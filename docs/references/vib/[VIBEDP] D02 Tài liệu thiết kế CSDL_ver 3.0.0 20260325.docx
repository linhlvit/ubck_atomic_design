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p14">
  <w:body>
    <w:p w:rsidR="001B1E32" w:rsidRDefault="001B1E32" w14:paraId="09727512" w14:textId="132B8261">
      <w:pPr>
        <w:spacing w:line="360" w:lineRule="auto"/>
        <w:ind w:right="-46"/>
        <w:jc w:val="center"/>
        <w:rPr>
          <w:b/>
          <w:sz w:val="36"/>
          <w:szCs w:val="36"/>
        </w:rPr>
      </w:pPr>
    </w:p>
    <w:p w:rsidR="001B1E32" w:rsidRDefault="001B1E32" w14:paraId="0701F122" w14:textId="469C0103">
      <w:pPr>
        <w:pStyle w:val="cGDD1"/>
        <w:spacing w:line="360" w:lineRule="auto"/>
        <w:jc w:val="center"/>
        <w:rPr>
          <w:b/>
        </w:rPr>
      </w:pPr>
    </w:p>
    <w:p w:rsidR="001B1E32" w:rsidRDefault="001B1E32" w14:paraId="708C64AA" w14:textId="087200A1">
      <w:pPr>
        <w:spacing w:line="360" w:lineRule="auto"/>
        <w:ind w:right="-45"/>
        <w:rPr>
          <w:b/>
          <w:sz w:val="26"/>
          <w:szCs w:val="28"/>
        </w:rPr>
      </w:pPr>
    </w:p>
    <w:p w:rsidR="001B1E32" w:rsidRDefault="001B1E32" w14:paraId="5E2617C7" w14:textId="34E14B67">
      <w:pPr>
        <w:pStyle w:val="cGDD1"/>
        <w:spacing w:line="360" w:lineRule="auto"/>
        <w:jc w:val="center"/>
        <w:rPr>
          <w:b/>
          <w:sz w:val="32"/>
          <w:szCs w:val="32"/>
        </w:rPr>
      </w:pPr>
    </w:p>
    <w:p w:rsidRPr="002752CB" w:rsidR="00EE0EF7" w:rsidP="00EE0EF7" w:rsidRDefault="00EE0EF7" w14:paraId="1FC4D6A2" w14:textId="61EC2329">
      <w:pPr>
        <w:pStyle w:val="cGDD1"/>
        <w:spacing w:line="360" w:lineRule="auto"/>
        <w:jc w:val="center"/>
        <w:rPr>
          <w:b/>
          <w:color w:val="E36C0A"/>
          <w:sz w:val="40"/>
          <w:szCs w:val="40"/>
          <w:u w:val="single"/>
        </w:rPr>
      </w:pPr>
      <w:bookmarkStart w:name="_Toc456075588" w:id="0"/>
      <w:bookmarkStart w:name="_Toc369169403" w:id="1"/>
      <w:bookmarkStart w:name="_Toc458183742" w:id="2"/>
      <w:bookmarkStart w:name="_Toc369182591" w:id="3"/>
      <w:bookmarkStart w:name="_Toc369522029" w:id="4"/>
      <w:bookmarkStart w:name="_Toc455414708" w:id="5"/>
      <w:bookmarkStart w:name="_Toc369770206" w:id="6"/>
      <w:bookmarkStart w:name="_Toc369034447" w:id="7"/>
      <w:bookmarkStart w:name="_Toc457228165" w:id="8"/>
      <w:bookmarkStart w:name="_Toc369169055" w:id="9"/>
      <w:bookmarkStart w:name="_Toc458414241" w:id="10"/>
      <w:bookmarkStart w:name="_Toc369169058" w:id="11"/>
      <w:bookmarkStart w:name="_Toc369034450" w:id="12"/>
      <w:bookmarkStart w:name="_Toc369770209" w:id="13"/>
      <w:bookmarkStart w:name="_Toc369182594" w:id="14"/>
      <w:bookmarkStart w:name="_Toc456075591" w:id="15"/>
      <w:bookmarkStart w:name="_Toc457228168" w:id="16"/>
      <w:bookmarkStart w:name="_Toc455414711" w:id="17"/>
      <w:bookmarkStart w:name="_Toc369522032" w:id="18"/>
      <w:bookmarkStart w:name="_Toc369169406" w:id="19"/>
      <w:r w:rsidRPr="002752CB">
        <w:rPr>
          <w:b/>
          <w:color w:val="E36C0A"/>
          <w:sz w:val="40"/>
          <w:szCs w:val="40"/>
          <w:u w:val="single"/>
        </w:rPr>
        <w:t>Dự án</w:t>
      </w:r>
    </w:p>
    <w:p w:rsidR="00EE0EF7" w:rsidP="00664809" w:rsidRDefault="00EE0EF7" w14:paraId="5D6AB69A" w14:textId="77777777">
      <w:pPr>
        <w:pStyle w:val="cGDD1"/>
        <w:spacing w:line="360" w:lineRule="auto"/>
        <w:jc w:val="center"/>
        <w:rPr>
          <w:b/>
          <w:bCs/>
          <w:color w:val="E36C0A"/>
          <w:sz w:val="40"/>
          <w:szCs w:val="40"/>
          <w:lang w:val="en-US"/>
        </w:rPr>
      </w:pPr>
      <w:r w:rsidRPr="00EB01FA">
        <w:rPr>
          <w:b/>
          <w:bCs/>
          <w:color w:val="E36C0A"/>
          <w:sz w:val="40"/>
          <w:szCs w:val="40"/>
          <w:lang w:val="en-US"/>
        </w:rPr>
        <w:t>Cung cấp và triển khai Giải pháp Nền tảng dữ liệu tập trung Enterprise Data Platform (EDP)</w:t>
      </w:r>
    </w:p>
    <w:p w:rsidR="00EE0EF7" w:rsidP="00EE0EF7" w:rsidRDefault="00EE0EF7" w14:paraId="37E3A87F" w14:textId="77777777">
      <w:pPr>
        <w:pStyle w:val="cGDD1"/>
        <w:spacing w:line="360" w:lineRule="auto"/>
        <w:rPr>
          <w:b/>
          <w:bCs/>
          <w:color w:val="E36C0A"/>
          <w:sz w:val="40"/>
          <w:szCs w:val="40"/>
          <w:lang w:val="en-US"/>
        </w:rPr>
      </w:pPr>
    </w:p>
    <w:p w:rsidR="00CB488D" w:rsidP="00EE0EF7" w:rsidRDefault="00EE0EF7" w14:paraId="6658347B" w14:textId="77777777">
      <w:pPr>
        <w:pStyle w:val="cGDD1"/>
        <w:spacing w:line="360" w:lineRule="auto"/>
        <w:jc w:val="center"/>
        <w:rPr>
          <w:b/>
          <w:sz w:val="36"/>
          <w:szCs w:val="36"/>
        </w:rPr>
      </w:pPr>
      <w:bookmarkStart w:name="_Toc369034446" w:id="20"/>
      <w:bookmarkStart w:name="_Toc369169054" w:id="21"/>
      <w:bookmarkStart w:name="_Toc369169402" w:id="22"/>
      <w:bookmarkStart w:name="_Toc369182590" w:id="23"/>
      <w:bookmarkStart w:name="_Toc369522028" w:id="24"/>
      <w:bookmarkStart w:name="_Toc369770205" w:id="25"/>
      <w:bookmarkStart w:name="_Toc455414706" w:id="26"/>
      <w:bookmarkStart w:name="_Toc456075586" w:id="27"/>
      <w:bookmarkStart w:name="_Toc457228163" w:id="28"/>
      <w:bookmarkStart w:name="_Toc458183740" w:id="29"/>
      <w:bookmarkStart w:name="_Toc458414239" w:id="30"/>
      <w:r w:rsidRPr="00B83562">
        <w:rPr>
          <w:b/>
          <w:sz w:val="36"/>
          <w:szCs w:val="36"/>
        </w:rPr>
        <w:t>TÀI LIỆU</w:t>
      </w:r>
      <w:r>
        <w:rPr>
          <w:b/>
          <w:sz w:val="36"/>
          <w:szCs w:val="36"/>
        </w:rPr>
        <w:t xml:space="preserve"> THIẾT KẾ</w:t>
      </w:r>
      <w:r w:rsidRPr="00B83562">
        <w:rPr>
          <w:b/>
          <w:sz w:val="36"/>
          <w:szCs w:val="36"/>
        </w:rPr>
        <w:t xml:space="preserve"> </w:t>
      </w:r>
      <w:bookmarkEnd w:id="20"/>
      <w:bookmarkEnd w:id="21"/>
      <w:bookmarkEnd w:id="22"/>
      <w:bookmarkEnd w:id="23"/>
      <w:bookmarkEnd w:id="24"/>
      <w:bookmarkEnd w:id="25"/>
      <w:bookmarkEnd w:id="26"/>
      <w:bookmarkEnd w:id="27"/>
      <w:bookmarkEnd w:id="28"/>
      <w:bookmarkEnd w:id="29"/>
      <w:bookmarkEnd w:id="30"/>
      <w:r>
        <w:rPr>
          <w:b/>
          <w:sz w:val="36"/>
          <w:szCs w:val="36"/>
        </w:rPr>
        <w:t xml:space="preserve">CƠ SỞ DỮ LIỆU </w:t>
      </w:r>
    </w:p>
    <w:p w:rsidRPr="00D41BF1" w:rsidR="00EE0EF7" w:rsidP="00EE0EF7" w:rsidRDefault="00EA1E35" w14:paraId="7F1080AF" w14:textId="0393011E">
      <w:pPr>
        <w:pStyle w:val="cGDD1"/>
        <w:spacing w:line="360" w:lineRule="auto"/>
        <w:jc w:val="center"/>
        <w:rPr>
          <w:b/>
          <w:sz w:val="36"/>
          <w:szCs w:val="36"/>
          <w:lang w:val="en-US"/>
        </w:rPr>
      </w:pPr>
      <w:r>
        <w:rPr>
          <w:b/>
          <w:sz w:val="36"/>
          <w:szCs w:val="36"/>
        </w:rPr>
        <w:t xml:space="preserve">ENTERPRISE </w:t>
      </w:r>
      <w:r w:rsidR="00EE0EF7">
        <w:rPr>
          <w:b/>
          <w:sz w:val="36"/>
          <w:szCs w:val="36"/>
        </w:rPr>
        <w:t>DATA PLATFORM</w:t>
      </w:r>
    </w:p>
    <w:p w:rsidR="00EE0EF7" w:rsidP="00EE0EF7" w:rsidRDefault="00EE0EF7" w14:paraId="3725C757" w14:textId="73B80938">
      <w:pPr>
        <w:pStyle w:val="cGDD1"/>
        <w:spacing w:line="360" w:lineRule="auto"/>
        <w:jc w:val="center"/>
        <w:rPr>
          <w:b/>
        </w:rPr>
      </w:pPr>
      <w:r>
        <w:rPr>
          <w:b/>
        </w:rPr>
        <w:t>Mã số tài liệu: D02</w:t>
      </w:r>
    </w:p>
    <w:p w:rsidR="001B1E32" w:rsidRDefault="00603FEF" w14:paraId="2BBE500F" w14:textId="1CB39D0D">
      <w:pPr>
        <w:pStyle w:val="cGDD1"/>
        <w:spacing w:line="360" w:lineRule="auto"/>
        <w:rPr>
          <w:b/>
        </w:rPr>
      </w:pPr>
      <w:bookmarkStart w:name="_Toc369169056" w:id="31"/>
      <w:bookmarkStart w:name="_Toc369034448" w:id="32"/>
      <w:bookmarkStart w:name="_Toc369770207" w:id="33"/>
      <w:bookmarkStart w:name="_Toc458183743" w:id="34"/>
      <w:bookmarkStart w:name="_Toc369169404" w:id="35"/>
      <w:bookmarkStart w:name="_Toc369522030" w:id="36"/>
      <w:bookmarkStart w:name="_Toc457228166" w:id="37"/>
      <w:bookmarkStart w:name="_Toc455414709" w:id="38"/>
      <w:bookmarkStart w:name="_Toc458414242" w:id="39"/>
      <w:bookmarkStart w:name="_Toc456075589" w:id="40"/>
      <w:bookmarkStart w:name="_Toc369182592" w:id="41"/>
      <w:bookmarkEnd w:id="0"/>
      <w:bookmarkEnd w:id="1"/>
      <w:bookmarkEnd w:id="2"/>
      <w:bookmarkEnd w:id="3"/>
      <w:bookmarkEnd w:id="4"/>
      <w:bookmarkEnd w:id="5"/>
      <w:bookmarkEnd w:id="6"/>
      <w:bookmarkEnd w:id="7"/>
      <w:bookmarkEnd w:id="8"/>
      <w:bookmarkEnd w:id="9"/>
      <w:bookmarkEnd w:id="10"/>
      <w:r>
        <w:rPr>
          <w:b/>
        </w:rPr>
        <w:t xml:space="preserve">                                             </w:t>
      </w:r>
      <w:r w:rsidRPr="00240497">
        <w:rPr>
          <w:noProof/>
          <w:lang w:val="en-US" w:eastAsia="en-US"/>
        </w:rPr>
        <w:drawing>
          <wp:inline distT="0" distB="0" distL="0" distR="0" wp14:anchorId="0F3491C9" wp14:editId="6EC99299">
            <wp:extent cx="1315330" cy="500681"/>
            <wp:effectExtent l="0" t="0" r="0" b="0"/>
            <wp:docPr id="2" name="Picture 2" descr="FS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SS 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29948" cy="506245"/>
                    </a:xfrm>
                    <a:prstGeom prst="rect">
                      <a:avLst/>
                    </a:prstGeom>
                    <a:noFill/>
                    <a:ln>
                      <a:noFill/>
                    </a:ln>
                  </pic:spPr>
                </pic:pic>
              </a:graphicData>
            </a:graphic>
          </wp:inline>
        </w:drawing>
      </w:r>
      <w:r>
        <w:rPr>
          <w:b/>
        </w:rPr>
        <w:t xml:space="preserve">              </w:t>
      </w:r>
      <w:r>
        <w:rPr>
          <w:noProof/>
        </w:rPr>
        <w:drawing>
          <wp:inline distT="0" distB="0" distL="0" distR="0" wp14:anchorId="2A001FCF" wp14:editId="61D10125">
            <wp:extent cx="1336921" cy="724145"/>
            <wp:effectExtent l="0" t="0" r="0" b="0"/>
            <wp:docPr id="653977239" name="Picture 8" descr="Vib Logo Vector PDF PNG | DownloadC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b Logo Vector PDF PNG | DownloadCD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2665" t="30608" r="15954" b="30729"/>
                    <a:stretch>
                      <a:fillRect/>
                    </a:stretch>
                  </pic:blipFill>
                  <pic:spPr bwMode="auto">
                    <a:xfrm>
                      <a:off x="0" y="0"/>
                      <a:ext cx="1344214" cy="728095"/>
                    </a:xfrm>
                    <a:prstGeom prst="rect">
                      <a:avLst/>
                    </a:prstGeom>
                    <a:noFill/>
                    <a:ln>
                      <a:noFill/>
                    </a:ln>
                    <a:extLst>
                      <a:ext uri="{53640926-AAD7-44D8-BBD7-CCE9431645EC}">
                        <a14:shadowObscured xmlns:a14="http://schemas.microsoft.com/office/drawing/2010/main"/>
                      </a:ext>
                    </a:extLst>
                  </pic:spPr>
                </pic:pic>
              </a:graphicData>
            </a:graphic>
          </wp:inline>
        </w:drawing>
      </w:r>
    </w:p>
    <w:p w:rsidR="00EE0EF7" w:rsidRDefault="00EE0EF7" w14:paraId="7B637F1C" w14:textId="77777777">
      <w:pPr>
        <w:pStyle w:val="cGDD1"/>
        <w:spacing w:line="360" w:lineRule="auto"/>
        <w:jc w:val="center"/>
        <w:rPr>
          <w:b/>
        </w:rPr>
      </w:pPr>
    </w:p>
    <w:p w:rsidR="00EE0EF7" w:rsidRDefault="00EE0EF7" w14:paraId="33105992" w14:textId="77777777">
      <w:pPr>
        <w:pStyle w:val="cGDD1"/>
        <w:spacing w:line="360" w:lineRule="auto"/>
        <w:jc w:val="center"/>
        <w:rPr>
          <w:b/>
        </w:rPr>
      </w:pPr>
    </w:p>
    <w:p w:rsidR="00EE0EF7" w:rsidRDefault="00EE0EF7" w14:paraId="15490E62" w14:textId="77777777">
      <w:pPr>
        <w:pStyle w:val="cGDD1"/>
        <w:spacing w:line="360" w:lineRule="auto"/>
        <w:jc w:val="center"/>
        <w:rPr>
          <w:b/>
        </w:rPr>
      </w:pPr>
    </w:p>
    <w:p w:rsidR="00EE0EF7" w:rsidRDefault="00EE0EF7" w14:paraId="2EB97EFF" w14:textId="77777777">
      <w:pPr>
        <w:pStyle w:val="cGDD1"/>
        <w:spacing w:line="360" w:lineRule="auto"/>
        <w:jc w:val="center"/>
        <w:rPr>
          <w:b/>
        </w:rPr>
      </w:pPr>
    </w:p>
    <w:p w:rsidR="00EE0EF7" w:rsidRDefault="00EE0EF7" w14:paraId="1D49DBB9" w14:textId="77777777">
      <w:pPr>
        <w:pStyle w:val="cGDD1"/>
        <w:spacing w:line="360" w:lineRule="auto"/>
        <w:jc w:val="center"/>
        <w:rPr>
          <w:b/>
        </w:rPr>
      </w:pPr>
    </w:p>
    <w:p w:rsidR="00EE0EF7" w:rsidRDefault="00EE0EF7" w14:paraId="357F0EF1" w14:textId="77777777">
      <w:pPr>
        <w:pStyle w:val="cGDD1"/>
        <w:spacing w:line="360" w:lineRule="auto"/>
        <w:jc w:val="center"/>
        <w:rPr>
          <w:b/>
        </w:rPr>
      </w:pPr>
    </w:p>
    <w:p w:rsidR="001B1E32" w:rsidRDefault="00EE0EF7" w14:paraId="3F122218" w14:textId="07273EDD">
      <w:pPr>
        <w:pStyle w:val="cGDD1"/>
        <w:spacing w:line="360" w:lineRule="auto"/>
        <w:jc w:val="center"/>
        <w:rPr>
          <w:b/>
        </w:rPr>
      </w:pPr>
      <w:r>
        <w:rPr>
          <w:b/>
        </w:rPr>
        <w:t xml:space="preserve">Hà Nội, </w:t>
      </w:r>
      <w:r w:rsidR="00603FEF">
        <w:rPr>
          <w:b/>
        </w:rPr>
        <w:t>9</w:t>
      </w:r>
      <w:r w:rsidR="00022DBD">
        <w:rPr>
          <w:b/>
        </w:rPr>
        <w:t xml:space="preserve"> – </w:t>
      </w:r>
      <w:bookmarkEnd w:id="31"/>
      <w:bookmarkEnd w:id="32"/>
      <w:bookmarkEnd w:id="33"/>
      <w:bookmarkEnd w:id="34"/>
      <w:bookmarkEnd w:id="35"/>
      <w:bookmarkEnd w:id="36"/>
      <w:bookmarkEnd w:id="37"/>
      <w:bookmarkEnd w:id="38"/>
      <w:bookmarkEnd w:id="39"/>
      <w:bookmarkEnd w:id="40"/>
      <w:bookmarkEnd w:id="41"/>
      <w:r>
        <w:rPr>
          <w:b/>
        </w:rPr>
        <w:t>202</w:t>
      </w:r>
      <w:r w:rsidR="00603FEF">
        <w:rPr>
          <w:b/>
        </w:rPr>
        <w:t>5</w:t>
      </w:r>
    </w:p>
    <w:p w:rsidRPr="00C26C8B" w:rsidR="0052159A" w:rsidP="31E6E002" w:rsidRDefault="00C26C8B" w14:paraId="166EAD40" w14:textId="51FA8E55">
      <w:pPr>
        <w:pStyle w:val="cTron2"/>
        <w:numPr>
          <w:ilvl w:val="0"/>
          <w:numId w:val="0"/>
        </w:numPr>
        <w:tabs>
          <w:tab w:val="clear" w:pos="1620"/>
        </w:tabs>
        <w:jc w:val="left"/>
        <w:rPr>
          <w:rFonts w:ascii="Times New Roman" w:hAnsi="Times New Roman"/>
          <w:b w:val="1"/>
          <w:bCs w:val="1"/>
          <w:sz w:val="40"/>
          <w:szCs w:val="40"/>
          <w:u w:val="single"/>
          <w:lang w:val="en-GB"/>
        </w:rPr>
      </w:pPr>
      <w:r w:rsidRPr="31E6E002">
        <w:rPr>
          <w:b w:val="1"/>
          <w:bCs w:val="1"/>
          <w:sz w:val="28"/>
          <w:szCs w:val="28"/>
          <w:lang w:val="en-GB"/>
        </w:rPr>
        <w:br w:type="column"/>
      </w:r>
      <w:r w:rsidRPr="31E6E002" w:rsidR="46D1EC17">
        <w:rPr>
          <w:b w:val="1"/>
          <w:bCs w:val="1"/>
          <w:sz w:val="40"/>
          <w:szCs w:val="40"/>
          <w:u w:val="single"/>
          <w:lang w:val="en-GB"/>
        </w:rPr>
        <w:t xml:space="preserve">Trang </w:t>
      </w:r>
      <w:r w:rsidRPr="31E6E002" w:rsidR="46D1EC17">
        <w:rPr>
          <w:b w:val="1"/>
          <w:bCs w:val="1"/>
          <w:sz w:val="40"/>
          <w:szCs w:val="40"/>
          <w:u w:val="single"/>
          <w:lang w:val="en-GB"/>
        </w:rPr>
        <w:t>ký</w:t>
      </w:r>
      <w:r w:rsidRPr="31E6E002" w:rsidR="46D1EC17">
        <w:rPr>
          <w:b w:val="1"/>
          <w:bCs w:val="1"/>
          <w:sz w:val="40"/>
          <w:szCs w:val="40"/>
          <w:u w:val="single"/>
          <w:lang w:val="en-GB"/>
        </w:rPr>
        <w:t>:</w:t>
      </w:r>
    </w:p>
    <w:tbl>
      <w:tblPr>
        <w:tblW w:w="9498" w:type="dxa"/>
        <w:tblInd w:w="-147" w:type="dxa"/>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Layout w:type="fixed"/>
        <w:tblLook w:val="0400" w:firstRow="0" w:lastRow="0" w:firstColumn="0" w:lastColumn="0" w:noHBand="0" w:noVBand="1"/>
      </w:tblPr>
      <w:tblGrid>
        <w:gridCol w:w="5069"/>
        <w:gridCol w:w="4429"/>
      </w:tblGrid>
      <w:tr w:rsidRPr="0052159A" w:rsidR="0052159A" w:rsidTr="008C2546" w14:paraId="25F0B2D9" w14:textId="77777777">
        <w:trPr>
          <w:trHeight w:val="624"/>
        </w:trPr>
        <w:tc>
          <w:tcPr>
            <w:tcW w:w="9498" w:type="dxa"/>
            <w:gridSpan w:val="2"/>
            <w:tcBorders>
              <w:top w:val="dotted" w:color="000000" w:sz="4" w:space="0"/>
              <w:left w:val="dotted" w:color="000000" w:sz="4" w:space="0"/>
              <w:bottom w:val="dotted" w:color="000000" w:sz="4" w:space="0"/>
              <w:right w:val="dotted" w:color="000000" w:sz="4" w:space="0"/>
            </w:tcBorders>
          </w:tcPr>
          <w:p w:rsidRPr="0038561B" w:rsidR="0052159A" w:rsidP="008C2546" w:rsidRDefault="0052159A" w14:paraId="2EF91D95" w14:textId="77777777">
            <w:pPr>
              <w:jc w:val="right"/>
            </w:pPr>
            <w:r w:rsidRPr="0038561B">
              <w:t>TP. Hà Nội, Ngày ... Tháng … Năm 2025</w:t>
            </w:r>
          </w:p>
        </w:tc>
      </w:tr>
      <w:tr w:rsidRPr="0052159A" w:rsidR="0052159A" w:rsidTr="008C2546" w14:paraId="00D08D9C" w14:textId="77777777">
        <w:trPr>
          <w:trHeight w:val="266"/>
        </w:trPr>
        <w:tc>
          <w:tcPr>
            <w:tcW w:w="9498" w:type="dxa"/>
            <w:gridSpan w:val="2"/>
            <w:tcBorders>
              <w:top w:val="dotted" w:color="000000" w:sz="4" w:space="0"/>
              <w:left w:val="dotted" w:color="000000" w:sz="4" w:space="0"/>
              <w:bottom w:val="dotted" w:color="000000" w:sz="4" w:space="0"/>
              <w:right w:val="dotted" w:color="000000" w:sz="4" w:space="0"/>
            </w:tcBorders>
            <w:vAlign w:val="center"/>
          </w:tcPr>
          <w:p w:rsidRPr="0038561B" w:rsidR="0052159A" w:rsidP="008C2546" w:rsidRDefault="0052159A" w14:paraId="1E0A00E2" w14:textId="77777777">
            <w:pPr>
              <w:jc w:val="center"/>
            </w:pPr>
            <w:r w:rsidRPr="0038561B">
              <w:rPr>
                <w:b/>
              </w:rPr>
              <w:t>Xác nhận của nhà thầu</w:t>
            </w:r>
          </w:p>
        </w:tc>
      </w:tr>
      <w:tr w:rsidRPr="0052159A" w:rsidR="0052159A" w:rsidTr="008C2546" w14:paraId="4C1A23A5" w14:textId="77777777">
        <w:trPr>
          <w:trHeight w:val="810"/>
        </w:trPr>
        <w:tc>
          <w:tcPr>
            <w:tcW w:w="5069" w:type="dxa"/>
            <w:tcBorders>
              <w:top w:val="dotted" w:color="000000" w:sz="4" w:space="0"/>
              <w:left w:val="dotted" w:color="000000" w:sz="4" w:space="0"/>
              <w:bottom w:val="dotted" w:color="000000" w:sz="4" w:space="0"/>
              <w:right w:val="dotted" w:color="000000" w:sz="4" w:space="0"/>
            </w:tcBorders>
            <w:vAlign w:val="center"/>
          </w:tcPr>
          <w:p w:rsidRPr="0038561B" w:rsidR="0052159A" w:rsidP="008C2546" w:rsidRDefault="0052159A" w14:paraId="26FB6873" w14:textId="7EC95684">
            <w:r w:rsidRPr="0038561B">
              <w:t xml:space="preserve">Họ tên:       </w:t>
            </w:r>
          </w:p>
          <w:p w:rsidRPr="0038561B" w:rsidR="0052159A" w:rsidP="008C2546" w:rsidRDefault="0052159A" w14:paraId="15E2DB12" w14:textId="0D0906C2">
            <w:r w:rsidRPr="0038561B">
              <w:t xml:space="preserve">Chức vụ: </w:t>
            </w:r>
          </w:p>
        </w:tc>
        <w:tc>
          <w:tcPr>
            <w:tcW w:w="4429" w:type="dxa"/>
            <w:tcBorders>
              <w:top w:val="dotted" w:color="000000" w:sz="4" w:space="0"/>
              <w:left w:val="dotted" w:color="000000" w:sz="4" w:space="0"/>
              <w:bottom w:val="dotted" w:color="000000" w:sz="4" w:space="0"/>
              <w:right w:val="dotted" w:color="000000" w:sz="4" w:space="0"/>
            </w:tcBorders>
          </w:tcPr>
          <w:p w:rsidRPr="0038561B" w:rsidR="0052159A" w:rsidP="008C2546" w:rsidRDefault="0052159A" w14:paraId="3AFB0C78" w14:textId="77777777">
            <w:pPr>
              <w:rPr>
                <w:b/>
              </w:rPr>
            </w:pPr>
            <w:r w:rsidRPr="0038561B">
              <w:t>Chữ ký</w:t>
            </w:r>
          </w:p>
        </w:tc>
      </w:tr>
      <w:tr w:rsidRPr="0052159A" w:rsidR="0052159A" w:rsidTr="008C2546" w14:paraId="555F876C" w14:textId="77777777">
        <w:trPr>
          <w:trHeight w:val="810"/>
        </w:trPr>
        <w:tc>
          <w:tcPr>
            <w:tcW w:w="5069" w:type="dxa"/>
            <w:tcBorders>
              <w:top w:val="dotted" w:color="000000" w:sz="4" w:space="0"/>
              <w:left w:val="dotted" w:color="000000" w:sz="4" w:space="0"/>
              <w:bottom w:val="dotted" w:color="000000" w:sz="4" w:space="0"/>
              <w:right w:val="dotted" w:color="000000" w:sz="4" w:space="0"/>
            </w:tcBorders>
            <w:vAlign w:val="center"/>
          </w:tcPr>
          <w:p w:rsidRPr="0038561B" w:rsidR="0052159A" w:rsidP="008C2546" w:rsidRDefault="0052159A" w14:paraId="21D658CB" w14:textId="2E54FD3F">
            <w:r w:rsidRPr="0038561B">
              <w:t xml:space="preserve">Họ tên: </w:t>
            </w:r>
          </w:p>
          <w:p w:rsidRPr="0038561B" w:rsidR="0052159A" w:rsidP="008C2546" w:rsidRDefault="0052159A" w14:paraId="37193425" w14:textId="0D841948">
            <w:r w:rsidRPr="0038561B">
              <w:t xml:space="preserve">Chức vụ: </w:t>
            </w:r>
          </w:p>
        </w:tc>
        <w:tc>
          <w:tcPr>
            <w:tcW w:w="4429" w:type="dxa"/>
            <w:tcBorders>
              <w:top w:val="dotted" w:color="000000" w:sz="4" w:space="0"/>
              <w:left w:val="dotted" w:color="000000" w:sz="4" w:space="0"/>
              <w:bottom w:val="dotted" w:color="000000" w:sz="4" w:space="0"/>
              <w:right w:val="dotted" w:color="000000" w:sz="4" w:space="0"/>
            </w:tcBorders>
          </w:tcPr>
          <w:p w:rsidRPr="0038561B" w:rsidR="0052159A" w:rsidP="008C2546" w:rsidRDefault="0052159A" w14:paraId="5CF24575" w14:textId="77777777">
            <w:r w:rsidRPr="0038561B">
              <w:t>Chữ ký</w:t>
            </w:r>
          </w:p>
        </w:tc>
      </w:tr>
      <w:tr w:rsidRPr="0052159A" w:rsidR="0052159A" w:rsidTr="008C2546" w14:paraId="389332A9" w14:textId="77777777">
        <w:trPr>
          <w:trHeight w:val="439"/>
        </w:trPr>
        <w:tc>
          <w:tcPr>
            <w:tcW w:w="9498" w:type="dxa"/>
            <w:gridSpan w:val="2"/>
            <w:tcBorders>
              <w:top w:val="dotted" w:color="000000" w:sz="4" w:space="0"/>
              <w:left w:val="dotted" w:color="000000" w:sz="4" w:space="0"/>
              <w:bottom w:val="dotted" w:color="000000" w:sz="4" w:space="0"/>
              <w:right w:val="dotted" w:color="000000" w:sz="4" w:space="0"/>
            </w:tcBorders>
          </w:tcPr>
          <w:p w:rsidRPr="0038561B" w:rsidR="0052159A" w:rsidP="008C2546" w:rsidRDefault="0052159A" w14:paraId="4CDB25FB" w14:textId="77777777">
            <w:pPr>
              <w:jc w:val="center"/>
              <w:rPr>
                <w:b/>
              </w:rPr>
            </w:pPr>
            <w:r w:rsidRPr="0038561B">
              <w:rPr>
                <w:b/>
              </w:rPr>
              <w:t>Xác nhận của khách hàng</w:t>
            </w:r>
          </w:p>
          <w:p w:rsidRPr="0038561B" w:rsidR="0052159A" w:rsidP="008C2546" w:rsidRDefault="0052159A" w14:paraId="0E4CEFAB" w14:textId="59225CFA">
            <w:pPr>
              <w:jc w:val="center"/>
              <w:rPr>
                <w:b/>
              </w:rPr>
            </w:pPr>
            <w:r w:rsidRPr="0038561B">
              <w:rPr>
                <w:b/>
              </w:rPr>
              <w:t xml:space="preserve">NGÂN HÀNG </w:t>
            </w:r>
            <w:r w:rsidR="004C619B">
              <w:rPr>
                <w:b/>
              </w:rPr>
              <w:t>QUỐC TẾ VIB</w:t>
            </w:r>
          </w:p>
        </w:tc>
      </w:tr>
      <w:tr w:rsidRPr="0052159A" w:rsidR="0052159A" w:rsidTr="008C2546" w14:paraId="6EAF3CF2" w14:textId="77777777">
        <w:trPr>
          <w:trHeight w:val="1273"/>
        </w:trPr>
        <w:tc>
          <w:tcPr>
            <w:tcW w:w="5069" w:type="dxa"/>
            <w:tcBorders>
              <w:top w:val="dotted" w:color="000000" w:sz="4" w:space="0"/>
              <w:left w:val="dotted" w:color="000000" w:sz="4" w:space="0"/>
              <w:bottom w:val="dotted" w:color="000000" w:sz="4" w:space="0"/>
              <w:right w:val="dotted" w:color="000000" w:sz="4" w:space="0"/>
            </w:tcBorders>
            <w:vAlign w:val="center"/>
          </w:tcPr>
          <w:p w:rsidRPr="0038561B" w:rsidR="0052159A" w:rsidP="008C2546" w:rsidRDefault="0052159A" w14:paraId="020B5870" w14:textId="1FCA85E5">
            <w:r w:rsidRPr="0038561B">
              <w:t xml:space="preserve">Họ tên: </w:t>
            </w:r>
          </w:p>
          <w:p w:rsidRPr="0038561B" w:rsidR="0052159A" w:rsidRDefault="0052159A" w14:paraId="084C6867" w14:textId="377F7882">
            <w:r w:rsidRPr="0038561B">
              <w:t xml:space="preserve">Chức vụ: </w:t>
            </w:r>
          </w:p>
        </w:tc>
        <w:tc>
          <w:tcPr>
            <w:tcW w:w="4429" w:type="dxa"/>
            <w:tcBorders>
              <w:top w:val="dotted" w:color="000000" w:sz="4" w:space="0"/>
              <w:left w:val="dotted" w:color="000000" w:sz="4" w:space="0"/>
              <w:bottom w:val="dotted" w:color="000000" w:sz="4" w:space="0"/>
              <w:right w:val="dotted" w:color="000000" w:sz="4" w:space="0"/>
            </w:tcBorders>
            <w:vAlign w:val="bottom"/>
          </w:tcPr>
          <w:p w:rsidRPr="0038561B" w:rsidR="0052159A" w:rsidP="008C2546" w:rsidRDefault="0052159A" w14:paraId="764DF53C" w14:textId="77777777">
            <w:r w:rsidRPr="0038561B">
              <w:t>Chữ ký</w:t>
            </w:r>
          </w:p>
          <w:p w:rsidRPr="0038561B" w:rsidR="0052159A" w:rsidP="008C2546" w:rsidRDefault="0052159A" w14:paraId="27C5EA03" w14:textId="77777777"/>
        </w:tc>
      </w:tr>
      <w:tr w:rsidRPr="0052159A" w:rsidR="0052159A" w:rsidTr="008C2546" w14:paraId="0686C3AC" w14:textId="77777777">
        <w:trPr>
          <w:trHeight w:val="1262"/>
        </w:trPr>
        <w:tc>
          <w:tcPr>
            <w:tcW w:w="5069" w:type="dxa"/>
            <w:tcBorders>
              <w:top w:val="dotted" w:color="000000" w:sz="4" w:space="0"/>
              <w:left w:val="dotted" w:color="000000" w:sz="4" w:space="0"/>
              <w:bottom w:val="dotted" w:color="000000" w:sz="4" w:space="0"/>
              <w:right w:val="dotted" w:color="000000" w:sz="4" w:space="0"/>
            </w:tcBorders>
            <w:vAlign w:val="center"/>
          </w:tcPr>
          <w:p w:rsidRPr="0038561B" w:rsidR="0052159A" w:rsidP="008C2546" w:rsidRDefault="0052159A" w14:paraId="5D5ED6A2" w14:textId="303EF6A8">
            <w:r w:rsidRPr="0038561B">
              <w:t xml:space="preserve">Họ tên: </w:t>
            </w:r>
          </w:p>
          <w:p w:rsidRPr="0038561B" w:rsidR="0052159A" w:rsidP="008C2546" w:rsidRDefault="0052159A" w14:paraId="1A5CEE94" w14:textId="7A89664A">
            <w:r w:rsidRPr="0038561B">
              <w:t xml:space="preserve">Chức vụ: </w:t>
            </w:r>
          </w:p>
        </w:tc>
        <w:tc>
          <w:tcPr>
            <w:tcW w:w="4429" w:type="dxa"/>
            <w:tcBorders>
              <w:top w:val="dotted" w:color="000000" w:sz="4" w:space="0"/>
              <w:left w:val="dotted" w:color="000000" w:sz="4" w:space="0"/>
              <w:bottom w:val="dotted" w:color="000000" w:sz="4" w:space="0"/>
              <w:right w:val="dotted" w:color="000000" w:sz="4" w:space="0"/>
            </w:tcBorders>
            <w:vAlign w:val="center"/>
          </w:tcPr>
          <w:p w:rsidRPr="0038561B" w:rsidR="0052159A" w:rsidP="008C2546" w:rsidRDefault="0052159A" w14:paraId="7A39628D" w14:textId="77777777">
            <w:r w:rsidRPr="0038561B">
              <w:t>Chữ ký</w:t>
            </w:r>
          </w:p>
        </w:tc>
      </w:tr>
    </w:tbl>
    <w:p w:rsidRPr="00680135" w:rsidR="0057445F" w:rsidP="0057445F" w:rsidRDefault="0057445F" w14:paraId="7C3A73B0" w14:textId="77777777">
      <w:pPr>
        <w:rPr>
          <w:szCs w:val="26"/>
        </w:rPr>
      </w:pPr>
    </w:p>
    <w:p w:rsidR="001B1E32" w:rsidRDefault="001B1E32" w14:paraId="4FDB4F87" w14:textId="77777777">
      <w:pPr>
        <w:spacing w:line="360" w:lineRule="auto"/>
      </w:pPr>
    </w:p>
    <w:p w:rsidR="001B1E32" w:rsidRDefault="001B1E32" w14:paraId="2B86D1B3" w14:textId="77777777">
      <w:pPr>
        <w:pStyle w:val="cNormal"/>
        <w:spacing w:line="360" w:lineRule="auto"/>
        <w:ind w:left="86"/>
      </w:pPr>
    </w:p>
    <w:p w:rsidR="001B1E32" w:rsidRDefault="001B1E32" w14:paraId="6E2789D4" w14:textId="77777777">
      <w:pPr>
        <w:pStyle w:val="cGDD1"/>
        <w:spacing w:before="0" w:after="0"/>
        <w:jc w:val="center"/>
        <w:rPr>
          <w:b/>
        </w:rPr>
      </w:pPr>
    </w:p>
    <w:p w:rsidR="001B1E32" w:rsidRDefault="001B1E32" w14:paraId="7DDF86FE" w14:textId="77777777">
      <w:pPr>
        <w:pStyle w:val="cGDD1"/>
        <w:spacing w:before="0" w:after="0"/>
        <w:jc w:val="center"/>
        <w:rPr>
          <w:b/>
        </w:rPr>
      </w:pPr>
    </w:p>
    <w:p w:rsidR="001B1E32" w:rsidRDefault="00022DBD" w14:paraId="034ABD95" w14:textId="77777777">
      <w:pPr>
        <w:pStyle w:val="cheading1"/>
        <w:spacing w:line="360" w:lineRule="auto"/>
        <w:ind w:left="720" w:hanging="360"/>
        <w:jc w:val="center"/>
        <w:rPr>
          <w:b w:val="0"/>
          <w:sz w:val="32"/>
        </w:rPr>
      </w:pPr>
      <w:r>
        <w:rPr>
          <w:sz w:val="32"/>
        </w:rPr>
        <w:br w:type="column"/>
      </w:r>
      <w:bookmarkStart w:name="_Toc222907798" w:id="42"/>
      <w:r>
        <w:rPr>
          <w:sz w:val="32"/>
        </w:rPr>
        <w:t>MỤC LỤC</w:t>
      </w:r>
      <w:bookmarkEnd w:id="11"/>
      <w:bookmarkEnd w:id="12"/>
      <w:bookmarkEnd w:id="13"/>
      <w:bookmarkEnd w:id="14"/>
      <w:bookmarkEnd w:id="15"/>
      <w:bookmarkEnd w:id="16"/>
      <w:bookmarkEnd w:id="17"/>
      <w:bookmarkEnd w:id="18"/>
      <w:bookmarkEnd w:id="19"/>
      <w:bookmarkEnd w:id="42"/>
    </w:p>
    <w:p w:rsidR="009A75D3" w:rsidRDefault="00022DBD" w14:paraId="674EE95F" w14:textId="08DFE4A0">
      <w:pPr>
        <w:pStyle w:val="TOC1"/>
        <w:rPr>
          <w:rFonts w:asciiTheme="minorHAnsi" w:hAnsiTheme="minorHAnsi" w:eastAsiaTheme="minorEastAsia" w:cstheme="minorBidi"/>
          <w:b w:val="0"/>
          <w:noProof/>
          <w:kern w:val="2"/>
          <w:lang w:val="en-GB" w:eastAsia="en-GB"/>
          <w14:ligatures w14:val="standardContextual"/>
        </w:rPr>
      </w:pPr>
      <w:r>
        <w:fldChar w:fldCharType="begin"/>
      </w:r>
      <w:r>
        <w:instrText xml:space="preserve"> TOC \o "1-3" \h \z \u </w:instrText>
      </w:r>
      <w:r>
        <w:fldChar w:fldCharType="separate"/>
      </w:r>
      <w:hyperlink w:history="1" w:anchor="_Toc222907798">
        <w:r w:rsidRPr="00DA6EF2" w:rsidR="009A75D3">
          <w:rPr>
            <w:rStyle w:val="Hyperlink"/>
            <w:noProof/>
          </w:rPr>
          <w:t>MỤC LỤC</w:t>
        </w:r>
        <w:r w:rsidR="009A75D3">
          <w:rPr>
            <w:noProof/>
            <w:webHidden/>
          </w:rPr>
          <w:tab/>
        </w:r>
        <w:r w:rsidR="009A75D3">
          <w:rPr>
            <w:noProof/>
            <w:webHidden/>
          </w:rPr>
          <w:fldChar w:fldCharType="begin"/>
        </w:r>
        <w:r w:rsidR="009A75D3">
          <w:rPr>
            <w:noProof/>
            <w:webHidden/>
          </w:rPr>
          <w:instrText xml:space="preserve"> PAGEREF _Toc222907798 \h </w:instrText>
        </w:r>
        <w:r w:rsidR="009A75D3">
          <w:rPr>
            <w:noProof/>
            <w:webHidden/>
          </w:rPr>
        </w:r>
        <w:r w:rsidR="009A75D3">
          <w:rPr>
            <w:noProof/>
            <w:webHidden/>
          </w:rPr>
          <w:fldChar w:fldCharType="separate"/>
        </w:r>
        <w:r w:rsidR="009A75D3">
          <w:rPr>
            <w:noProof/>
            <w:webHidden/>
          </w:rPr>
          <w:t>3</w:t>
        </w:r>
        <w:r w:rsidR="009A75D3">
          <w:rPr>
            <w:noProof/>
            <w:webHidden/>
          </w:rPr>
          <w:fldChar w:fldCharType="end"/>
        </w:r>
      </w:hyperlink>
    </w:p>
    <w:p w:rsidR="009A75D3" w:rsidRDefault="00B641CE" w14:paraId="595BD8CC" w14:textId="4811E4D1">
      <w:pPr>
        <w:pStyle w:val="TOC1"/>
        <w:rPr>
          <w:rFonts w:asciiTheme="minorHAnsi" w:hAnsiTheme="minorHAnsi" w:eastAsiaTheme="minorEastAsia" w:cstheme="minorBidi"/>
          <w:b w:val="0"/>
          <w:noProof/>
          <w:kern w:val="2"/>
          <w:lang w:val="en-GB" w:eastAsia="en-GB"/>
          <w14:ligatures w14:val="standardContextual"/>
        </w:rPr>
      </w:pPr>
      <w:hyperlink w:history="1" w:anchor="_Toc222907799">
        <w:r w:rsidRPr="00DA6EF2" w:rsidR="009A75D3">
          <w:rPr>
            <w:rStyle w:val="Hyperlink"/>
            <w:noProof/>
          </w:rPr>
          <w:t>1.</w:t>
        </w:r>
        <w:r w:rsidR="009A75D3">
          <w:rPr>
            <w:rFonts w:asciiTheme="minorHAnsi" w:hAnsiTheme="minorHAnsi" w:eastAsiaTheme="minorEastAsia" w:cstheme="minorBidi"/>
            <w:b w:val="0"/>
            <w:noProof/>
            <w:kern w:val="2"/>
            <w:lang w:val="en-GB" w:eastAsia="en-GB"/>
            <w14:ligatures w14:val="standardContextual"/>
          </w:rPr>
          <w:tab/>
        </w:r>
        <w:r w:rsidRPr="00DA6EF2" w:rsidR="009A75D3">
          <w:rPr>
            <w:rStyle w:val="Hyperlink"/>
            <w:noProof/>
          </w:rPr>
          <w:t>GIỚI THIỆU</w:t>
        </w:r>
        <w:r w:rsidR="009A75D3">
          <w:rPr>
            <w:noProof/>
            <w:webHidden/>
          </w:rPr>
          <w:tab/>
        </w:r>
        <w:r w:rsidR="009A75D3">
          <w:rPr>
            <w:noProof/>
            <w:webHidden/>
          </w:rPr>
          <w:fldChar w:fldCharType="begin"/>
        </w:r>
        <w:r w:rsidR="009A75D3">
          <w:rPr>
            <w:noProof/>
            <w:webHidden/>
          </w:rPr>
          <w:instrText xml:space="preserve"> PAGEREF _Toc222907799 \h </w:instrText>
        </w:r>
        <w:r w:rsidR="009A75D3">
          <w:rPr>
            <w:noProof/>
            <w:webHidden/>
          </w:rPr>
        </w:r>
        <w:r w:rsidR="009A75D3">
          <w:rPr>
            <w:noProof/>
            <w:webHidden/>
          </w:rPr>
          <w:fldChar w:fldCharType="separate"/>
        </w:r>
        <w:r w:rsidR="009A75D3">
          <w:rPr>
            <w:noProof/>
            <w:webHidden/>
          </w:rPr>
          <w:t>5</w:t>
        </w:r>
        <w:r w:rsidR="009A75D3">
          <w:rPr>
            <w:noProof/>
            <w:webHidden/>
          </w:rPr>
          <w:fldChar w:fldCharType="end"/>
        </w:r>
      </w:hyperlink>
    </w:p>
    <w:p w:rsidR="009A75D3" w:rsidRDefault="00B641CE" w14:paraId="3398EA8B" w14:textId="6EE6C029">
      <w:pPr>
        <w:pStyle w:val="TOC2"/>
        <w:rPr>
          <w:rFonts w:asciiTheme="minorHAnsi" w:hAnsiTheme="minorHAnsi" w:eastAsiaTheme="minorEastAsia" w:cstheme="minorBidi"/>
          <w:b w:val="0"/>
          <w:i w:val="0"/>
          <w:noProof/>
          <w:kern w:val="2"/>
          <w:lang w:val="en-GB" w:eastAsia="en-GB"/>
          <w14:ligatures w14:val="standardContextual"/>
        </w:rPr>
      </w:pPr>
      <w:hyperlink w:history="1" w:anchor="_Toc222907800">
        <w:r w:rsidRPr="00DA6EF2" w:rsidR="009A75D3">
          <w:rPr>
            <w:rStyle w:val="Hyperlink"/>
            <w:noProof/>
          </w:rPr>
          <w:t>1.1.</w:t>
        </w:r>
        <w:r w:rsidR="009A75D3">
          <w:rPr>
            <w:rFonts w:asciiTheme="minorHAnsi" w:hAnsiTheme="minorHAnsi" w:eastAsiaTheme="minorEastAsia" w:cstheme="minorBidi"/>
            <w:b w:val="0"/>
            <w:i w:val="0"/>
            <w:noProof/>
            <w:kern w:val="2"/>
            <w:lang w:val="en-GB" w:eastAsia="en-GB"/>
            <w14:ligatures w14:val="standardContextual"/>
          </w:rPr>
          <w:tab/>
        </w:r>
        <w:r w:rsidRPr="00DA6EF2" w:rsidR="009A75D3">
          <w:rPr>
            <w:rStyle w:val="Hyperlink"/>
            <w:noProof/>
          </w:rPr>
          <w:t>Mục đích tài liệu</w:t>
        </w:r>
        <w:r w:rsidR="009A75D3">
          <w:rPr>
            <w:noProof/>
            <w:webHidden/>
          </w:rPr>
          <w:tab/>
        </w:r>
        <w:r w:rsidR="009A75D3">
          <w:rPr>
            <w:noProof/>
            <w:webHidden/>
          </w:rPr>
          <w:fldChar w:fldCharType="begin"/>
        </w:r>
        <w:r w:rsidR="009A75D3">
          <w:rPr>
            <w:noProof/>
            <w:webHidden/>
          </w:rPr>
          <w:instrText xml:space="preserve"> PAGEREF _Toc222907800 \h </w:instrText>
        </w:r>
        <w:r w:rsidR="009A75D3">
          <w:rPr>
            <w:noProof/>
            <w:webHidden/>
          </w:rPr>
        </w:r>
        <w:r w:rsidR="009A75D3">
          <w:rPr>
            <w:noProof/>
            <w:webHidden/>
          </w:rPr>
          <w:fldChar w:fldCharType="separate"/>
        </w:r>
        <w:r w:rsidR="009A75D3">
          <w:rPr>
            <w:noProof/>
            <w:webHidden/>
          </w:rPr>
          <w:t>5</w:t>
        </w:r>
        <w:r w:rsidR="009A75D3">
          <w:rPr>
            <w:noProof/>
            <w:webHidden/>
          </w:rPr>
          <w:fldChar w:fldCharType="end"/>
        </w:r>
      </w:hyperlink>
    </w:p>
    <w:p w:rsidR="009A75D3" w:rsidRDefault="00B641CE" w14:paraId="0C6AA792" w14:textId="72CF771C">
      <w:pPr>
        <w:pStyle w:val="TOC2"/>
        <w:rPr>
          <w:rFonts w:asciiTheme="minorHAnsi" w:hAnsiTheme="minorHAnsi" w:eastAsiaTheme="minorEastAsia" w:cstheme="minorBidi"/>
          <w:b w:val="0"/>
          <w:i w:val="0"/>
          <w:noProof/>
          <w:kern w:val="2"/>
          <w:lang w:val="en-GB" w:eastAsia="en-GB"/>
          <w14:ligatures w14:val="standardContextual"/>
        </w:rPr>
      </w:pPr>
      <w:hyperlink w:history="1" w:anchor="_Toc222907801">
        <w:r w:rsidRPr="00DA6EF2" w:rsidR="009A75D3">
          <w:rPr>
            <w:rStyle w:val="Hyperlink"/>
            <w:noProof/>
          </w:rPr>
          <w:t>1.2.</w:t>
        </w:r>
        <w:r w:rsidR="009A75D3">
          <w:rPr>
            <w:rFonts w:asciiTheme="minorHAnsi" w:hAnsiTheme="minorHAnsi" w:eastAsiaTheme="minorEastAsia" w:cstheme="minorBidi"/>
            <w:b w:val="0"/>
            <w:i w:val="0"/>
            <w:noProof/>
            <w:kern w:val="2"/>
            <w:lang w:val="en-GB" w:eastAsia="en-GB"/>
            <w14:ligatures w14:val="standardContextual"/>
          </w:rPr>
          <w:tab/>
        </w:r>
        <w:r w:rsidRPr="00DA6EF2" w:rsidR="009A75D3">
          <w:rPr>
            <w:rStyle w:val="Hyperlink"/>
            <w:noProof/>
          </w:rPr>
          <w:t>Phạm vi tài liệu</w:t>
        </w:r>
        <w:r w:rsidR="009A75D3">
          <w:rPr>
            <w:noProof/>
            <w:webHidden/>
          </w:rPr>
          <w:tab/>
        </w:r>
        <w:r w:rsidR="009A75D3">
          <w:rPr>
            <w:noProof/>
            <w:webHidden/>
          </w:rPr>
          <w:fldChar w:fldCharType="begin"/>
        </w:r>
        <w:r w:rsidR="009A75D3">
          <w:rPr>
            <w:noProof/>
            <w:webHidden/>
          </w:rPr>
          <w:instrText xml:space="preserve"> PAGEREF _Toc222907801 \h </w:instrText>
        </w:r>
        <w:r w:rsidR="009A75D3">
          <w:rPr>
            <w:noProof/>
            <w:webHidden/>
          </w:rPr>
        </w:r>
        <w:r w:rsidR="009A75D3">
          <w:rPr>
            <w:noProof/>
            <w:webHidden/>
          </w:rPr>
          <w:fldChar w:fldCharType="separate"/>
        </w:r>
        <w:r w:rsidR="009A75D3">
          <w:rPr>
            <w:noProof/>
            <w:webHidden/>
          </w:rPr>
          <w:t>5</w:t>
        </w:r>
        <w:r w:rsidR="009A75D3">
          <w:rPr>
            <w:noProof/>
            <w:webHidden/>
          </w:rPr>
          <w:fldChar w:fldCharType="end"/>
        </w:r>
      </w:hyperlink>
    </w:p>
    <w:p w:rsidR="009A75D3" w:rsidRDefault="00B641CE" w14:paraId="72AB540B" w14:textId="133B9398">
      <w:pPr>
        <w:pStyle w:val="TOC2"/>
        <w:rPr>
          <w:rFonts w:asciiTheme="minorHAnsi" w:hAnsiTheme="minorHAnsi" w:eastAsiaTheme="minorEastAsia" w:cstheme="minorBidi"/>
          <w:b w:val="0"/>
          <w:i w:val="0"/>
          <w:noProof/>
          <w:kern w:val="2"/>
          <w:lang w:val="en-GB" w:eastAsia="en-GB"/>
          <w14:ligatures w14:val="standardContextual"/>
        </w:rPr>
      </w:pPr>
      <w:hyperlink w:history="1" w:anchor="_Toc222907802">
        <w:r w:rsidRPr="00DA6EF2" w:rsidR="009A75D3">
          <w:rPr>
            <w:rStyle w:val="Hyperlink"/>
            <w:noProof/>
          </w:rPr>
          <w:t>1.3.</w:t>
        </w:r>
        <w:r w:rsidR="009A75D3">
          <w:rPr>
            <w:rFonts w:asciiTheme="minorHAnsi" w:hAnsiTheme="minorHAnsi" w:eastAsiaTheme="minorEastAsia" w:cstheme="minorBidi"/>
            <w:b w:val="0"/>
            <w:i w:val="0"/>
            <w:noProof/>
            <w:kern w:val="2"/>
            <w:lang w:val="en-GB" w:eastAsia="en-GB"/>
            <w14:ligatures w14:val="standardContextual"/>
          </w:rPr>
          <w:tab/>
        </w:r>
        <w:r w:rsidRPr="00DA6EF2" w:rsidR="009A75D3">
          <w:rPr>
            <w:rStyle w:val="Hyperlink"/>
            <w:noProof/>
          </w:rPr>
          <w:t>Khái niệm, thuật ngữ, các từ viết tắt</w:t>
        </w:r>
        <w:r w:rsidR="009A75D3">
          <w:rPr>
            <w:noProof/>
            <w:webHidden/>
          </w:rPr>
          <w:tab/>
        </w:r>
        <w:r w:rsidR="009A75D3">
          <w:rPr>
            <w:noProof/>
            <w:webHidden/>
          </w:rPr>
          <w:fldChar w:fldCharType="begin"/>
        </w:r>
        <w:r w:rsidR="009A75D3">
          <w:rPr>
            <w:noProof/>
            <w:webHidden/>
          </w:rPr>
          <w:instrText xml:space="preserve"> PAGEREF _Toc222907802 \h </w:instrText>
        </w:r>
        <w:r w:rsidR="009A75D3">
          <w:rPr>
            <w:noProof/>
            <w:webHidden/>
          </w:rPr>
        </w:r>
        <w:r w:rsidR="009A75D3">
          <w:rPr>
            <w:noProof/>
            <w:webHidden/>
          </w:rPr>
          <w:fldChar w:fldCharType="separate"/>
        </w:r>
        <w:r w:rsidR="009A75D3">
          <w:rPr>
            <w:noProof/>
            <w:webHidden/>
          </w:rPr>
          <w:t>5</w:t>
        </w:r>
        <w:r w:rsidR="009A75D3">
          <w:rPr>
            <w:noProof/>
            <w:webHidden/>
          </w:rPr>
          <w:fldChar w:fldCharType="end"/>
        </w:r>
      </w:hyperlink>
    </w:p>
    <w:p w:rsidR="009A75D3" w:rsidRDefault="00B641CE" w14:paraId="31C41931" w14:textId="7C7466D8">
      <w:pPr>
        <w:pStyle w:val="TOC1"/>
        <w:rPr>
          <w:rFonts w:asciiTheme="minorHAnsi" w:hAnsiTheme="minorHAnsi" w:eastAsiaTheme="minorEastAsia" w:cstheme="minorBidi"/>
          <w:b w:val="0"/>
          <w:noProof/>
          <w:kern w:val="2"/>
          <w:lang w:val="en-GB" w:eastAsia="en-GB"/>
          <w14:ligatures w14:val="standardContextual"/>
        </w:rPr>
      </w:pPr>
      <w:hyperlink w:history="1" w:anchor="_Toc222907803">
        <w:r w:rsidRPr="00DA6EF2" w:rsidR="009A75D3">
          <w:rPr>
            <w:rStyle w:val="Hyperlink"/>
            <w:noProof/>
          </w:rPr>
          <w:t>2.</w:t>
        </w:r>
        <w:r w:rsidR="009A75D3">
          <w:rPr>
            <w:rFonts w:asciiTheme="minorHAnsi" w:hAnsiTheme="minorHAnsi" w:eastAsiaTheme="minorEastAsia" w:cstheme="minorBidi"/>
            <w:b w:val="0"/>
            <w:noProof/>
            <w:kern w:val="2"/>
            <w:lang w:val="en-GB" w:eastAsia="en-GB"/>
            <w14:ligatures w14:val="standardContextual"/>
          </w:rPr>
          <w:tab/>
        </w:r>
        <w:r w:rsidRPr="00DA6EF2" w:rsidR="009A75D3">
          <w:rPr>
            <w:rStyle w:val="Hyperlink"/>
            <w:noProof/>
          </w:rPr>
          <w:t>MÔ HÌNH DỮ LIỆU TỔNG QUAN</w:t>
        </w:r>
        <w:r w:rsidR="009A75D3">
          <w:rPr>
            <w:noProof/>
            <w:webHidden/>
          </w:rPr>
          <w:tab/>
        </w:r>
        <w:r w:rsidR="009A75D3">
          <w:rPr>
            <w:noProof/>
            <w:webHidden/>
          </w:rPr>
          <w:fldChar w:fldCharType="begin"/>
        </w:r>
        <w:r w:rsidR="009A75D3">
          <w:rPr>
            <w:noProof/>
            <w:webHidden/>
          </w:rPr>
          <w:instrText xml:space="preserve"> PAGEREF _Toc222907803 \h </w:instrText>
        </w:r>
        <w:r w:rsidR="009A75D3">
          <w:rPr>
            <w:noProof/>
            <w:webHidden/>
          </w:rPr>
        </w:r>
        <w:r w:rsidR="009A75D3">
          <w:rPr>
            <w:noProof/>
            <w:webHidden/>
          </w:rPr>
          <w:fldChar w:fldCharType="separate"/>
        </w:r>
        <w:r w:rsidR="009A75D3">
          <w:rPr>
            <w:noProof/>
            <w:webHidden/>
          </w:rPr>
          <w:t>6</w:t>
        </w:r>
        <w:r w:rsidR="009A75D3">
          <w:rPr>
            <w:noProof/>
            <w:webHidden/>
          </w:rPr>
          <w:fldChar w:fldCharType="end"/>
        </w:r>
      </w:hyperlink>
    </w:p>
    <w:p w:rsidR="009A75D3" w:rsidRDefault="00B641CE" w14:paraId="4B07358E" w14:textId="74B2B1F9">
      <w:pPr>
        <w:pStyle w:val="TOC2"/>
        <w:rPr>
          <w:rFonts w:asciiTheme="minorHAnsi" w:hAnsiTheme="minorHAnsi" w:eastAsiaTheme="minorEastAsia" w:cstheme="minorBidi"/>
          <w:b w:val="0"/>
          <w:i w:val="0"/>
          <w:noProof/>
          <w:kern w:val="2"/>
          <w:lang w:val="en-GB" w:eastAsia="en-GB"/>
          <w14:ligatures w14:val="standardContextual"/>
        </w:rPr>
      </w:pPr>
      <w:hyperlink w:history="1" w:anchor="_Toc222907804">
        <w:r w:rsidRPr="00DA6EF2" w:rsidR="009A75D3">
          <w:rPr>
            <w:rStyle w:val="Hyperlink"/>
            <w:noProof/>
          </w:rPr>
          <w:t>2.1.</w:t>
        </w:r>
        <w:r w:rsidR="009A75D3">
          <w:rPr>
            <w:rFonts w:asciiTheme="minorHAnsi" w:hAnsiTheme="minorHAnsi" w:eastAsiaTheme="minorEastAsia" w:cstheme="minorBidi"/>
            <w:b w:val="0"/>
            <w:i w:val="0"/>
            <w:noProof/>
            <w:kern w:val="2"/>
            <w:lang w:val="en-GB" w:eastAsia="en-GB"/>
            <w14:ligatures w14:val="standardContextual"/>
          </w:rPr>
          <w:tab/>
        </w:r>
        <w:r w:rsidRPr="00DA6EF2" w:rsidR="009A75D3">
          <w:rPr>
            <w:rStyle w:val="Hyperlink"/>
            <w:noProof/>
          </w:rPr>
          <w:t>Mô hình phân tầng dữ liệu</w:t>
        </w:r>
        <w:r w:rsidR="009A75D3">
          <w:rPr>
            <w:noProof/>
            <w:webHidden/>
          </w:rPr>
          <w:tab/>
        </w:r>
        <w:r w:rsidR="009A75D3">
          <w:rPr>
            <w:noProof/>
            <w:webHidden/>
          </w:rPr>
          <w:fldChar w:fldCharType="begin"/>
        </w:r>
        <w:r w:rsidR="009A75D3">
          <w:rPr>
            <w:noProof/>
            <w:webHidden/>
          </w:rPr>
          <w:instrText xml:space="preserve"> PAGEREF _Toc222907804 \h </w:instrText>
        </w:r>
        <w:r w:rsidR="009A75D3">
          <w:rPr>
            <w:noProof/>
            <w:webHidden/>
          </w:rPr>
        </w:r>
        <w:r w:rsidR="009A75D3">
          <w:rPr>
            <w:noProof/>
            <w:webHidden/>
          </w:rPr>
          <w:fldChar w:fldCharType="separate"/>
        </w:r>
        <w:r w:rsidR="009A75D3">
          <w:rPr>
            <w:noProof/>
            <w:webHidden/>
          </w:rPr>
          <w:t>6</w:t>
        </w:r>
        <w:r w:rsidR="009A75D3">
          <w:rPr>
            <w:noProof/>
            <w:webHidden/>
          </w:rPr>
          <w:fldChar w:fldCharType="end"/>
        </w:r>
      </w:hyperlink>
    </w:p>
    <w:p w:rsidR="009A75D3" w:rsidRDefault="00B641CE" w14:paraId="6E9E70BC" w14:textId="0F921638">
      <w:pPr>
        <w:pStyle w:val="TOC2"/>
        <w:rPr>
          <w:rFonts w:asciiTheme="minorHAnsi" w:hAnsiTheme="minorHAnsi" w:eastAsiaTheme="minorEastAsia" w:cstheme="minorBidi"/>
          <w:b w:val="0"/>
          <w:i w:val="0"/>
          <w:noProof/>
          <w:kern w:val="2"/>
          <w:lang w:val="en-GB" w:eastAsia="en-GB"/>
          <w14:ligatures w14:val="standardContextual"/>
        </w:rPr>
      </w:pPr>
      <w:hyperlink w:history="1" w:anchor="_Toc222907805">
        <w:r w:rsidRPr="00DA6EF2" w:rsidR="009A75D3">
          <w:rPr>
            <w:rStyle w:val="Hyperlink"/>
            <w:noProof/>
          </w:rPr>
          <w:t>2.2.</w:t>
        </w:r>
        <w:r w:rsidR="009A75D3">
          <w:rPr>
            <w:rFonts w:asciiTheme="minorHAnsi" w:hAnsiTheme="minorHAnsi" w:eastAsiaTheme="minorEastAsia" w:cstheme="minorBidi"/>
            <w:b w:val="0"/>
            <w:i w:val="0"/>
            <w:noProof/>
            <w:kern w:val="2"/>
            <w:lang w:val="en-GB" w:eastAsia="en-GB"/>
            <w14:ligatures w14:val="standardContextual"/>
          </w:rPr>
          <w:tab/>
        </w:r>
        <w:r w:rsidRPr="00DA6EF2" w:rsidR="009A75D3">
          <w:rPr>
            <w:rStyle w:val="Hyperlink"/>
            <w:noProof/>
          </w:rPr>
          <w:t>Mô hình tổ chức dữ liệu trên Standardized (S3)</w:t>
        </w:r>
        <w:r w:rsidR="009A75D3">
          <w:rPr>
            <w:noProof/>
            <w:webHidden/>
          </w:rPr>
          <w:tab/>
        </w:r>
        <w:r w:rsidR="009A75D3">
          <w:rPr>
            <w:noProof/>
            <w:webHidden/>
          </w:rPr>
          <w:fldChar w:fldCharType="begin"/>
        </w:r>
        <w:r w:rsidR="009A75D3">
          <w:rPr>
            <w:noProof/>
            <w:webHidden/>
          </w:rPr>
          <w:instrText xml:space="preserve"> PAGEREF _Toc222907805 \h </w:instrText>
        </w:r>
        <w:r w:rsidR="009A75D3">
          <w:rPr>
            <w:noProof/>
            <w:webHidden/>
          </w:rPr>
        </w:r>
        <w:r w:rsidR="009A75D3">
          <w:rPr>
            <w:noProof/>
            <w:webHidden/>
          </w:rPr>
          <w:fldChar w:fldCharType="separate"/>
        </w:r>
        <w:r w:rsidR="009A75D3">
          <w:rPr>
            <w:noProof/>
            <w:webHidden/>
          </w:rPr>
          <w:t>6</w:t>
        </w:r>
        <w:r w:rsidR="009A75D3">
          <w:rPr>
            <w:noProof/>
            <w:webHidden/>
          </w:rPr>
          <w:fldChar w:fldCharType="end"/>
        </w:r>
      </w:hyperlink>
    </w:p>
    <w:p w:rsidR="009A75D3" w:rsidRDefault="00B641CE" w14:paraId="4F57C891" w14:textId="0FC99B21">
      <w:pPr>
        <w:pStyle w:val="TOC3"/>
        <w:rPr>
          <w:rFonts w:asciiTheme="minorHAnsi" w:hAnsiTheme="minorHAnsi" w:eastAsiaTheme="minorEastAsia" w:cstheme="minorBidi"/>
          <w:iCs w:val="0"/>
          <w:noProof/>
          <w:kern w:val="2"/>
          <w:lang w:val="en-GB" w:eastAsia="en-GB"/>
          <w14:ligatures w14:val="standardContextual"/>
        </w:rPr>
      </w:pPr>
      <w:hyperlink w:history="1" w:anchor="_Toc222907806">
        <w:r w:rsidRPr="00DA6EF2" w:rsidR="009A75D3">
          <w:rPr>
            <w:rStyle w:val="Hyperlink"/>
            <w:noProof/>
          </w:rPr>
          <w:t>2.2.1.</w:t>
        </w:r>
        <w:r w:rsidR="009A75D3">
          <w:rPr>
            <w:rFonts w:asciiTheme="minorHAnsi" w:hAnsiTheme="minorHAnsi" w:eastAsiaTheme="minorEastAsia" w:cstheme="minorBidi"/>
            <w:iCs w:val="0"/>
            <w:noProof/>
            <w:kern w:val="2"/>
            <w:lang w:val="en-GB" w:eastAsia="en-GB"/>
            <w14:ligatures w14:val="standardContextual"/>
          </w:rPr>
          <w:tab/>
        </w:r>
        <w:r w:rsidRPr="00DA6EF2" w:rsidR="009A75D3">
          <w:rPr>
            <w:rStyle w:val="Hyperlink"/>
            <w:noProof/>
          </w:rPr>
          <w:t>Giới thiệu về mô hình thiết kế</w:t>
        </w:r>
        <w:r w:rsidR="009A75D3">
          <w:rPr>
            <w:noProof/>
            <w:webHidden/>
          </w:rPr>
          <w:tab/>
        </w:r>
        <w:r w:rsidR="009A75D3">
          <w:rPr>
            <w:noProof/>
            <w:webHidden/>
          </w:rPr>
          <w:fldChar w:fldCharType="begin"/>
        </w:r>
        <w:r w:rsidR="009A75D3">
          <w:rPr>
            <w:noProof/>
            <w:webHidden/>
          </w:rPr>
          <w:instrText xml:space="preserve"> PAGEREF _Toc222907806 \h </w:instrText>
        </w:r>
        <w:r w:rsidR="009A75D3">
          <w:rPr>
            <w:noProof/>
            <w:webHidden/>
          </w:rPr>
        </w:r>
        <w:r w:rsidR="009A75D3">
          <w:rPr>
            <w:noProof/>
            <w:webHidden/>
          </w:rPr>
          <w:fldChar w:fldCharType="separate"/>
        </w:r>
        <w:r w:rsidR="009A75D3">
          <w:rPr>
            <w:noProof/>
            <w:webHidden/>
          </w:rPr>
          <w:t>6</w:t>
        </w:r>
        <w:r w:rsidR="009A75D3">
          <w:rPr>
            <w:noProof/>
            <w:webHidden/>
          </w:rPr>
          <w:fldChar w:fldCharType="end"/>
        </w:r>
      </w:hyperlink>
    </w:p>
    <w:p w:rsidR="009A75D3" w:rsidRDefault="00B641CE" w14:paraId="75B64EA5" w14:textId="73266F39">
      <w:pPr>
        <w:pStyle w:val="TOC3"/>
        <w:rPr>
          <w:rFonts w:asciiTheme="minorHAnsi" w:hAnsiTheme="minorHAnsi" w:eastAsiaTheme="minorEastAsia" w:cstheme="minorBidi"/>
          <w:iCs w:val="0"/>
          <w:noProof/>
          <w:kern w:val="2"/>
          <w:lang w:val="en-GB" w:eastAsia="en-GB"/>
          <w14:ligatures w14:val="standardContextual"/>
        </w:rPr>
      </w:pPr>
      <w:hyperlink w:history="1" w:anchor="_Toc222907807">
        <w:r w:rsidRPr="00DA6EF2" w:rsidR="009A75D3">
          <w:rPr>
            <w:rStyle w:val="Hyperlink"/>
            <w:noProof/>
          </w:rPr>
          <w:t>2.2.2.</w:t>
        </w:r>
        <w:r w:rsidR="009A75D3">
          <w:rPr>
            <w:rFonts w:asciiTheme="minorHAnsi" w:hAnsiTheme="minorHAnsi" w:eastAsiaTheme="minorEastAsia" w:cstheme="minorBidi"/>
            <w:iCs w:val="0"/>
            <w:noProof/>
            <w:kern w:val="2"/>
            <w:lang w:val="en-GB" w:eastAsia="en-GB"/>
            <w14:ligatures w14:val="standardContextual"/>
          </w:rPr>
          <w:tab/>
        </w:r>
        <w:r w:rsidRPr="00DA6EF2" w:rsidR="009A75D3">
          <w:rPr>
            <w:rStyle w:val="Hyperlink"/>
            <w:noProof/>
          </w:rPr>
          <w:t>Đề xuất xây dựng mô hình dữ liệu</w:t>
        </w:r>
        <w:r w:rsidR="009A75D3">
          <w:rPr>
            <w:noProof/>
            <w:webHidden/>
          </w:rPr>
          <w:tab/>
        </w:r>
        <w:r w:rsidR="009A75D3">
          <w:rPr>
            <w:noProof/>
            <w:webHidden/>
          </w:rPr>
          <w:fldChar w:fldCharType="begin"/>
        </w:r>
        <w:r w:rsidR="009A75D3">
          <w:rPr>
            <w:noProof/>
            <w:webHidden/>
          </w:rPr>
          <w:instrText xml:space="preserve"> PAGEREF _Toc222907807 \h </w:instrText>
        </w:r>
        <w:r w:rsidR="009A75D3">
          <w:rPr>
            <w:noProof/>
            <w:webHidden/>
          </w:rPr>
        </w:r>
        <w:r w:rsidR="009A75D3">
          <w:rPr>
            <w:noProof/>
            <w:webHidden/>
          </w:rPr>
          <w:fldChar w:fldCharType="separate"/>
        </w:r>
        <w:r w:rsidR="009A75D3">
          <w:rPr>
            <w:noProof/>
            <w:webHidden/>
          </w:rPr>
          <w:t>9</w:t>
        </w:r>
        <w:r w:rsidR="009A75D3">
          <w:rPr>
            <w:noProof/>
            <w:webHidden/>
          </w:rPr>
          <w:fldChar w:fldCharType="end"/>
        </w:r>
      </w:hyperlink>
    </w:p>
    <w:p w:rsidR="009A75D3" w:rsidRDefault="00B641CE" w14:paraId="6DF40653" w14:textId="3E9F0564">
      <w:pPr>
        <w:pStyle w:val="TOC3"/>
        <w:rPr>
          <w:rFonts w:asciiTheme="minorHAnsi" w:hAnsiTheme="minorHAnsi" w:eastAsiaTheme="minorEastAsia" w:cstheme="minorBidi"/>
          <w:iCs w:val="0"/>
          <w:noProof/>
          <w:kern w:val="2"/>
          <w:lang w:val="en-GB" w:eastAsia="en-GB"/>
          <w14:ligatures w14:val="standardContextual"/>
        </w:rPr>
      </w:pPr>
      <w:hyperlink w:history="1" w:anchor="_Toc222907808">
        <w:r w:rsidRPr="00DA6EF2" w:rsidR="009A75D3">
          <w:rPr>
            <w:rStyle w:val="Hyperlink"/>
            <w:noProof/>
          </w:rPr>
          <w:t>2.2.3.</w:t>
        </w:r>
        <w:r w:rsidR="009A75D3">
          <w:rPr>
            <w:rFonts w:asciiTheme="minorHAnsi" w:hAnsiTheme="minorHAnsi" w:eastAsiaTheme="minorEastAsia" w:cstheme="minorBidi"/>
            <w:iCs w:val="0"/>
            <w:noProof/>
            <w:kern w:val="2"/>
            <w:lang w:val="en-GB" w:eastAsia="en-GB"/>
            <w14:ligatures w14:val="standardContextual"/>
          </w:rPr>
          <w:tab/>
        </w:r>
        <w:r w:rsidRPr="00DA6EF2" w:rsidR="009A75D3">
          <w:rPr>
            <w:rStyle w:val="Hyperlink"/>
            <w:noProof/>
          </w:rPr>
          <w:t>Nguyên tắc thiết kế Nine Data Concepts</w:t>
        </w:r>
        <w:r w:rsidR="009A75D3">
          <w:rPr>
            <w:noProof/>
            <w:webHidden/>
          </w:rPr>
          <w:tab/>
        </w:r>
        <w:r w:rsidR="009A75D3">
          <w:rPr>
            <w:noProof/>
            <w:webHidden/>
          </w:rPr>
          <w:fldChar w:fldCharType="begin"/>
        </w:r>
        <w:r w:rsidR="009A75D3">
          <w:rPr>
            <w:noProof/>
            <w:webHidden/>
          </w:rPr>
          <w:instrText xml:space="preserve"> PAGEREF _Toc222907808 \h </w:instrText>
        </w:r>
        <w:r w:rsidR="009A75D3">
          <w:rPr>
            <w:noProof/>
            <w:webHidden/>
          </w:rPr>
        </w:r>
        <w:r w:rsidR="009A75D3">
          <w:rPr>
            <w:noProof/>
            <w:webHidden/>
          </w:rPr>
          <w:fldChar w:fldCharType="separate"/>
        </w:r>
        <w:r w:rsidR="009A75D3">
          <w:rPr>
            <w:noProof/>
            <w:webHidden/>
          </w:rPr>
          <w:t>9</w:t>
        </w:r>
        <w:r w:rsidR="009A75D3">
          <w:rPr>
            <w:noProof/>
            <w:webHidden/>
          </w:rPr>
          <w:fldChar w:fldCharType="end"/>
        </w:r>
      </w:hyperlink>
    </w:p>
    <w:p w:rsidR="009A75D3" w:rsidRDefault="00B641CE" w14:paraId="45A39E0E" w14:textId="637A030A">
      <w:pPr>
        <w:pStyle w:val="TOC3"/>
        <w:rPr>
          <w:rFonts w:asciiTheme="minorHAnsi" w:hAnsiTheme="minorHAnsi" w:eastAsiaTheme="minorEastAsia" w:cstheme="minorBidi"/>
          <w:iCs w:val="0"/>
          <w:noProof/>
          <w:kern w:val="2"/>
          <w:lang w:val="en-GB" w:eastAsia="en-GB"/>
          <w14:ligatures w14:val="standardContextual"/>
        </w:rPr>
      </w:pPr>
      <w:hyperlink w:history="1" w:anchor="_Toc222907809">
        <w:r w:rsidRPr="00DA6EF2" w:rsidR="009A75D3">
          <w:rPr>
            <w:rStyle w:val="Hyperlink"/>
            <w:noProof/>
          </w:rPr>
          <w:t>2.2.4.</w:t>
        </w:r>
        <w:r w:rsidR="009A75D3">
          <w:rPr>
            <w:rFonts w:asciiTheme="minorHAnsi" w:hAnsiTheme="minorHAnsi" w:eastAsiaTheme="minorEastAsia" w:cstheme="minorBidi"/>
            <w:iCs w:val="0"/>
            <w:noProof/>
            <w:kern w:val="2"/>
            <w:lang w:val="en-GB" w:eastAsia="en-GB"/>
            <w14:ligatures w14:val="standardContextual"/>
          </w:rPr>
          <w:tab/>
        </w:r>
        <w:r w:rsidRPr="00DA6EF2" w:rsidR="009A75D3">
          <w:rPr>
            <w:rStyle w:val="Hyperlink"/>
            <w:noProof/>
          </w:rPr>
          <w:t>Các core object trên Standardized</w:t>
        </w:r>
        <w:r w:rsidR="009A75D3">
          <w:rPr>
            <w:noProof/>
            <w:webHidden/>
          </w:rPr>
          <w:tab/>
        </w:r>
        <w:r w:rsidR="009A75D3">
          <w:rPr>
            <w:noProof/>
            <w:webHidden/>
          </w:rPr>
          <w:fldChar w:fldCharType="begin"/>
        </w:r>
        <w:r w:rsidR="009A75D3">
          <w:rPr>
            <w:noProof/>
            <w:webHidden/>
          </w:rPr>
          <w:instrText xml:space="preserve"> PAGEREF _Toc222907809 \h </w:instrText>
        </w:r>
        <w:r w:rsidR="009A75D3">
          <w:rPr>
            <w:noProof/>
            <w:webHidden/>
          </w:rPr>
        </w:r>
        <w:r w:rsidR="009A75D3">
          <w:rPr>
            <w:noProof/>
            <w:webHidden/>
          </w:rPr>
          <w:fldChar w:fldCharType="separate"/>
        </w:r>
        <w:r w:rsidR="009A75D3">
          <w:rPr>
            <w:noProof/>
            <w:webHidden/>
          </w:rPr>
          <w:t>10</w:t>
        </w:r>
        <w:r w:rsidR="009A75D3">
          <w:rPr>
            <w:noProof/>
            <w:webHidden/>
          </w:rPr>
          <w:fldChar w:fldCharType="end"/>
        </w:r>
      </w:hyperlink>
    </w:p>
    <w:p w:rsidR="009A75D3" w:rsidRDefault="00B641CE" w14:paraId="30F35B53" w14:textId="004338F5">
      <w:pPr>
        <w:pStyle w:val="TOC3"/>
        <w:rPr>
          <w:rFonts w:asciiTheme="minorHAnsi" w:hAnsiTheme="minorHAnsi" w:eastAsiaTheme="minorEastAsia" w:cstheme="minorBidi"/>
          <w:iCs w:val="0"/>
          <w:noProof/>
          <w:kern w:val="2"/>
          <w:lang w:val="en-GB" w:eastAsia="en-GB"/>
          <w14:ligatures w14:val="standardContextual"/>
        </w:rPr>
      </w:pPr>
      <w:hyperlink w:history="1" w:anchor="_Toc222907810">
        <w:r w:rsidRPr="00DA6EF2" w:rsidR="009A75D3">
          <w:rPr>
            <w:rStyle w:val="Hyperlink"/>
            <w:noProof/>
          </w:rPr>
          <w:t>2.2.5.</w:t>
        </w:r>
        <w:r w:rsidR="009A75D3">
          <w:rPr>
            <w:rFonts w:asciiTheme="minorHAnsi" w:hAnsiTheme="minorHAnsi" w:eastAsiaTheme="minorEastAsia" w:cstheme="minorBidi"/>
            <w:iCs w:val="0"/>
            <w:noProof/>
            <w:kern w:val="2"/>
            <w:lang w:val="en-GB" w:eastAsia="en-GB"/>
            <w14:ligatures w14:val="standardContextual"/>
          </w:rPr>
          <w:tab/>
        </w:r>
        <w:r w:rsidRPr="00DA6EF2" w:rsidR="009A75D3">
          <w:rPr>
            <w:rStyle w:val="Hyperlink"/>
            <w:noProof/>
          </w:rPr>
          <w:t>Nguyên tắc thiết kế mô hình dữ liệu trên Standardized</w:t>
        </w:r>
        <w:r w:rsidR="009A75D3">
          <w:rPr>
            <w:noProof/>
            <w:webHidden/>
          </w:rPr>
          <w:tab/>
        </w:r>
        <w:r w:rsidR="009A75D3">
          <w:rPr>
            <w:noProof/>
            <w:webHidden/>
          </w:rPr>
          <w:fldChar w:fldCharType="begin"/>
        </w:r>
        <w:r w:rsidR="009A75D3">
          <w:rPr>
            <w:noProof/>
            <w:webHidden/>
          </w:rPr>
          <w:instrText xml:space="preserve"> PAGEREF _Toc222907810 \h </w:instrText>
        </w:r>
        <w:r w:rsidR="009A75D3">
          <w:rPr>
            <w:noProof/>
            <w:webHidden/>
          </w:rPr>
        </w:r>
        <w:r w:rsidR="009A75D3">
          <w:rPr>
            <w:noProof/>
            <w:webHidden/>
          </w:rPr>
          <w:fldChar w:fldCharType="separate"/>
        </w:r>
        <w:r w:rsidR="009A75D3">
          <w:rPr>
            <w:noProof/>
            <w:webHidden/>
          </w:rPr>
          <w:t>11</w:t>
        </w:r>
        <w:r w:rsidR="009A75D3">
          <w:rPr>
            <w:noProof/>
            <w:webHidden/>
          </w:rPr>
          <w:fldChar w:fldCharType="end"/>
        </w:r>
      </w:hyperlink>
    </w:p>
    <w:p w:rsidR="009A75D3" w:rsidRDefault="00B641CE" w14:paraId="030349A3" w14:textId="6C4758E0">
      <w:pPr>
        <w:pStyle w:val="TOC2"/>
        <w:rPr>
          <w:rFonts w:asciiTheme="minorHAnsi" w:hAnsiTheme="minorHAnsi" w:eastAsiaTheme="minorEastAsia" w:cstheme="minorBidi"/>
          <w:b w:val="0"/>
          <w:i w:val="0"/>
          <w:noProof/>
          <w:kern w:val="2"/>
          <w:lang w:val="en-GB" w:eastAsia="en-GB"/>
          <w14:ligatures w14:val="standardContextual"/>
        </w:rPr>
      </w:pPr>
      <w:hyperlink w:history="1" w:anchor="_Toc222907811">
        <w:r w:rsidRPr="00DA6EF2" w:rsidR="009A75D3">
          <w:rPr>
            <w:rStyle w:val="Hyperlink"/>
            <w:noProof/>
          </w:rPr>
          <w:t>2.3.</w:t>
        </w:r>
        <w:r w:rsidR="009A75D3">
          <w:rPr>
            <w:rFonts w:asciiTheme="minorHAnsi" w:hAnsiTheme="minorHAnsi" w:eastAsiaTheme="minorEastAsia" w:cstheme="minorBidi"/>
            <w:b w:val="0"/>
            <w:i w:val="0"/>
            <w:noProof/>
            <w:kern w:val="2"/>
            <w:lang w:val="en-GB" w:eastAsia="en-GB"/>
            <w14:ligatures w14:val="standardContextual"/>
          </w:rPr>
          <w:tab/>
        </w:r>
        <w:r w:rsidRPr="00DA6EF2" w:rsidR="009A75D3">
          <w:rPr>
            <w:rStyle w:val="Hyperlink"/>
            <w:noProof/>
          </w:rPr>
          <w:t>Mô hình tổ chức dữ liệu trên Curated (S3)</w:t>
        </w:r>
        <w:r w:rsidR="009A75D3">
          <w:rPr>
            <w:noProof/>
            <w:webHidden/>
          </w:rPr>
          <w:tab/>
        </w:r>
        <w:r w:rsidR="009A75D3">
          <w:rPr>
            <w:noProof/>
            <w:webHidden/>
          </w:rPr>
          <w:fldChar w:fldCharType="begin"/>
        </w:r>
        <w:r w:rsidR="009A75D3">
          <w:rPr>
            <w:noProof/>
            <w:webHidden/>
          </w:rPr>
          <w:instrText xml:space="preserve"> PAGEREF _Toc222907811 \h </w:instrText>
        </w:r>
        <w:r w:rsidR="009A75D3">
          <w:rPr>
            <w:noProof/>
            <w:webHidden/>
          </w:rPr>
        </w:r>
        <w:r w:rsidR="009A75D3">
          <w:rPr>
            <w:noProof/>
            <w:webHidden/>
          </w:rPr>
          <w:fldChar w:fldCharType="separate"/>
        </w:r>
        <w:r w:rsidR="009A75D3">
          <w:rPr>
            <w:noProof/>
            <w:webHidden/>
          </w:rPr>
          <w:t>12</w:t>
        </w:r>
        <w:r w:rsidR="009A75D3">
          <w:rPr>
            <w:noProof/>
            <w:webHidden/>
          </w:rPr>
          <w:fldChar w:fldCharType="end"/>
        </w:r>
      </w:hyperlink>
    </w:p>
    <w:p w:rsidR="009A75D3" w:rsidRDefault="00B641CE" w14:paraId="302C9475" w14:textId="3AEC1765">
      <w:pPr>
        <w:pStyle w:val="TOC2"/>
        <w:rPr>
          <w:rFonts w:asciiTheme="minorHAnsi" w:hAnsiTheme="minorHAnsi" w:eastAsiaTheme="minorEastAsia" w:cstheme="minorBidi"/>
          <w:b w:val="0"/>
          <w:i w:val="0"/>
          <w:noProof/>
          <w:kern w:val="2"/>
          <w:lang w:val="en-GB" w:eastAsia="en-GB"/>
          <w14:ligatures w14:val="standardContextual"/>
        </w:rPr>
      </w:pPr>
      <w:hyperlink w:history="1" w:anchor="_Toc222907812">
        <w:r w:rsidRPr="00DA6EF2" w:rsidR="009A75D3">
          <w:rPr>
            <w:rStyle w:val="Hyperlink"/>
            <w:noProof/>
          </w:rPr>
          <w:t>2.4.</w:t>
        </w:r>
        <w:r w:rsidR="009A75D3">
          <w:rPr>
            <w:rFonts w:asciiTheme="minorHAnsi" w:hAnsiTheme="minorHAnsi" w:eastAsiaTheme="minorEastAsia" w:cstheme="minorBidi"/>
            <w:b w:val="0"/>
            <w:i w:val="0"/>
            <w:noProof/>
            <w:kern w:val="2"/>
            <w:lang w:val="en-GB" w:eastAsia="en-GB"/>
            <w14:ligatures w14:val="standardContextual"/>
          </w:rPr>
          <w:tab/>
        </w:r>
        <w:r w:rsidRPr="00DA6EF2" w:rsidR="009A75D3">
          <w:rPr>
            <w:rStyle w:val="Hyperlink"/>
            <w:noProof/>
          </w:rPr>
          <w:t>Nguyên tắc đặt tên một thông tin trên Standardized, Curated</w:t>
        </w:r>
        <w:r w:rsidR="009A75D3">
          <w:rPr>
            <w:noProof/>
            <w:webHidden/>
          </w:rPr>
          <w:tab/>
        </w:r>
        <w:r w:rsidR="009A75D3">
          <w:rPr>
            <w:noProof/>
            <w:webHidden/>
          </w:rPr>
          <w:fldChar w:fldCharType="begin"/>
        </w:r>
        <w:r w:rsidR="009A75D3">
          <w:rPr>
            <w:noProof/>
            <w:webHidden/>
          </w:rPr>
          <w:instrText xml:space="preserve"> PAGEREF _Toc222907812 \h </w:instrText>
        </w:r>
        <w:r w:rsidR="009A75D3">
          <w:rPr>
            <w:noProof/>
            <w:webHidden/>
          </w:rPr>
        </w:r>
        <w:r w:rsidR="009A75D3">
          <w:rPr>
            <w:noProof/>
            <w:webHidden/>
          </w:rPr>
          <w:fldChar w:fldCharType="separate"/>
        </w:r>
        <w:r w:rsidR="009A75D3">
          <w:rPr>
            <w:noProof/>
            <w:webHidden/>
          </w:rPr>
          <w:t>13</w:t>
        </w:r>
        <w:r w:rsidR="009A75D3">
          <w:rPr>
            <w:noProof/>
            <w:webHidden/>
          </w:rPr>
          <w:fldChar w:fldCharType="end"/>
        </w:r>
      </w:hyperlink>
    </w:p>
    <w:p w:rsidR="009A75D3" w:rsidRDefault="00B641CE" w14:paraId="394826B8" w14:textId="543537C7">
      <w:pPr>
        <w:pStyle w:val="TOC1"/>
        <w:rPr>
          <w:rFonts w:asciiTheme="minorHAnsi" w:hAnsiTheme="minorHAnsi" w:eastAsiaTheme="minorEastAsia" w:cstheme="minorBidi"/>
          <w:b w:val="0"/>
          <w:noProof/>
          <w:kern w:val="2"/>
          <w:lang w:val="en-GB" w:eastAsia="en-GB"/>
          <w14:ligatures w14:val="standardContextual"/>
        </w:rPr>
      </w:pPr>
      <w:hyperlink w:history="1" w:anchor="_Toc222907813">
        <w:r w:rsidRPr="00DA6EF2" w:rsidR="009A75D3">
          <w:rPr>
            <w:rStyle w:val="Hyperlink"/>
            <w:noProof/>
          </w:rPr>
          <w:t>3.</w:t>
        </w:r>
        <w:r w:rsidR="009A75D3">
          <w:rPr>
            <w:rFonts w:asciiTheme="minorHAnsi" w:hAnsiTheme="minorHAnsi" w:eastAsiaTheme="minorEastAsia" w:cstheme="minorBidi"/>
            <w:b w:val="0"/>
            <w:noProof/>
            <w:kern w:val="2"/>
            <w:lang w:val="en-GB" w:eastAsia="en-GB"/>
            <w14:ligatures w14:val="standardContextual"/>
          </w:rPr>
          <w:tab/>
        </w:r>
        <w:r w:rsidRPr="00DA6EF2" w:rsidR="009A75D3">
          <w:rPr>
            <w:rStyle w:val="Hyperlink"/>
            <w:noProof/>
          </w:rPr>
          <w:t>NGUYÊN LÝ THIẾT KẾ LOGIC/VẬT LÝ</w:t>
        </w:r>
        <w:r w:rsidR="009A75D3">
          <w:rPr>
            <w:noProof/>
            <w:webHidden/>
          </w:rPr>
          <w:tab/>
        </w:r>
        <w:r w:rsidR="009A75D3">
          <w:rPr>
            <w:noProof/>
            <w:webHidden/>
          </w:rPr>
          <w:fldChar w:fldCharType="begin"/>
        </w:r>
        <w:r w:rsidR="009A75D3">
          <w:rPr>
            <w:noProof/>
            <w:webHidden/>
          </w:rPr>
          <w:instrText xml:space="preserve"> PAGEREF _Toc222907813 \h </w:instrText>
        </w:r>
        <w:r w:rsidR="009A75D3">
          <w:rPr>
            <w:noProof/>
            <w:webHidden/>
          </w:rPr>
        </w:r>
        <w:r w:rsidR="009A75D3">
          <w:rPr>
            <w:noProof/>
            <w:webHidden/>
          </w:rPr>
          <w:fldChar w:fldCharType="separate"/>
        </w:r>
        <w:r w:rsidR="009A75D3">
          <w:rPr>
            <w:noProof/>
            <w:webHidden/>
          </w:rPr>
          <w:t>13</w:t>
        </w:r>
        <w:r w:rsidR="009A75D3">
          <w:rPr>
            <w:noProof/>
            <w:webHidden/>
          </w:rPr>
          <w:fldChar w:fldCharType="end"/>
        </w:r>
      </w:hyperlink>
    </w:p>
    <w:p w:rsidR="009A75D3" w:rsidRDefault="00B641CE" w14:paraId="20024600" w14:textId="3FBFB20D">
      <w:pPr>
        <w:pStyle w:val="TOC2"/>
        <w:rPr>
          <w:rFonts w:asciiTheme="minorHAnsi" w:hAnsiTheme="minorHAnsi" w:eastAsiaTheme="minorEastAsia" w:cstheme="minorBidi"/>
          <w:b w:val="0"/>
          <w:i w:val="0"/>
          <w:noProof/>
          <w:kern w:val="2"/>
          <w:lang w:val="en-GB" w:eastAsia="en-GB"/>
          <w14:ligatures w14:val="standardContextual"/>
        </w:rPr>
      </w:pPr>
      <w:hyperlink w:history="1" w:anchor="_Toc222907814">
        <w:r w:rsidRPr="00DA6EF2" w:rsidR="009A75D3">
          <w:rPr>
            <w:rStyle w:val="Hyperlink"/>
            <w:noProof/>
          </w:rPr>
          <w:t>3.1.</w:t>
        </w:r>
        <w:r w:rsidR="009A75D3">
          <w:rPr>
            <w:rFonts w:asciiTheme="minorHAnsi" w:hAnsiTheme="minorHAnsi" w:eastAsiaTheme="minorEastAsia" w:cstheme="minorBidi"/>
            <w:b w:val="0"/>
            <w:i w:val="0"/>
            <w:noProof/>
            <w:kern w:val="2"/>
            <w:lang w:val="en-GB" w:eastAsia="en-GB"/>
            <w14:ligatures w14:val="standardContextual"/>
          </w:rPr>
          <w:tab/>
        </w:r>
        <w:r w:rsidRPr="00DA6EF2" w:rsidR="009A75D3">
          <w:rPr>
            <w:rStyle w:val="Hyperlink"/>
            <w:noProof/>
          </w:rPr>
          <w:t>Nguyên lý tổ chức thông tin logic/vật lý trên hệ thống</w:t>
        </w:r>
        <w:r w:rsidR="009A75D3">
          <w:rPr>
            <w:noProof/>
            <w:webHidden/>
          </w:rPr>
          <w:tab/>
        </w:r>
        <w:r w:rsidR="009A75D3">
          <w:rPr>
            <w:noProof/>
            <w:webHidden/>
          </w:rPr>
          <w:fldChar w:fldCharType="begin"/>
        </w:r>
        <w:r w:rsidR="009A75D3">
          <w:rPr>
            <w:noProof/>
            <w:webHidden/>
          </w:rPr>
          <w:instrText xml:space="preserve"> PAGEREF _Toc222907814 \h </w:instrText>
        </w:r>
        <w:r w:rsidR="009A75D3">
          <w:rPr>
            <w:noProof/>
            <w:webHidden/>
          </w:rPr>
        </w:r>
        <w:r w:rsidR="009A75D3">
          <w:rPr>
            <w:noProof/>
            <w:webHidden/>
          </w:rPr>
          <w:fldChar w:fldCharType="separate"/>
        </w:r>
        <w:r w:rsidR="009A75D3">
          <w:rPr>
            <w:noProof/>
            <w:webHidden/>
          </w:rPr>
          <w:t>13</w:t>
        </w:r>
        <w:r w:rsidR="009A75D3">
          <w:rPr>
            <w:noProof/>
            <w:webHidden/>
          </w:rPr>
          <w:fldChar w:fldCharType="end"/>
        </w:r>
      </w:hyperlink>
    </w:p>
    <w:p w:rsidR="009A75D3" w:rsidRDefault="00B641CE" w14:paraId="124429B9" w14:textId="00F143EF">
      <w:pPr>
        <w:pStyle w:val="TOC2"/>
        <w:rPr>
          <w:rFonts w:asciiTheme="minorHAnsi" w:hAnsiTheme="minorHAnsi" w:eastAsiaTheme="minorEastAsia" w:cstheme="minorBidi"/>
          <w:b w:val="0"/>
          <w:i w:val="0"/>
          <w:noProof/>
          <w:kern w:val="2"/>
          <w:lang w:val="en-GB" w:eastAsia="en-GB"/>
          <w14:ligatures w14:val="standardContextual"/>
        </w:rPr>
      </w:pPr>
      <w:hyperlink w:history="1" w:anchor="_Toc222907815">
        <w:r w:rsidRPr="00DA6EF2" w:rsidR="009A75D3">
          <w:rPr>
            <w:rStyle w:val="Hyperlink"/>
            <w:noProof/>
          </w:rPr>
          <w:t>3.2.</w:t>
        </w:r>
        <w:r w:rsidR="009A75D3">
          <w:rPr>
            <w:rFonts w:asciiTheme="minorHAnsi" w:hAnsiTheme="minorHAnsi" w:eastAsiaTheme="minorEastAsia" w:cstheme="minorBidi"/>
            <w:b w:val="0"/>
            <w:i w:val="0"/>
            <w:noProof/>
            <w:kern w:val="2"/>
            <w:lang w:val="en-GB" w:eastAsia="en-GB"/>
            <w14:ligatures w14:val="standardContextual"/>
          </w:rPr>
          <w:tab/>
        </w:r>
        <w:r w:rsidRPr="00DA6EF2" w:rsidR="009A75D3">
          <w:rPr>
            <w:rStyle w:val="Hyperlink"/>
            <w:noProof/>
          </w:rPr>
          <w:t>Các loại bảng trên Standardized</w:t>
        </w:r>
        <w:r w:rsidR="009A75D3">
          <w:rPr>
            <w:noProof/>
            <w:webHidden/>
          </w:rPr>
          <w:tab/>
        </w:r>
        <w:r w:rsidR="009A75D3">
          <w:rPr>
            <w:noProof/>
            <w:webHidden/>
          </w:rPr>
          <w:fldChar w:fldCharType="begin"/>
        </w:r>
        <w:r w:rsidR="009A75D3">
          <w:rPr>
            <w:noProof/>
            <w:webHidden/>
          </w:rPr>
          <w:instrText xml:space="preserve"> PAGEREF _Toc222907815 \h </w:instrText>
        </w:r>
        <w:r w:rsidR="009A75D3">
          <w:rPr>
            <w:noProof/>
            <w:webHidden/>
          </w:rPr>
        </w:r>
        <w:r w:rsidR="009A75D3">
          <w:rPr>
            <w:noProof/>
            <w:webHidden/>
          </w:rPr>
          <w:fldChar w:fldCharType="separate"/>
        </w:r>
        <w:r w:rsidR="009A75D3">
          <w:rPr>
            <w:noProof/>
            <w:webHidden/>
          </w:rPr>
          <w:t>14</w:t>
        </w:r>
        <w:r w:rsidR="009A75D3">
          <w:rPr>
            <w:noProof/>
            <w:webHidden/>
          </w:rPr>
          <w:fldChar w:fldCharType="end"/>
        </w:r>
      </w:hyperlink>
    </w:p>
    <w:p w:rsidR="009A75D3" w:rsidRDefault="00B641CE" w14:paraId="5C0148C4" w14:textId="0574AA56">
      <w:pPr>
        <w:pStyle w:val="TOC3"/>
        <w:rPr>
          <w:rFonts w:asciiTheme="minorHAnsi" w:hAnsiTheme="minorHAnsi" w:eastAsiaTheme="minorEastAsia" w:cstheme="minorBidi"/>
          <w:iCs w:val="0"/>
          <w:noProof/>
          <w:kern w:val="2"/>
          <w:lang w:val="en-GB" w:eastAsia="en-GB"/>
          <w14:ligatures w14:val="standardContextual"/>
        </w:rPr>
      </w:pPr>
      <w:hyperlink w:history="1" w:anchor="_Toc222907816">
        <w:r w:rsidRPr="00DA6EF2" w:rsidR="009A75D3">
          <w:rPr>
            <w:rStyle w:val="Hyperlink"/>
            <w:noProof/>
          </w:rPr>
          <w:t>3.2.1.</w:t>
        </w:r>
        <w:r w:rsidR="009A75D3">
          <w:rPr>
            <w:rFonts w:asciiTheme="minorHAnsi" w:hAnsiTheme="minorHAnsi" w:eastAsiaTheme="minorEastAsia" w:cstheme="minorBidi"/>
            <w:iCs w:val="0"/>
            <w:noProof/>
            <w:kern w:val="2"/>
            <w:lang w:val="en-GB" w:eastAsia="en-GB"/>
            <w14:ligatures w14:val="standardContextual"/>
          </w:rPr>
          <w:tab/>
        </w:r>
        <w:r w:rsidRPr="00DA6EF2" w:rsidR="009A75D3">
          <w:rPr>
            <w:rStyle w:val="Hyperlink"/>
            <w:noProof/>
          </w:rPr>
          <w:t>Fundamental</w:t>
        </w:r>
        <w:r w:rsidR="009A75D3">
          <w:rPr>
            <w:noProof/>
            <w:webHidden/>
          </w:rPr>
          <w:tab/>
        </w:r>
        <w:r w:rsidR="009A75D3">
          <w:rPr>
            <w:noProof/>
            <w:webHidden/>
          </w:rPr>
          <w:fldChar w:fldCharType="begin"/>
        </w:r>
        <w:r w:rsidR="009A75D3">
          <w:rPr>
            <w:noProof/>
            <w:webHidden/>
          </w:rPr>
          <w:instrText xml:space="preserve"> PAGEREF _Toc222907816 \h </w:instrText>
        </w:r>
        <w:r w:rsidR="009A75D3">
          <w:rPr>
            <w:noProof/>
            <w:webHidden/>
          </w:rPr>
        </w:r>
        <w:r w:rsidR="009A75D3">
          <w:rPr>
            <w:noProof/>
            <w:webHidden/>
          </w:rPr>
          <w:fldChar w:fldCharType="separate"/>
        </w:r>
        <w:r w:rsidR="009A75D3">
          <w:rPr>
            <w:noProof/>
            <w:webHidden/>
          </w:rPr>
          <w:t>15</w:t>
        </w:r>
        <w:r w:rsidR="009A75D3">
          <w:rPr>
            <w:noProof/>
            <w:webHidden/>
          </w:rPr>
          <w:fldChar w:fldCharType="end"/>
        </w:r>
      </w:hyperlink>
    </w:p>
    <w:p w:rsidR="009A75D3" w:rsidRDefault="00B641CE" w14:paraId="385167A3" w14:textId="7D8EB6A3">
      <w:pPr>
        <w:pStyle w:val="TOC3"/>
        <w:rPr>
          <w:rFonts w:asciiTheme="minorHAnsi" w:hAnsiTheme="minorHAnsi" w:eastAsiaTheme="minorEastAsia" w:cstheme="minorBidi"/>
          <w:iCs w:val="0"/>
          <w:noProof/>
          <w:kern w:val="2"/>
          <w:lang w:val="en-GB" w:eastAsia="en-GB"/>
          <w14:ligatures w14:val="standardContextual"/>
        </w:rPr>
      </w:pPr>
      <w:hyperlink w:history="1" w:anchor="_Toc222907817">
        <w:r w:rsidRPr="00DA6EF2" w:rsidR="009A75D3">
          <w:rPr>
            <w:rStyle w:val="Hyperlink"/>
            <w:noProof/>
          </w:rPr>
          <w:t>3.2.2.</w:t>
        </w:r>
        <w:r w:rsidR="009A75D3">
          <w:rPr>
            <w:rFonts w:asciiTheme="minorHAnsi" w:hAnsiTheme="minorHAnsi" w:eastAsiaTheme="minorEastAsia" w:cstheme="minorBidi"/>
            <w:iCs w:val="0"/>
            <w:noProof/>
            <w:kern w:val="2"/>
            <w:lang w:val="en-GB" w:eastAsia="en-GB"/>
            <w14:ligatures w14:val="standardContextual"/>
          </w:rPr>
          <w:tab/>
        </w:r>
        <w:r w:rsidRPr="00DA6EF2" w:rsidR="009A75D3">
          <w:rPr>
            <w:rStyle w:val="Hyperlink"/>
            <w:noProof/>
          </w:rPr>
          <w:t>Relation</w:t>
        </w:r>
        <w:r w:rsidR="009A75D3">
          <w:rPr>
            <w:noProof/>
            <w:webHidden/>
          </w:rPr>
          <w:tab/>
        </w:r>
        <w:r w:rsidR="009A75D3">
          <w:rPr>
            <w:noProof/>
            <w:webHidden/>
          </w:rPr>
          <w:fldChar w:fldCharType="begin"/>
        </w:r>
        <w:r w:rsidR="009A75D3">
          <w:rPr>
            <w:noProof/>
            <w:webHidden/>
          </w:rPr>
          <w:instrText xml:space="preserve"> PAGEREF _Toc222907817 \h </w:instrText>
        </w:r>
        <w:r w:rsidR="009A75D3">
          <w:rPr>
            <w:noProof/>
            <w:webHidden/>
          </w:rPr>
        </w:r>
        <w:r w:rsidR="009A75D3">
          <w:rPr>
            <w:noProof/>
            <w:webHidden/>
          </w:rPr>
          <w:fldChar w:fldCharType="separate"/>
        </w:r>
        <w:r w:rsidR="009A75D3">
          <w:rPr>
            <w:noProof/>
            <w:webHidden/>
          </w:rPr>
          <w:t>20</w:t>
        </w:r>
        <w:r w:rsidR="009A75D3">
          <w:rPr>
            <w:noProof/>
            <w:webHidden/>
          </w:rPr>
          <w:fldChar w:fldCharType="end"/>
        </w:r>
      </w:hyperlink>
    </w:p>
    <w:p w:rsidR="009A75D3" w:rsidRDefault="00B641CE" w14:paraId="2601A94A" w14:textId="3F826E4F">
      <w:pPr>
        <w:pStyle w:val="TOC3"/>
        <w:rPr>
          <w:rFonts w:asciiTheme="minorHAnsi" w:hAnsiTheme="minorHAnsi" w:eastAsiaTheme="minorEastAsia" w:cstheme="minorBidi"/>
          <w:iCs w:val="0"/>
          <w:noProof/>
          <w:kern w:val="2"/>
          <w:lang w:val="en-GB" w:eastAsia="en-GB"/>
          <w14:ligatures w14:val="standardContextual"/>
        </w:rPr>
      </w:pPr>
      <w:hyperlink w:history="1" w:anchor="_Toc222907818">
        <w:r w:rsidRPr="00DA6EF2" w:rsidR="009A75D3">
          <w:rPr>
            <w:rStyle w:val="Hyperlink"/>
            <w:noProof/>
          </w:rPr>
          <w:t>3.2.3.</w:t>
        </w:r>
        <w:r w:rsidR="009A75D3">
          <w:rPr>
            <w:rFonts w:asciiTheme="minorHAnsi" w:hAnsiTheme="minorHAnsi" w:eastAsiaTheme="minorEastAsia" w:cstheme="minorBidi"/>
            <w:iCs w:val="0"/>
            <w:noProof/>
            <w:kern w:val="2"/>
            <w:lang w:val="en-GB" w:eastAsia="en-GB"/>
            <w14:ligatures w14:val="standardContextual"/>
          </w:rPr>
          <w:tab/>
        </w:r>
        <w:r w:rsidRPr="00DA6EF2" w:rsidR="009A75D3">
          <w:rPr>
            <w:rStyle w:val="Hyperlink"/>
            <w:noProof/>
          </w:rPr>
          <w:t>Event/Activity</w:t>
        </w:r>
        <w:r w:rsidR="009A75D3">
          <w:rPr>
            <w:noProof/>
            <w:webHidden/>
          </w:rPr>
          <w:tab/>
        </w:r>
        <w:r w:rsidR="009A75D3">
          <w:rPr>
            <w:noProof/>
            <w:webHidden/>
          </w:rPr>
          <w:fldChar w:fldCharType="begin"/>
        </w:r>
        <w:r w:rsidR="009A75D3">
          <w:rPr>
            <w:noProof/>
            <w:webHidden/>
          </w:rPr>
          <w:instrText xml:space="preserve"> PAGEREF _Toc222907818 \h </w:instrText>
        </w:r>
        <w:r w:rsidR="009A75D3">
          <w:rPr>
            <w:noProof/>
            <w:webHidden/>
          </w:rPr>
        </w:r>
        <w:r w:rsidR="009A75D3">
          <w:rPr>
            <w:noProof/>
            <w:webHidden/>
          </w:rPr>
          <w:fldChar w:fldCharType="separate"/>
        </w:r>
        <w:r w:rsidR="009A75D3">
          <w:rPr>
            <w:noProof/>
            <w:webHidden/>
          </w:rPr>
          <w:t>21</w:t>
        </w:r>
        <w:r w:rsidR="009A75D3">
          <w:rPr>
            <w:noProof/>
            <w:webHidden/>
          </w:rPr>
          <w:fldChar w:fldCharType="end"/>
        </w:r>
      </w:hyperlink>
    </w:p>
    <w:p w:rsidR="009A75D3" w:rsidRDefault="00B641CE" w14:paraId="28C843E4" w14:textId="59E5D623">
      <w:pPr>
        <w:pStyle w:val="TOC3"/>
        <w:rPr>
          <w:rFonts w:asciiTheme="minorHAnsi" w:hAnsiTheme="minorHAnsi" w:eastAsiaTheme="minorEastAsia" w:cstheme="minorBidi"/>
          <w:iCs w:val="0"/>
          <w:noProof/>
          <w:kern w:val="2"/>
          <w:lang w:val="en-GB" w:eastAsia="en-GB"/>
          <w14:ligatures w14:val="standardContextual"/>
        </w:rPr>
      </w:pPr>
      <w:hyperlink w:history="1" w:anchor="_Toc222907819">
        <w:r w:rsidRPr="00DA6EF2" w:rsidR="009A75D3">
          <w:rPr>
            <w:rStyle w:val="Hyperlink"/>
            <w:noProof/>
          </w:rPr>
          <w:t>3.2.4.</w:t>
        </w:r>
        <w:r w:rsidR="009A75D3">
          <w:rPr>
            <w:rFonts w:asciiTheme="minorHAnsi" w:hAnsiTheme="minorHAnsi" w:eastAsiaTheme="minorEastAsia" w:cstheme="minorBidi"/>
            <w:iCs w:val="0"/>
            <w:noProof/>
            <w:kern w:val="2"/>
            <w:lang w:val="en-GB" w:eastAsia="en-GB"/>
            <w14:ligatures w14:val="standardContextual"/>
          </w:rPr>
          <w:tab/>
        </w:r>
        <w:r w:rsidRPr="00DA6EF2" w:rsidR="009A75D3">
          <w:rPr>
            <w:rStyle w:val="Hyperlink"/>
            <w:noProof/>
          </w:rPr>
          <w:t>Snapshot theo ngày</w:t>
        </w:r>
        <w:r w:rsidR="009A75D3">
          <w:rPr>
            <w:noProof/>
            <w:webHidden/>
          </w:rPr>
          <w:tab/>
        </w:r>
        <w:r w:rsidR="009A75D3">
          <w:rPr>
            <w:noProof/>
            <w:webHidden/>
          </w:rPr>
          <w:fldChar w:fldCharType="begin"/>
        </w:r>
        <w:r w:rsidR="009A75D3">
          <w:rPr>
            <w:noProof/>
            <w:webHidden/>
          </w:rPr>
          <w:instrText xml:space="preserve"> PAGEREF _Toc222907819 \h </w:instrText>
        </w:r>
        <w:r w:rsidR="009A75D3">
          <w:rPr>
            <w:noProof/>
            <w:webHidden/>
          </w:rPr>
        </w:r>
        <w:r w:rsidR="009A75D3">
          <w:rPr>
            <w:noProof/>
            <w:webHidden/>
          </w:rPr>
          <w:fldChar w:fldCharType="separate"/>
        </w:r>
        <w:r w:rsidR="009A75D3">
          <w:rPr>
            <w:noProof/>
            <w:webHidden/>
          </w:rPr>
          <w:t>22</w:t>
        </w:r>
        <w:r w:rsidR="009A75D3">
          <w:rPr>
            <w:noProof/>
            <w:webHidden/>
          </w:rPr>
          <w:fldChar w:fldCharType="end"/>
        </w:r>
      </w:hyperlink>
    </w:p>
    <w:p w:rsidR="009A75D3" w:rsidRDefault="00B641CE" w14:paraId="25E14AA9" w14:textId="109DA168">
      <w:pPr>
        <w:pStyle w:val="TOC3"/>
        <w:rPr>
          <w:rFonts w:asciiTheme="minorHAnsi" w:hAnsiTheme="minorHAnsi" w:eastAsiaTheme="minorEastAsia" w:cstheme="minorBidi"/>
          <w:iCs w:val="0"/>
          <w:noProof/>
          <w:kern w:val="2"/>
          <w:lang w:val="en-GB" w:eastAsia="en-GB"/>
          <w14:ligatures w14:val="standardContextual"/>
        </w:rPr>
      </w:pPr>
      <w:hyperlink w:history="1" w:anchor="_Toc222907820">
        <w:r w:rsidRPr="00DA6EF2" w:rsidR="009A75D3">
          <w:rPr>
            <w:rStyle w:val="Hyperlink"/>
            <w:noProof/>
          </w:rPr>
          <w:t>3.2.5.</w:t>
        </w:r>
        <w:r w:rsidR="009A75D3">
          <w:rPr>
            <w:rFonts w:asciiTheme="minorHAnsi" w:hAnsiTheme="minorHAnsi" w:eastAsiaTheme="minorEastAsia" w:cstheme="minorBidi"/>
            <w:iCs w:val="0"/>
            <w:noProof/>
            <w:kern w:val="2"/>
            <w:lang w:val="en-GB" w:eastAsia="en-GB"/>
            <w14:ligatures w14:val="standardContextual"/>
          </w:rPr>
          <w:tab/>
        </w:r>
        <w:r w:rsidRPr="00DA6EF2" w:rsidR="009A75D3">
          <w:rPr>
            <w:rStyle w:val="Hyperlink"/>
            <w:noProof/>
          </w:rPr>
          <w:t>Classification</w:t>
        </w:r>
        <w:r w:rsidR="009A75D3">
          <w:rPr>
            <w:noProof/>
            <w:webHidden/>
          </w:rPr>
          <w:tab/>
        </w:r>
        <w:r w:rsidR="009A75D3">
          <w:rPr>
            <w:noProof/>
            <w:webHidden/>
          </w:rPr>
          <w:fldChar w:fldCharType="begin"/>
        </w:r>
        <w:r w:rsidR="009A75D3">
          <w:rPr>
            <w:noProof/>
            <w:webHidden/>
          </w:rPr>
          <w:instrText xml:space="preserve"> PAGEREF _Toc222907820 \h </w:instrText>
        </w:r>
        <w:r w:rsidR="009A75D3">
          <w:rPr>
            <w:noProof/>
            <w:webHidden/>
          </w:rPr>
        </w:r>
        <w:r w:rsidR="009A75D3">
          <w:rPr>
            <w:noProof/>
            <w:webHidden/>
          </w:rPr>
          <w:fldChar w:fldCharType="separate"/>
        </w:r>
        <w:r w:rsidR="009A75D3">
          <w:rPr>
            <w:noProof/>
            <w:webHidden/>
          </w:rPr>
          <w:t>23</w:t>
        </w:r>
        <w:r w:rsidR="009A75D3">
          <w:rPr>
            <w:noProof/>
            <w:webHidden/>
          </w:rPr>
          <w:fldChar w:fldCharType="end"/>
        </w:r>
      </w:hyperlink>
    </w:p>
    <w:p w:rsidR="009A75D3" w:rsidRDefault="00B641CE" w14:paraId="4EF9FE26" w14:textId="30DF4EA4">
      <w:pPr>
        <w:pStyle w:val="TOC1"/>
        <w:rPr>
          <w:rFonts w:asciiTheme="minorHAnsi" w:hAnsiTheme="minorHAnsi" w:eastAsiaTheme="minorEastAsia" w:cstheme="minorBidi"/>
          <w:b w:val="0"/>
          <w:noProof/>
          <w:kern w:val="2"/>
          <w:lang w:val="en-GB" w:eastAsia="en-GB"/>
          <w14:ligatures w14:val="standardContextual"/>
        </w:rPr>
      </w:pPr>
      <w:hyperlink w:history="1" w:anchor="_Toc222907821">
        <w:r w:rsidRPr="00DA6EF2" w:rsidR="009A75D3">
          <w:rPr>
            <w:rStyle w:val="Hyperlink"/>
            <w:noProof/>
          </w:rPr>
          <w:t>4.</w:t>
        </w:r>
        <w:r w:rsidR="009A75D3">
          <w:rPr>
            <w:rFonts w:asciiTheme="minorHAnsi" w:hAnsiTheme="minorHAnsi" w:eastAsiaTheme="minorEastAsia" w:cstheme="minorBidi"/>
            <w:b w:val="0"/>
            <w:noProof/>
            <w:kern w:val="2"/>
            <w:lang w:val="en-GB" w:eastAsia="en-GB"/>
            <w14:ligatures w14:val="standardContextual"/>
          </w:rPr>
          <w:tab/>
        </w:r>
        <w:r w:rsidRPr="00DA6EF2" w:rsidR="009A75D3">
          <w:rPr>
            <w:rStyle w:val="Hyperlink"/>
            <w:noProof/>
          </w:rPr>
          <w:t>CÁC QUY ƯỚC TRONG THIẾT KẾ CSDL</w:t>
        </w:r>
        <w:r w:rsidR="009A75D3">
          <w:rPr>
            <w:noProof/>
            <w:webHidden/>
          </w:rPr>
          <w:tab/>
        </w:r>
        <w:r w:rsidR="009A75D3">
          <w:rPr>
            <w:noProof/>
            <w:webHidden/>
          </w:rPr>
          <w:fldChar w:fldCharType="begin"/>
        </w:r>
        <w:r w:rsidR="009A75D3">
          <w:rPr>
            <w:noProof/>
            <w:webHidden/>
          </w:rPr>
          <w:instrText xml:space="preserve"> PAGEREF _Toc222907821 \h </w:instrText>
        </w:r>
        <w:r w:rsidR="009A75D3">
          <w:rPr>
            <w:noProof/>
            <w:webHidden/>
          </w:rPr>
        </w:r>
        <w:r w:rsidR="009A75D3">
          <w:rPr>
            <w:noProof/>
            <w:webHidden/>
          </w:rPr>
          <w:fldChar w:fldCharType="separate"/>
        </w:r>
        <w:r w:rsidR="009A75D3">
          <w:rPr>
            <w:noProof/>
            <w:webHidden/>
          </w:rPr>
          <w:t>24</w:t>
        </w:r>
        <w:r w:rsidR="009A75D3">
          <w:rPr>
            <w:noProof/>
            <w:webHidden/>
          </w:rPr>
          <w:fldChar w:fldCharType="end"/>
        </w:r>
      </w:hyperlink>
    </w:p>
    <w:p w:rsidR="009A75D3" w:rsidRDefault="00B641CE" w14:paraId="6797DFF4" w14:textId="747D09A7">
      <w:pPr>
        <w:pStyle w:val="TOC2"/>
        <w:rPr>
          <w:rFonts w:asciiTheme="minorHAnsi" w:hAnsiTheme="minorHAnsi" w:eastAsiaTheme="minorEastAsia" w:cstheme="minorBidi"/>
          <w:b w:val="0"/>
          <w:i w:val="0"/>
          <w:noProof/>
          <w:kern w:val="2"/>
          <w:lang w:val="en-GB" w:eastAsia="en-GB"/>
          <w14:ligatures w14:val="standardContextual"/>
        </w:rPr>
      </w:pPr>
      <w:hyperlink w:history="1" w:anchor="_Toc222907822">
        <w:r w:rsidRPr="00DA6EF2" w:rsidR="009A75D3">
          <w:rPr>
            <w:rStyle w:val="Hyperlink"/>
            <w:noProof/>
          </w:rPr>
          <w:t>4.1.</w:t>
        </w:r>
        <w:r w:rsidR="009A75D3">
          <w:rPr>
            <w:rFonts w:asciiTheme="minorHAnsi" w:hAnsiTheme="minorHAnsi" w:eastAsiaTheme="minorEastAsia" w:cstheme="minorBidi"/>
            <w:b w:val="0"/>
            <w:i w:val="0"/>
            <w:noProof/>
            <w:kern w:val="2"/>
            <w:lang w:val="en-GB" w:eastAsia="en-GB"/>
            <w14:ligatures w14:val="standardContextual"/>
          </w:rPr>
          <w:tab/>
        </w:r>
        <w:r w:rsidRPr="00DA6EF2" w:rsidR="009A75D3">
          <w:rPr>
            <w:rStyle w:val="Hyperlink"/>
            <w:noProof/>
          </w:rPr>
          <w:t>Quy ước về technical fields</w:t>
        </w:r>
        <w:r w:rsidR="009A75D3">
          <w:rPr>
            <w:noProof/>
            <w:webHidden/>
          </w:rPr>
          <w:tab/>
        </w:r>
        <w:r w:rsidR="009A75D3">
          <w:rPr>
            <w:noProof/>
            <w:webHidden/>
          </w:rPr>
          <w:fldChar w:fldCharType="begin"/>
        </w:r>
        <w:r w:rsidR="009A75D3">
          <w:rPr>
            <w:noProof/>
            <w:webHidden/>
          </w:rPr>
          <w:instrText xml:space="preserve"> PAGEREF _Toc222907822 \h </w:instrText>
        </w:r>
        <w:r w:rsidR="009A75D3">
          <w:rPr>
            <w:noProof/>
            <w:webHidden/>
          </w:rPr>
        </w:r>
        <w:r w:rsidR="009A75D3">
          <w:rPr>
            <w:noProof/>
            <w:webHidden/>
          </w:rPr>
          <w:fldChar w:fldCharType="separate"/>
        </w:r>
        <w:r w:rsidR="009A75D3">
          <w:rPr>
            <w:noProof/>
            <w:webHidden/>
          </w:rPr>
          <w:t>24</w:t>
        </w:r>
        <w:r w:rsidR="009A75D3">
          <w:rPr>
            <w:noProof/>
            <w:webHidden/>
          </w:rPr>
          <w:fldChar w:fldCharType="end"/>
        </w:r>
      </w:hyperlink>
    </w:p>
    <w:p w:rsidR="009A75D3" w:rsidRDefault="00B641CE" w14:paraId="48777FE9" w14:textId="1674D824">
      <w:pPr>
        <w:pStyle w:val="TOC2"/>
        <w:rPr>
          <w:rFonts w:asciiTheme="minorHAnsi" w:hAnsiTheme="minorHAnsi" w:eastAsiaTheme="minorEastAsia" w:cstheme="minorBidi"/>
          <w:b w:val="0"/>
          <w:i w:val="0"/>
          <w:noProof/>
          <w:kern w:val="2"/>
          <w:lang w:val="en-GB" w:eastAsia="en-GB"/>
          <w14:ligatures w14:val="standardContextual"/>
        </w:rPr>
      </w:pPr>
      <w:hyperlink w:history="1" w:anchor="_Toc222907823">
        <w:r w:rsidRPr="00DA6EF2" w:rsidR="009A75D3">
          <w:rPr>
            <w:rStyle w:val="Hyperlink"/>
            <w:noProof/>
          </w:rPr>
          <w:t>4.2.</w:t>
        </w:r>
        <w:r w:rsidR="009A75D3">
          <w:rPr>
            <w:rFonts w:asciiTheme="minorHAnsi" w:hAnsiTheme="minorHAnsi" w:eastAsiaTheme="minorEastAsia" w:cstheme="minorBidi"/>
            <w:b w:val="0"/>
            <w:i w:val="0"/>
            <w:noProof/>
            <w:kern w:val="2"/>
            <w:lang w:val="en-GB" w:eastAsia="en-GB"/>
            <w14:ligatures w14:val="standardContextual"/>
          </w:rPr>
          <w:tab/>
        </w:r>
        <w:r w:rsidRPr="00DA6EF2" w:rsidR="009A75D3">
          <w:rPr>
            <w:rStyle w:val="Hyperlink"/>
            <w:noProof/>
          </w:rPr>
          <w:t>Quy ước về cách đặt tên vật lý</w:t>
        </w:r>
        <w:r w:rsidR="009A75D3">
          <w:rPr>
            <w:noProof/>
            <w:webHidden/>
          </w:rPr>
          <w:tab/>
        </w:r>
        <w:r w:rsidR="009A75D3">
          <w:rPr>
            <w:noProof/>
            <w:webHidden/>
          </w:rPr>
          <w:fldChar w:fldCharType="begin"/>
        </w:r>
        <w:r w:rsidR="009A75D3">
          <w:rPr>
            <w:noProof/>
            <w:webHidden/>
          </w:rPr>
          <w:instrText xml:space="preserve"> PAGEREF _Toc222907823 \h </w:instrText>
        </w:r>
        <w:r w:rsidR="009A75D3">
          <w:rPr>
            <w:noProof/>
            <w:webHidden/>
          </w:rPr>
        </w:r>
        <w:r w:rsidR="009A75D3">
          <w:rPr>
            <w:noProof/>
            <w:webHidden/>
          </w:rPr>
          <w:fldChar w:fldCharType="separate"/>
        </w:r>
        <w:r w:rsidR="009A75D3">
          <w:rPr>
            <w:noProof/>
            <w:webHidden/>
          </w:rPr>
          <w:t>24</w:t>
        </w:r>
        <w:r w:rsidR="009A75D3">
          <w:rPr>
            <w:noProof/>
            <w:webHidden/>
          </w:rPr>
          <w:fldChar w:fldCharType="end"/>
        </w:r>
      </w:hyperlink>
    </w:p>
    <w:p w:rsidR="009A75D3" w:rsidRDefault="00B641CE" w14:paraId="2B72F98B" w14:textId="2D5DAA8D">
      <w:pPr>
        <w:pStyle w:val="TOC2"/>
        <w:rPr>
          <w:rFonts w:asciiTheme="minorHAnsi" w:hAnsiTheme="minorHAnsi" w:eastAsiaTheme="minorEastAsia" w:cstheme="minorBidi"/>
          <w:b w:val="0"/>
          <w:i w:val="0"/>
          <w:noProof/>
          <w:kern w:val="2"/>
          <w:lang w:val="en-GB" w:eastAsia="en-GB"/>
          <w14:ligatures w14:val="standardContextual"/>
        </w:rPr>
      </w:pPr>
      <w:hyperlink w:history="1" w:anchor="_Toc222907824">
        <w:r w:rsidRPr="00DA6EF2" w:rsidR="009A75D3">
          <w:rPr>
            <w:rStyle w:val="Hyperlink"/>
            <w:noProof/>
          </w:rPr>
          <w:t>4.3.</w:t>
        </w:r>
        <w:r w:rsidR="009A75D3">
          <w:rPr>
            <w:rFonts w:asciiTheme="minorHAnsi" w:hAnsiTheme="minorHAnsi" w:eastAsiaTheme="minorEastAsia" w:cstheme="minorBidi"/>
            <w:b w:val="0"/>
            <w:i w:val="0"/>
            <w:noProof/>
            <w:kern w:val="2"/>
            <w:lang w:val="en-GB" w:eastAsia="en-GB"/>
            <w14:ligatures w14:val="standardContextual"/>
          </w:rPr>
          <w:tab/>
        </w:r>
        <w:r w:rsidRPr="00DA6EF2" w:rsidR="009A75D3">
          <w:rPr>
            <w:rStyle w:val="Hyperlink"/>
            <w:noProof/>
          </w:rPr>
          <w:t>Quy ước về kiểu dữ liệu (Data Domain)</w:t>
        </w:r>
        <w:r w:rsidR="009A75D3">
          <w:rPr>
            <w:noProof/>
            <w:webHidden/>
          </w:rPr>
          <w:tab/>
        </w:r>
        <w:r w:rsidR="009A75D3">
          <w:rPr>
            <w:noProof/>
            <w:webHidden/>
          </w:rPr>
          <w:fldChar w:fldCharType="begin"/>
        </w:r>
        <w:r w:rsidR="009A75D3">
          <w:rPr>
            <w:noProof/>
            <w:webHidden/>
          </w:rPr>
          <w:instrText xml:space="preserve"> PAGEREF _Toc222907824 \h </w:instrText>
        </w:r>
        <w:r w:rsidR="009A75D3">
          <w:rPr>
            <w:noProof/>
            <w:webHidden/>
          </w:rPr>
        </w:r>
        <w:r w:rsidR="009A75D3">
          <w:rPr>
            <w:noProof/>
            <w:webHidden/>
          </w:rPr>
          <w:fldChar w:fldCharType="separate"/>
        </w:r>
        <w:r w:rsidR="009A75D3">
          <w:rPr>
            <w:noProof/>
            <w:webHidden/>
          </w:rPr>
          <w:t>30</w:t>
        </w:r>
        <w:r w:rsidR="009A75D3">
          <w:rPr>
            <w:noProof/>
            <w:webHidden/>
          </w:rPr>
          <w:fldChar w:fldCharType="end"/>
        </w:r>
      </w:hyperlink>
    </w:p>
    <w:p w:rsidR="009A75D3" w:rsidRDefault="00B641CE" w14:paraId="74DC128C" w14:textId="1D11DC59">
      <w:pPr>
        <w:pStyle w:val="TOC1"/>
        <w:rPr>
          <w:rFonts w:asciiTheme="minorHAnsi" w:hAnsiTheme="minorHAnsi" w:eastAsiaTheme="minorEastAsia" w:cstheme="minorBidi"/>
          <w:b w:val="0"/>
          <w:noProof/>
          <w:kern w:val="2"/>
          <w:lang w:val="en-GB" w:eastAsia="en-GB"/>
          <w14:ligatures w14:val="standardContextual"/>
        </w:rPr>
      </w:pPr>
      <w:hyperlink w:history="1" w:anchor="_Toc222907825">
        <w:r w:rsidRPr="00DA6EF2" w:rsidR="009A75D3">
          <w:rPr>
            <w:rStyle w:val="Hyperlink"/>
            <w:noProof/>
          </w:rPr>
          <w:t>5.</w:t>
        </w:r>
        <w:r w:rsidR="009A75D3">
          <w:rPr>
            <w:rFonts w:asciiTheme="minorHAnsi" w:hAnsiTheme="minorHAnsi" w:eastAsiaTheme="minorEastAsia" w:cstheme="minorBidi"/>
            <w:b w:val="0"/>
            <w:noProof/>
            <w:kern w:val="2"/>
            <w:lang w:val="en-GB" w:eastAsia="en-GB"/>
            <w14:ligatures w14:val="standardContextual"/>
          </w:rPr>
          <w:tab/>
        </w:r>
        <w:r w:rsidRPr="00DA6EF2" w:rsidR="009A75D3">
          <w:rPr>
            <w:rStyle w:val="Hyperlink"/>
            <w:noProof/>
          </w:rPr>
          <w:t>THIẾT KẾ CƠ SỞ DỮ LIỆU CHI TIẾT</w:t>
        </w:r>
        <w:r w:rsidR="009A75D3">
          <w:rPr>
            <w:noProof/>
            <w:webHidden/>
          </w:rPr>
          <w:tab/>
        </w:r>
        <w:r w:rsidR="009A75D3">
          <w:rPr>
            <w:noProof/>
            <w:webHidden/>
          </w:rPr>
          <w:fldChar w:fldCharType="begin"/>
        </w:r>
        <w:r w:rsidR="009A75D3">
          <w:rPr>
            <w:noProof/>
            <w:webHidden/>
          </w:rPr>
          <w:instrText xml:space="preserve"> PAGEREF _Toc222907825 \h </w:instrText>
        </w:r>
        <w:r w:rsidR="009A75D3">
          <w:rPr>
            <w:noProof/>
            <w:webHidden/>
          </w:rPr>
        </w:r>
        <w:r w:rsidR="009A75D3">
          <w:rPr>
            <w:noProof/>
            <w:webHidden/>
          </w:rPr>
          <w:fldChar w:fldCharType="separate"/>
        </w:r>
        <w:r w:rsidR="009A75D3">
          <w:rPr>
            <w:noProof/>
            <w:webHidden/>
          </w:rPr>
          <w:t>31</w:t>
        </w:r>
        <w:r w:rsidR="009A75D3">
          <w:rPr>
            <w:noProof/>
            <w:webHidden/>
          </w:rPr>
          <w:fldChar w:fldCharType="end"/>
        </w:r>
      </w:hyperlink>
    </w:p>
    <w:p w:rsidR="009A75D3" w:rsidRDefault="00B641CE" w14:paraId="39C088E2" w14:textId="7A993324">
      <w:pPr>
        <w:pStyle w:val="TOC2"/>
        <w:rPr>
          <w:rFonts w:asciiTheme="minorHAnsi" w:hAnsiTheme="minorHAnsi" w:eastAsiaTheme="minorEastAsia" w:cstheme="minorBidi"/>
          <w:b w:val="0"/>
          <w:i w:val="0"/>
          <w:noProof/>
          <w:kern w:val="2"/>
          <w:lang w:val="en-GB" w:eastAsia="en-GB"/>
          <w14:ligatures w14:val="standardContextual"/>
        </w:rPr>
      </w:pPr>
      <w:hyperlink w:history="1" w:anchor="_Toc222907826">
        <w:r w:rsidRPr="00DA6EF2" w:rsidR="009A75D3">
          <w:rPr>
            <w:rStyle w:val="Hyperlink"/>
            <w:noProof/>
          </w:rPr>
          <w:t>5.1.</w:t>
        </w:r>
        <w:r w:rsidR="009A75D3">
          <w:rPr>
            <w:rFonts w:asciiTheme="minorHAnsi" w:hAnsiTheme="minorHAnsi" w:eastAsiaTheme="minorEastAsia" w:cstheme="minorBidi"/>
            <w:b w:val="0"/>
            <w:i w:val="0"/>
            <w:noProof/>
            <w:kern w:val="2"/>
            <w:lang w:val="en-GB" w:eastAsia="en-GB"/>
            <w14:ligatures w14:val="standardContextual"/>
          </w:rPr>
          <w:tab/>
        </w:r>
        <w:r w:rsidRPr="00DA6EF2" w:rsidR="009A75D3">
          <w:rPr>
            <w:rStyle w:val="Hyperlink"/>
            <w:noProof/>
          </w:rPr>
          <w:t>Involved Party</w:t>
        </w:r>
        <w:r w:rsidR="009A75D3">
          <w:rPr>
            <w:noProof/>
            <w:webHidden/>
          </w:rPr>
          <w:tab/>
        </w:r>
        <w:r w:rsidR="009A75D3">
          <w:rPr>
            <w:noProof/>
            <w:webHidden/>
          </w:rPr>
          <w:fldChar w:fldCharType="begin"/>
        </w:r>
        <w:r w:rsidR="009A75D3">
          <w:rPr>
            <w:noProof/>
            <w:webHidden/>
          </w:rPr>
          <w:instrText xml:space="preserve"> PAGEREF _Toc222907826 \h </w:instrText>
        </w:r>
        <w:r w:rsidR="009A75D3">
          <w:rPr>
            <w:noProof/>
            <w:webHidden/>
          </w:rPr>
        </w:r>
        <w:r w:rsidR="009A75D3">
          <w:rPr>
            <w:noProof/>
            <w:webHidden/>
          </w:rPr>
          <w:fldChar w:fldCharType="separate"/>
        </w:r>
        <w:r w:rsidR="009A75D3">
          <w:rPr>
            <w:noProof/>
            <w:webHidden/>
          </w:rPr>
          <w:t>31</w:t>
        </w:r>
        <w:r w:rsidR="009A75D3">
          <w:rPr>
            <w:noProof/>
            <w:webHidden/>
          </w:rPr>
          <w:fldChar w:fldCharType="end"/>
        </w:r>
      </w:hyperlink>
    </w:p>
    <w:p w:rsidR="009A75D3" w:rsidRDefault="00B641CE" w14:paraId="2A50220A" w14:textId="12B7BA4F">
      <w:pPr>
        <w:pStyle w:val="TOC2"/>
        <w:rPr>
          <w:rFonts w:asciiTheme="minorHAnsi" w:hAnsiTheme="minorHAnsi" w:eastAsiaTheme="minorEastAsia" w:cstheme="minorBidi"/>
          <w:b w:val="0"/>
          <w:i w:val="0"/>
          <w:noProof/>
          <w:kern w:val="2"/>
          <w:lang w:val="en-GB" w:eastAsia="en-GB"/>
          <w14:ligatures w14:val="standardContextual"/>
        </w:rPr>
      </w:pPr>
      <w:hyperlink w:history="1" w:anchor="_Toc222907827">
        <w:r w:rsidRPr="00DA6EF2" w:rsidR="009A75D3">
          <w:rPr>
            <w:rStyle w:val="Hyperlink"/>
            <w:noProof/>
          </w:rPr>
          <w:t>5.2.</w:t>
        </w:r>
        <w:r w:rsidR="009A75D3">
          <w:rPr>
            <w:rFonts w:asciiTheme="minorHAnsi" w:hAnsiTheme="minorHAnsi" w:eastAsiaTheme="minorEastAsia" w:cstheme="minorBidi"/>
            <w:b w:val="0"/>
            <w:i w:val="0"/>
            <w:noProof/>
            <w:kern w:val="2"/>
            <w:lang w:val="en-GB" w:eastAsia="en-GB"/>
            <w14:ligatures w14:val="standardContextual"/>
          </w:rPr>
          <w:tab/>
        </w:r>
        <w:r w:rsidRPr="00DA6EF2" w:rsidR="009A75D3">
          <w:rPr>
            <w:rStyle w:val="Hyperlink"/>
            <w:noProof/>
          </w:rPr>
          <w:t>Communication</w:t>
        </w:r>
        <w:r w:rsidR="009A75D3">
          <w:rPr>
            <w:noProof/>
            <w:webHidden/>
          </w:rPr>
          <w:tab/>
        </w:r>
        <w:r w:rsidR="009A75D3">
          <w:rPr>
            <w:noProof/>
            <w:webHidden/>
          </w:rPr>
          <w:fldChar w:fldCharType="begin"/>
        </w:r>
        <w:r w:rsidR="009A75D3">
          <w:rPr>
            <w:noProof/>
            <w:webHidden/>
          </w:rPr>
          <w:instrText xml:space="preserve"> PAGEREF _Toc222907827 \h </w:instrText>
        </w:r>
        <w:r w:rsidR="009A75D3">
          <w:rPr>
            <w:noProof/>
            <w:webHidden/>
          </w:rPr>
        </w:r>
        <w:r w:rsidR="009A75D3">
          <w:rPr>
            <w:noProof/>
            <w:webHidden/>
          </w:rPr>
          <w:fldChar w:fldCharType="separate"/>
        </w:r>
        <w:r w:rsidR="009A75D3">
          <w:rPr>
            <w:noProof/>
            <w:webHidden/>
          </w:rPr>
          <w:t>32</w:t>
        </w:r>
        <w:r w:rsidR="009A75D3">
          <w:rPr>
            <w:noProof/>
            <w:webHidden/>
          </w:rPr>
          <w:fldChar w:fldCharType="end"/>
        </w:r>
      </w:hyperlink>
    </w:p>
    <w:p w:rsidR="009A75D3" w:rsidRDefault="00B641CE" w14:paraId="5F36AE9A" w14:textId="32942CF6">
      <w:pPr>
        <w:pStyle w:val="TOC2"/>
        <w:rPr>
          <w:rFonts w:asciiTheme="minorHAnsi" w:hAnsiTheme="minorHAnsi" w:eastAsiaTheme="minorEastAsia" w:cstheme="minorBidi"/>
          <w:b w:val="0"/>
          <w:i w:val="0"/>
          <w:noProof/>
          <w:kern w:val="2"/>
          <w:lang w:val="en-GB" w:eastAsia="en-GB"/>
          <w14:ligatures w14:val="standardContextual"/>
        </w:rPr>
      </w:pPr>
      <w:hyperlink w:history="1" w:anchor="_Toc222907828">
        <w:r w:rsidRPr="00DA6EF2" w:rsidR="009A75D3">
          <w:rPr>
            <w:rStyle w:val="Hyperlink"/>
            <w:noProof/>
          </w:rPr>
          <w:t>5.3.</w:t>
        </w:r>
        <w:r w:rsidR="009A75D3">
          <w:rPr>
            <w:rFonts w:asciiTheme="minorHAnsi" w:hAnsiTheme="minorHAnsi" w:eastAsiaTheme="minorEastAsia" w:cstheme="minorBidi"/>
            <w:b w:val="0"/>
            <w:i w:val="0"/>
            <w:noProof/>
            <w:kern w:val="2"/>
            <w:lang w:val="en-GB" w:eastAsia="en-GB"/>
            <w14:ligatures w14:val="standardContextual"/>
          </w:rPr>
          <w:tab/>
        </w:r>
        <w:r w:rsidRPr="00DA6EF2" w:rsidR="009A75D3">
          <w:rPr>
            <w:rStyle w:val="Hyperlink"/>
            <w:noProof/>
          </w:rPr>
          <w:t>Documentation</w:t>
        </w:r>
        <w:r w:rsidR="009A75D3">
          <w:rPr>
            <w:noProof/>
            <w:webHidden/>
          </w:rPr>
          <w:tab/>
        </w:r>
        <w:r w:rsidR="009A75D3">
          <w:rPr>
            <w:noProof/>
            <w:webHidden/>
          </w:rPr>
          <w:fldChar w:fldCharType="begin"/>
        </w:r>
        <w:r w:rsidR="009A75D3">
          <w:rPr>
            <w:noProof/>
            <w:webHidden/>
          </w:rPr>
          <w:instrText xml:space="preserve"> PAGEREF _Toc222907828 \h </w:instrText>
        </w:r>
        <w:r w:rsidR="009A75D3">
          <w:rPr>
            <w:noProof/>
            <w:webHidden/>
          </w:rPr>
        </w:r>
        <w:r w:rsidR="009A75D3">
          <w:rPr>
            <w:noProof/>
            <w:webHidden/>
          </w:rPr>
          <w:fldChar w:fldCharType="separate"/>
        </w:r>
        <w:r w:rsidR="009A75D3">
          <w:rPr>
            <w:noProof/>
            <w:webHidden/>
          </w:rPr>
          <w:t>33</w:t>
        </w:r>
        <w:r w:rsidR="009A75D3">
          <w:rPr>
            <w:noProof/>
            <w:webHidden/>
          </w:rPr>
          <w:fldChar w:fldCharType="end"/>
        </w:r>
      </w:hyperlink>
    </w:p>
    <w:p w:rsidR="009A75D3" w:rsidRDefault="00B641CE" w14:paraId="4FD52309" w14:textId="4C79E5EB">
      <w:pPr>
        <w:pStyle w:val="TOC2"/>
        <w:rPr>
          <w:rFonts w:asciiTheme="minorHAnsi" w:hAnsiTheme="minorHAnsi" w:eastAsiaTheme="minorEastAsia" w:cstheme="minorBidi"/>
          <w:b w:val="0"/>
          <w:i w:val="0"/>
          <w:noProof/>
          <w:kern w:val="2"/>
          <w:lang w:val="en-GB" w:eastAsia="en-GB"/>
          <w14:ligatures w14:val="standardContextual"/>
        </w:rPr>
      </w:pPr>
      <w:hyperlink w:history="1" w:anchor="_Toc222907829">
        <w:r w:rsidRPr="00DA6EF2" w:rsidR="009A75D3">
          <w:rPr>
            <w:rStyle w:val="Hyperlink"/>
            <w:noProof/>
          </w:rPr>
          <w:t>5.4.</w:t>
        </w:r>
        <w:r w:rsidR="009A75D3">
          <w:rPr>
            <w:rFonts w:asciiTheme="minorHAnsi" w:hAnsiTheme="minorHAnsi" w:eastAsiaTheme="minorEastAsia" w:cstheme="minorBidi"/>
            <w:b w:val="0"/>
            <w:i w:val="0"/>
            <w:noProof/>
            <w:kern w:val="2"/>
            <w:lang w:val="en-GB" w:eastAsia="en-GB"/>
            <w14:ligatures w14:val="standardContextual"/>
          </w:rPr>
          <w:tab/>
        </w:r>
        <w:r w:rsidRPr="00DA6EF2" w:rsidR="009A75D3">
          <w:rPr>
            <w:rStyle w:val="Hyperlink"/>
            <w:noProof/>
          </w:rPr>
          <w:t>Common</w:t>
        </w:r>
        <w:r w:rsidR="009A75D3">
          <w:rPr>
            <w:noProof/>
            <w:webHidden/>
          </w:rPr>
          <w:tab/>
        </w:r>
        <w:r w:rsidR="009A75D3">
          <w:rPr>
            <w:noProof/>
            <w:webHidden/>
          </w:rPr>
          <w:fldChar w:fldCharType="begin"/>
        </w:r>
        <w:r w:rsidR="009A75D3">
          <w:rPr>
            <w:noProof/>
            <w:webHidden/>
          </w:rPr>
          <w:instrText xml:space="preserve"> PAGEREF _Toc222907829 \h </w:instrText>
        </w:r>
        <w:r w:rsidR="009A75D3">
          <w:rPr>
            <w:noProof/>
            <w:webHidden/>
          </w:rPr>
        </w:r>
        <w:r w:rsidR="009A75D3">
          <w:rPr>
            <w:noProof/>
            <w:webHidden/>
          </w:rPr>
          <w:fldChar w:fldCharType="separate"/>
        </w:r>
        <w:r w:rsidR="009A75D3">
          <w:rPr>
            <w:noProof/>
            <w:webHidden/>
          </w:rPr>
          <w:t>33</w:t>
        </w:r>
        <w:r w:rsidR="009A75D3">
          <w:rPr>
            <w:noProof/>
            <w:webHidden/>
          </w:rPr>
          <w:fldChar w:fldCharType="end"/>
        </w:r>
      </w:hyperlink>
    </w:p>
    <w:p w:rsidR="009A75D3" w:rsidRDefault="00B641CE" w14:paraId="3EADE8FC" w14:textId="00E2B9CC">
      <w:pPr>
        <w:pStyle w:val="TOC2"/>
        <w:rPr>
          <w:rFonts w:asciiTheme="minorHAnsi" w:hAnsiTheme="minorHAnsi" w:eastAsiaTheme="minorEastAsia" w:cstheme="minorBidi"/>
          <w:b w:val="0"/>
          <w:i w:val="0"/>
          <w:noProof/>
          <w:kern w:val="2"/>
          <w:lang w:val="en-GB" w:eastAsia="en-GB"/>
          <w14:ligatures w14:val="standardContextual"/>
        </w:rPr>
      </w:pPr>
      <w:hyperlink w:history="1" w:anchor="_Toc222907830">
        <w:r w:rsidRPr="00DA6EF2" w:rsidR="009A75D3">
          <w:rPr>
            <w:rStyle w:val="Hyperlink"/>
            <w:noProof/>
          </w:rPr>
          <w:t>5.5.</w:t>
        </w:r>
        <w:r w:rsidR="009A75D3">
          <w:rPr>
            <w:rFonts w:asciiTheme="minorHAnsi" w:hAnsiTheme="minorHAnsi" w:eastAsiaTheme="minorEastAsia" w:cstheme="minorBidi"/>
            <w:b w:val="0"/>
            <w:i w:val="0"/>
            <w:noProof/>
            <w:kern w:val="2"/>
            <w:lang w:val="en-GB" w:eastAsia="en-GB"/>
            <w14:ligatures w14:val="standardContextual"/>
          </w:rPr>
          <w:tab/>
        </w:r>
        <w:r w:rsidRPr="00DA6EF2" w:rsidR="009A75D3">
          <w:rPr>
            <w:rStyle w:val="Hyperlink"/>
            <w:noProof/>
          </w:rPr>
          <w:t>Location</w:t>
        </w:r>
        <w:r w:rsidR="009A75D3">
          <w:rPr>
            <w:noProof/>
            <w:webHidden/>
          </w:rPr>
          <w:tab/>
        </w:r>
        <w:r w:rsidR="009A75D3">
          <w:rPr>
            <w:noProof/>
            <w:webHidden/>
          </w:rPr>
          <w:fldChar w:fldCharType="begin"/>
        </w:r>
        <w:r w:rsidR="009A75D3">
          <w:rPr>
            <w:noProof/>
            <w:webHidden/>
          </w:rPr>
          <w:instrText xml:space="preserve"> PAGEREF _Toc222907830 \h </w:instrText>
        </w:r>
        <w:r w:rsidR="009A75D3">
          <w:rPr>
            <w:noProof/>
            <w:webHidden/>
          </w:rPr>
        </w:r>
        <w:r w:rsidR="009A75D3">
          <w:rPr>
            <w:noProof/>
            <w:webHidden/>
          </w:rPr>
          <w:fldChar w:fldCharType="separate"/>
        </w:r>
        <w:r w:rsidR="009A75D3">
          <w:rPr>
            <w:noProof/>
            <w:webHidden/>
          </w:rPr>
          <w:t>34</w:t>
        </w:r>
        <w:r w:rsidR="009A75D3">
          <w:rPr>
            <w:noProof/>
            <w:webHidden/>
          </w:rPr>
          <w:fldChar w:fldCharType="end"/>
        </w:r>
      </w:hyperlink>
    </w:p>
    <w:p w:rsidR="009A75D3" w:rsidRDefault="00B641CE" w14:paraId="30CFE7C9" w14:textId="7FDA335F">
      <w:pPr>
        <w:pStyle w:val="TOC2"/>
        <w:rPr>
          <w:rFonts w:asciiTheme="minorHAnsi" w:hAnsiTheme="minorHAnsi" w:eastAsiaTheme="minorEastAsia" w:cstheme="minorBidi"/>
          <w:b w:val="0"/>
          <w:i w:val="0"/>
          <w:noProof/>
          <w:kern w:val="2"/>
          <w:lang w:val="en-GB" w:eastAsia="en-GB"/>
          <w14:ligatures w14:val="standardContextual"/>
        </w:rPr>
      </w:pPr>
      <w:hyperlink w:history="1" w:anchor="_Toc222907831">
        <w:r w:rsidRPr="00DA6EF2" w:rsidR="009A75D3">
          <w:rPr>
            <w:rStyle w:val="Hyperlink"/>
            <w:noProof/>
          </w:rPr>
          <w:t>5.6.</w:t>
        </w:r>
        <w:r w:rsidR="009A75D3">
          <w:rPr>
            <w:rFonts w:asciiTheme="minorHAnsi" w:hAnsiTheme="minorHAnsi" w:eastAsiaTheme="minorEastAsia" w:cstheme="minorBidi"/>
            <w:b w:val="0"/>
            <w:i w:val="0"/>
            <w:noProof/>
            <w:kern w:val="2"/>
            <w:lang w:val="en-GB" w:eastAsia="en-GB"/>
            <w14:ligatures w14:val="standardContextual"/>
          </w:rPr>
          <w:tab/>
        </w:r>
        <w:r w:rsidRPr="00DA6EF2" w:rsidR="009A75D3">
          <w:rPr>
            <w:rStyle w:val="Hyperlink"/>
            <w:noProof/>
          </w:rPr>
          <w:t>Condition</w:t>
        </w:r>
        <w:r w:rsidR="009A75D3">
          <w:rPr>
            <w:noProof/>
            <w:webHidden/>
          </w:rPr>
          <w:tab/>
        </w:r>
        <w:r w:rsidR="009A75D3">
          <w:rPr>
            <w:noProof/>
            <w:webHidden/>
          </w:rPr>
          <w:fldChar w:fldCharType="begin"/>
        </w:r>
        <w:r w:rsidR="009A75D3">
          <w:rPr>
            <w:noProof/>
            <w:webHidden/>
          </w:rPr>
          <w:instrText xml:space="preserve"> PAGEREF _Toc222907831 \h </w:instrText>
        </w:r>
        <w:r w:rsidR="009A75D3">
          <w:rPr>
            <w:noProof/>
            <w:webHidden/>
          </w:rPr>
        </w:r>
        <w:r w:rsidR="009A75D3">
          <w:rPr>
            <w:noProof/>
            <w:webHidden/>
          </w:rPr>
          <w:fldChar w:fldCharType="separate"/>
        </w:r>
        <w:r w:rsidR="009A75D3">
          <w:rPr>
            <w:noProof/>
            <w:webHidden/>
          </w:rPr>
          <w:t>35</w:t>
        </w:r>
        <w:r w:rsidR="009A75D3">
          <w:rPr>
            <w:noProof/>
            <w:webHidden/>
          </w:rPr>
          <w:fldChar w:fldCharType="end"/>
        </w:r>
      </w:hyperlink>
    </w:p>
    <w:p w:rsidR="009A75D3" w:rsidRDefault="00B641CE" w14:paraId="32FBD480" w14:textId="0562AB8A">
      <w:pPr>
        <w:pStyle w:val="TOC2"/>
        <w:rPr>
          <w:rFonts w:asciiTheme="minorHAnsi" w:hAnsiTheme="minorHAnsi" w:eastAsiaTheme="minorEastAsia" w:cstheme="minorBidi"/>
          <w:b w:val="0"/>
          <w:i w:val="0"/>
          <w:noProof/>
          <w:kern w:val="2"/>
          <w:lang w:val="en-GB" w:eastAsia="en-GB"/>
          <w14:ligatures w14:val="standardContextual"/>
        </w:rPr>
      </w:pPr>
      <w:hyperlink w:history="1" w:anchor="_Toc222907832">
        <w:r w:rsidRPr="00DA6EF2" w:rsidR="009A75D3">
          <w:rPr>
            <w:rStyle w:val="Hyperlink"/>
            <w:noProof/>
          </w:rPr>
          <w:t>5.7.</w:t>
        </w:r>
        <w:r w:rsidR="009A75D3">
          <w:rPr>
            <w:rFonts w:asciiTheme="minorHAnsi" w:hAnsiTheme="minorHAnsi" w:eastAsiaTheme="minorEastAsia" w:cstheme="minorBidi"/>
            <w:b w:val="0"/>
            <w:i w:val="0"/>
            <w:noProof/>
            <w:kern w:val="2"/>
            <w:lang w:val="en-GB" w:eastAsia="en-GB"/>
            <w14:ligatures w14:val="standardContextual"/>
          </w:rPr>
          <w:tab/>
        </w:r>
        <w:r w:rsidRPr="00DA6EF2" w:rsidR="009A75D3">
          <w:rPr>
            <w:rStyle w:val="Hyperlink"/>
            <w:noProof/>
          </w:rPr>
          <w:t>Event</w:t>
        </w:r>
        <w:r w:rsidR="009A75D3">
          <w:rPr>
            <w:noProof/>
            <w:webHidden/>
          </w:rPr>
          <w:tab/>
        </w:r>
        <w:r w:rsidR="009A75D3">
          <w:rPr>
            <w:noProof/>
            <w:webHidden/>
          </w:rPr>
          <w:fldChar w:fldCharType="begin"/>
        </w:r>
        <w:r w:rsidR="009A75D3">
          <w:rPr>
            <w:noProof/>
            <w:webHidden/>
          </w:rPr>
          <w:instrText xml:space="preserve"> PAGEREF _Toc222907832 \h </w:instrText>
        </w:r>
        <w:r w:rsidR="009A75D3">
          <w:rPr>
            <w:noProof/>
            <w:webHidden/>
          </w:rPr>
        </w:r>
        <w:r w:rsidR="009A75D3">
          <w:rPr>
            <w:noProof/>
            <w:webHidden/>
          </w:rPr>
          <w:fldChar w:fldCharType="separate"/>
        </w:r>
        <w:r w:rsidR="009A75D3">
          <w:rPr>
            <w:noProof/>
            <w:webHidden/>
          </w:rPr>
          <w:t>36</w:t>
        </w:r>
        <w:r w:rsidR="009A75D3">
          <w:rPr>
            <w:noProof/>
            <w:webHidden/>
          </w:rPr>
          <w:fldChar w:fldCharType="end"/>
        </w:r>
      </w:hyperlink>
    </w:p>
    <w:p w:rsidR="009A75D3" w:rsidRDefault="00B641CE" w14:paraId="0213FB1C" w14:textId="1519530D">
      <w:pPr>
        <w:pStyle w:val="TOC2"/>
        <w:rPr>
          <w:rFonts w:asciiTheme="minorHAnsi" w:hAnsiTheme="minorHAnsi" w:eastAsiaTheme="minorEastAsia" w:cstheme="minorBidi"/>
          <w:b w:val="0"/>
          <w:i w:val="0"/>
          <w:noProof/>
          <w:kern w:val="2"/>
          <w:lang w:val="en-GB" w:eastAsia="en-GB"/>
          <w14:ligatures w14:val="standardContextual"/>
        </w:rPr>
      </w:pPr>
      <w:hyperlink w:history="1" w:anchor="_Toc222907833">
        <w:r w:rsidRPr="00DA6EF2" w:rsidR="009A75D3">
          <w:rPr>
            <w:rStyle w:val="Hyperlink"/>
            <w:noProof/>
          </w:rPr>
          <w:t>5.8.</w:t>
        </w:r>
        <w:r w:rsidR="009A75D3">
          <w:rPr>
            <w:rFonts w:asciiTheme="minorHAnsi" w:hAnsiTheme="minorHAnsi" w:eastAsiaTheme="minorEastAsia" w:cstheme="minorBidi"/>
            <w:b w:val="0"/>
            <w:i w:val="0"/>
            <w:noProof/>
            <w:kern w:val="2"/>
            <w:lang w:val="en-GB" w:eastAsia="en-GB"/>
            <w14:ligatures w14:val="standardContextual"/>
          </w:rPr>
          <w:tab/>
        </w:r>
        <w:r w:rsidRPr="00DA6EF2" w:rsidR="009A75D3">
          <w:rPr>
            <w:rStyle w:val="Hyperlink"/>
            <w:noProof/>
          </w:rPr>
          <w:t>Transaction</w:t>
        </w:r>
        <w:r w:rsidR="009A75D3">
          <w:rPr>
            <w:noProof/>
            <w:webHidden/>
          </w:rPr>
          <w:tab/>
        </w:r>
        <w:r w:rsidR="009A75D3">
          <w:rPr>
            <w:noProof/>
            <w:webHidden/>
          </w:rPr>
          <w:fldChar w:fldCharType="begin"/>
        </w:r>
        <w:r w:rsidR="009A75D3">
          <w:rPr>
            <w:noProof/>
            <w:webHidden/>
          </w:rPr>
          <w:instrText xml:space="preserve"> PAGEREF _Toc222907833 \h </w:instrText>
        </w:r>
        <w:r w:rsidR="009A75D3">
          <w:rPr>
            <w:noProof/>
            <w:webHidden/>
          </w:rPr>
        </w:r>
        <w:r w:rsidR="009A75D3">
          <w:rPr>
            <w:noProof/>
            <w:webHidden/>
          </w:rPr>
          <w:fldChar w:fldCharType="separate"/>
        </w:r>
        <w:r w:rsidR="009A75D3">
          <w:rPr>
            <w:noProof/>
            <w:webHidden/>
          </w:rPr>
          <w:t>37</w:t>
        </w:r>
        <w:r w:rsidR="009A75D3">
          <w:rPr>
            <w:noProof/>
            <w:webHidden/>
          </w:rPr>
          <w:fldChar w:fldCharType="end"/>
        </w:r>
      </w:hyperlink>
    </w:p>
    <w:p w:rsidR="009A75D3" w:rsidRDefault="00B641CE" w14:paraId="53951505" w14:textId="4C286FB7">
      <w:pPr>
        <w:pStyle w:val="TOC2"/>
        <w:rPr>
          <w:rFonts w:asciiTheme="minorHAnsi" w:hAnsiTheme="minorHAnsi" w:eastAsiaTheme="minorEastAsia" w:cstheme="minorBidi"/>
          <w:b w:val="0"/>
          <w:i w:val="0"/>
          <w:noProof/>
          <w:kern w:val="2"/>
          <w:lang w:val="en-GB" w:eastAsia="en-GB"/>
          <w14:ligatures w14:val="standardContextual"/>
        </w:rPr>
      </w:pPr>
      <w:hyperlink w:history="1" w:anchor="_Toc222907834">
        <w:r w:rsidRPr="00DA6EF2" w:rsidR="009A75D3">
          <w:rPr>
            <w:rStyle w:val="Hyperlink"/>
            <w:noProof/>
          </w:rPr>
          <w:t>5.9.</w:t>
        </w:r>
        <w:r w:rsidR="009A75D3">
          <w:rPr>
            <w:rFonts w:asciiTheme="minorHAnsi" w:hAnsiTheme="minorHAnsi" w:eastAsiaTheme="minorEastAsia" w:cstheme="minorBidi"/>
            <w:b w:val="0"/>
            <w:i w:val="0"/>
            <w:noProof/>
            <w:kern w:val="2"/>
            <w:lang w:val="en-GB" w:eastAsia="en-GB"/>
            <w14:ligatures w14:val="standardContextual"/>
          </w:rPr>
          <w:tab/>
        </w:r>
        <w:r w:rsidRPr="00DA6EF2" w:rsidR="009A75D3">
          <w:rPr>
            <w:rStyle w:val="Hyperlink"/>
            <w:noProof/>
          </w:rPr>
          <w:t>Arrangement</w:t>
        </w:r>
        <w:r w:rsidR="009A75D3">
          <w:rPr>
            <w:noProof/>
            <w:webHidden/>
          </w:rPr>
          <w:tab/>
        </w:r>
        <w:r w:rsidR="009A75D3">
          <w:rPr>
            <w:noProof/>
            <w:webHidden/>
          </w:rPr>
          <w:fldChar w:fldCharType="begin"/>
        </w:r>
        <w:r w:rsidR="009A75D3">
          <w:rPr>
            <w:noProof/>
            <w:webHidden/>
          </w:rPr>
          <w:instrText xml:space="preserve"> PAGEREF _Toc222907834 \h </w:instrText>
        </w:r>
        <w:r w:rsidR="009A75D3">
          <w:rPr>
            <w:noProof/>
            <w:webHidden/>
          </w:rPr>
        </w:r>
        <w:r w:rsidR="009A75D3">
          <w:rPr>
            <w:noProof/>
            <w:webHidden/>
          </w:rPr>
          <w:fldChar w:fldCharType="separate"/>
        </w:r>
        <w:r w:rsidR="009A75D3">
          <w:rPr>
            <w:noProof/>
            <w:webHidden/>
          </w:rPr>
          <w:t>37</w:t>
        </w:r>
        <w:r w:rsidR="009A75D3">
          <w:rPr>
            <w:noProof/>
            <w:webHidden/>
          </w:rPr>
          <w:fldChar w:fldCharType="end"/>
        </w:r>
      </w:hyperlink>
    </w:p>
    <w:p w:rsidR="009A75D3" w:rsidRDefault="00B641CE" w14:paraId="19545556" w14:textId="6C37D4C8">
      <w:pPr>
        <w:pStyle w:val="TOC2"/>
        <w:rPr>
          <w:rFonts w:asciiTheme="minorHAnsi" w:hAnsiTheme="minorHAnsi" w:eastAsiaTheme="minorEastAsia" w:cstheme="minorBidi"/>
          <w:b w:val="0"/>
          <w:i w:val="0"/>
          <w:noProof/>
          <w:kern w:val="2"/>
          <w:lang w:val="en-GB" w:eastAsia="en-GB"/>
          <w14:ligatures w14:val="standardContextual"/>
        </w:rPr>
      </w:pPr>
      <w:hyperlink w:history="1" w:anchor="_Toc222907835">
        <w:r w:rsidRPr="00DA6EF2" w:rsidR="009A75D3">
          <w:rPr>
            <w:rStyle w:val="Hyperlink"/>
            <w:noProof/>
          </w:rPr>
          <w:t>5.10.</w:t>
        </w:r>
        <w:r w:rsidR="009A75D3">
          <w:rPr>
            <w:rFonts w:asciiTheme="minorHAnsi" w:hAnsiTheme="minorHAnsi" w:eastAsiaTheme="minorEastAsia" w:cstheme="minorBidi"/>
            <w:b w:val="0"/>
            <w:i w:val="0"/>
            <w:noProof/>
            <w:kern w:val="2"/>
            <w:lang w:val="en-GB" w:eastAsia="en-GB"/>
            <w14:ligatures w14:val="standardContextual"/>
          </w:rPr>
          <w:tab/>
        </w:r>
        <w:r w:rsidRPr="00DA6EF2" w:rsidR="009A75D3">
          <w:rPr>
            <w:rStyle w:val="Hyperlink"/>
            <w:noProof/>
          </w:rPr>
          <w:t>Business Activity</w:t>
        </w:r>
        <w:r w:rsidR="009A75D3">
          <w:rPr>
            <w:noProof/>
            <w:webHidden/>
          </w:rPr>
          <w:tab/>
        </w:r>
        <w:r w:rsidR="009A75D3">
          <w:rPr>
            <w:noProof/>
            <w:webHidden/>
          </w:rPr>
          <w:fldChar w:fldCharType="begin"/>
        </w:r>
        <w:r w:rsidR="009A75D3">
          <w:rPr>
            <w:noProof/>
            <w:webHidden/>
          </w:rPr>
          <w:instrText xml:space="preserve"> PAGEREF _Toc222907835 \h </w:instrText>
        </w:r>
        <w:r w:rsidR="009A75D3">
          <w:rPr>
            <w:noProof/>
            <w:webHidden/>
          </w:rPr>
        </w:r>
        <w:r w:rsidR="009A75D3">
          <w:rPr>
            <w:noProof/>
            <w:webHidden/>
          </w:rPr>
          <w:fldChar w:fldCharType="separate"/>
        </w:r>
        <w:r w:rsidR="009A75D3">
          <w:rPr>
            <w:noProof/>
            <w:webHidden/>
          </w:rPr>
          <w:t>38</w:t>
        </w:r>
        <w:r w:rsidR="009A75D3">
          <w:rPr>
            <w:noProof/>
            <w:webHidden/>
          </w:rPr>
          <w:fldChar w:fldCharType="end"/>
        </w:r>
      </w:hyperlink>
    </w:p>
    <w:p w:rsidR="009A75D3" w:rsidRDefault="00B641CE" w14:paraId="535A79AA" w14:textId="35F355AB">
      <w:pPr>
        <w:pStyle w:val="TOC2"/>
        <w:rPr>
          <w:rFonts w:asciiTheme="minorHAnsi" w:hAnsiTheme="minorHAnsi" w:eastAsiaTheme="minorEastAsia" w:cstheme="minorBidi"/>
          <w:b w:val="0"/>
          <w:i w:val="0"/>
          <w:noProof/>
          <w:kern w:val="2"/>
          <w:lang w:val="en-GB" w:eastAsia="en-GB"/>
          <w14:ligatures w14:val="standardContextual"/>
        </w:rPr>
      </w:pPr>
      <w:hyperlink w:history="1" w:anchor="_Toc222907836">
        <w:r w:rsidRPr="00DA6EF2" w:rsidR="009A75D3">
          <w:rPr>
            <w:rStyle w:val="Hyperlink"/>
            <w:noProof/>
          </w:rPr>
          <w:t>5.11.</w:t>
        </w:r>
        <w:r w:rsidR="009A75D3">
          <w:rPr>
            <w:rFonts w:asciiTheme="minorHAnsi" w:hAnsiTheme="minorHAnsi" w:eastAsiaTheme="minorEastAsia" w:cstheme="minorBidi"/>
            <w:b w:val="0"/>
            <w:i w:val="0"/>
            <w:noProof/>
            <w:kern w:val="2"/>
            <w:lang w:val="en-GB" w:eastAsia="en-GB"/>
            <w14:ligatures w14:val="standardContextual"/>
          </w:rPr>
          <w:tab/>
        </w:r>
        <w:r w:rsidRPr="00DA6EF2" w:rsidR="009A75D3">
          <w:rPr>
            <w:rStyle w:val="Hyperlink"/>
            <w:noProof/>
          </w:rPr>
          <w:t>Property</w:t>
        </w:r>
        <w:r w:rsidR="009A75D3">
          <w:rPr>
            <w:noProof/>
            <w:webHidden/>
          </w:rPr>
          <w:tab/>
        </w:r>
        <w:r w:rsidR="009A75D3">
          <w:rPr>
            <w:noProof/>
            <w:webHidden/>
          </w:rPr>
          <w:fldChar w:fldCharType="begin"/>
        </w:r>
        <w:r w:rsidR="009A75D3">
          <w:rPr>
            <w:noProof/>
            <w:webHidden/>
          </w:rPr>
          <w:instrText xml:space="preserve"> PAGEREF _Toc222907836 \h </w:instrText>
        </w:r>
        <w:r w:rsidR="009A75D3">
          <w:rPr>
            <w:noProof/>
            <w:webHidden/>
          </w:rPr>
        </w:r>
        <w:r w:rsidR="009A75D3">
          <w:rPr>
            <w:noProof/>
            <w:webHidden/>
          </w:rPr>
          <w:fldChar w:fldCharType="separate"/>
        </w:r>
        <w:r w:rsidR="009A75D3">
          <w:rPr>
            <w:noProof/>
            <w:webHidden/>
          </w:rPr>
          <w:t>39</w:t>
        </w:r>
        <w:r w:rsidR="009A75D3">
          <w:rPr>
            <w:noProof/>
            <w:webHidden/>
          </w:rPr>
          <w:fldChar w:fldCharType="end"/>
        </w:r>
      </w:hyperlink>
    </w:p>
    <w:p w:rsidR="009A75D3" w:rsidRDefault="00B641CE" w14:paraId="50FA5C27" w14:textId="1BEA75CA">
      <w:pPr>
        <w:pStyle w:val="TOC2"/>
        <w:rPr>
          <w:rFonts w:asciiTheme="minorHAnsi" w:hAnsiTheme="minorHAnsi" w:eastAsiaTheme="minorEastAsia" w:cstheme="minorBidi"/>
          <w:b w:val="0"/>
          <w:i w:val="0"/>
          <w:noProof/>
          <w:kern w:val="2"/>
          <w:lang w:val="en-GB" w:eastAsia="en-GB"/>
          <w14:ligatures w14:val="standardContextual"/>
        </w:rPr>
      </w:pPr>
      <w:hyperlink w:history="1" w:anchor="_Toc222907837">
        <w:r w:rsidRPr="00DA6EF2" w:rsidR="009A75D3">
          <w:rPr>
            <w:rStyle w:val="Hyperlink"/>
            <w:noProof/>
          </w:rPr>
          <w:t>5.12.</w:t>
        </w:r>
        <w:r w:rsidR="009A75D3">
          <w:rPr>
            <w:rFonts w:asciiTheme="minorHAnsi" w:hAnsiTheme="minorHAnsi" w:eastAsiaTheme="minorEastAsia" w:cstheme="minorBidi"/>
            <w:b w:val="0"/>
            <w:i w:val="0"/>
            <w:noProof/>
            <w:kern w:val="2"/>
            <w:lang w:val="en-GB" w:eastAsia="en-GB"/>
            <w14:ligatures w14:val="standardContextual"/>
          </w:rPr>
          <w:tab/>
        </w:r>
        <w:r w:rsidRPr="00DA6EF2" w:rsidR="009A75D3">
          <w:rPr>
            <w:rStyle w:val="Hyperlink"/>
            <w:noProof/>
          </w:rPr>
          <w:t>Product</w:t>
        </w:r>
        <w:r w:rsidR="009A75D3">
          <w:rPr>
            <w:noProof/>
            <w:webHidden/>
          </w:rPr>
          <w:tab/>
        </w:r>
        <w:r w:rsidR="009A75D3">
          <w:rPr>
            <w:noProof/>
            <w:webHidden/>
          </w:rPr>
          <w:fldChar w:fldCharType="begin"/>
        </w:r>
        <w:r w:rsidR="009A75D3">
          <w:rPr>
            <w:noProof/>
            <w:webHidden/>
          </w:rPr>
          <w:instrText xml:space="preserve"> PAGEREF _Toc222907837 \h </w:instrText>
        </w:r>
        <w:r w:rsidR="009A75D3">
          <w:rPr>
            <w:noProof/>
            <w:webHidden/>
          </w:rPr>
        </w:r>
        <w:r w:rsidR="009A75D3">
          <w:rPr>
            <w:noProof/>
            <w:webHidden/>
          </w:rPr>
          <w:fldChar w:fldCharType="separate"/>
        </w:r>
        <w:r w:rsidR="009A75D3">
          <w:rPr>
            <w:noProof/>
            <w:webHidden/>
          </w:rPr>
          <w:t>40</w:t>
        </w:r>
        <w:r w:rsidR="009A75D3">
          <w:rPr>
            <w:noProof/>
            <w:webHidden/>
          </w:rPr>
          <w:fldChar w:fldCharType="end"/>
        </w:r>
      </w:hyperlink>
    </w:p>
    <w:p w:rsidR="009A75D3" w:rsidRDefault="00B641CE" w14:paraId="2FAE2580" w14:textId="2CC2740C">
      <w:pPr>
        <w:pStyle w:val="TOC2"/>
        <w:rPr>
          <w:rFonts w:asciiTheme="minorHAnsi" w:hAnsiTheme="minorHAnsi" w:eastAsiaTheme="minorEastAsia" w:cstheme="minorBidi"/>
          <w:b w:val="0"/>
          <w:i w:val="0"/>
          <w:noProof/>
          <w:kern w:val="2"/>
          <w:lang w:val="en-GB" w:eastAsia="en-GB"/>
          <w14:ligatures w14:val="standardContextual"/>
        </w:rPr>
      </w:pPr>
      <w:hyperlink w:history="1" w:anchor="_Toc222907838">
        <w:r w:rsidRPr="00DA6EF2" w:rsidR="009A75D3">
          <w:rPr>
            <w:rStyle w:val="Hyperlink"/>
            <w:noProof/>
          </w:rPr>
          <w:t>5.13.</w:t>
        </w:r>
        <w:r w:rsidR="009A75D3">
          <w:rPr>
            <w:rFonts w:asciiTheme="minorHAnsi" w:hAnsiTheme="minorHAnsi" w:eastAsiaTheme="minorEastAsia" w:cstheme="minorBidi"/>
            <w:b w:val="0"/>
            <w:i w:val="0"/>
            <w:noProof/>
            <w:kern w:val="2"/>
            <w:lang w:val="en-GB" w:eastAsia="en-GB"/>
            <w14:ligatures w14:val="standardContextual"/>
          </w:rPr>
          <w:tab/>
        </w:r>
        <w:r w:rsidRPr="00DA6EF2" w:rsidR="009A75D3">
          <w:rPr>
            <w:rStyle w:val="Hyperlink"/>
            <w:noProof/>
          </w:rPr>
          <w:t>Accounting</w:t>
        </w:r>
        <w:r w:rsidR="009A75D3">
          <w:rPr>
            <w:noProof/>
            <w:webHidden/>
          </w:rPr>
          <w:tab/>
        </w:r>
        <w:r w:rsidR="009A75D3">
          <w:rPr>
            <w:noProof/>
            <w:webHidden/>
          </w:rPr>
          <w:fldChar w:fldCharType="begin"/>
        </w:r>
        <w:r w:rsidR="009A75D3">
          <w:rPr>
            <w:noProof/>
            <w:webHidden/>
          </w:rPr>
          <w:instrText xml:space="preserve"> PAGEREF _Toc222907838 \h </w:instrText>
        </w:r>
        <w:r w:rsidR="009A75D3">
          <w:rPr>
            <w:noProof/>
            <w:webHidden/>
          </w:rPr>
        </w:r>
        <w:r w:rsidR="009A75D3">
          <w:rPr>
            <w:noProof/>
            <w:webHidden/>
          </w:rPr>
          <w:fldChar w:fldCharType="separate"/>
        </w:r>
        <w:r w:rsidR="009A75D3">
          <w:rPr>
            <w:noProof/>
            <w:webHidden/>
          </w:rPr>
          <w:t>41</w:t>
        </w:r>
        <w:r w:rsidR="009A75D3">
          <w:rPr>
            <w:noProof/>
            <w:webHidden/>
          </w:rPr>
          <w:fldChar w:fldCharType="end"/>
        </w:r>
      </w:hyperlink>
    </w:p>
    <w:p w:rsidR="009A75D3" w:rsidRDefault="00B641CE" w14:paraId="46E17777" w14:textId="5A538F9B">
      <w:pPr>
        <w:pStyle w:val="TOC2"/>
        <w:rPr>
          <w:rFonts w:asciiTheme="minorHAnsi" w:hAnsiTheme="minorHAnsi" w:eastAsiaTheme="minorEastAsia" w:cstheme="minorBidi"/>
          <w:b w:val="0"/>
          <w:i w:val="0"/>
          <w:noProof/>
          <w:kern w:val="2"/>
          <w:lang w:val="en-GB" w:eastAsia="en-GB"/>
          <w14:ligatures w14:val="standardContextual"/>
        </w:rPr>
      </w:pPr>
      <w:hyperlink w:history="1" w:anchor="_Toc222907839">
        <w:r w:rsidRPr="00DA6EF2" w:rsidR="009A75D3">
          <w:rPr>
            <w:rStyle w:val="Hyperlink"/>
            <w:noProof/>
          </w:rPr>
          <w:t>5.14.</w:t>
        </w:r>
        <w:r w:rsidR="009A75D3">
          <w:rPr>
            <w:rFonts w:asciiTheme="minorHAnsi" w:hAnsiTheme="minorHAnsi" w:eastAsiaTheme="minorEastAsia" w:cstheme="minorBidi"/>
            <w:b w:val="0"/>
            <w:i w:val="0"/>
            <w:noProof/>
            <w:kern w:val="2"/>
            <w:lang w:val="en-GB" w:eastAsia="en-GB"/>
            <w14:ligatures w14:val="standardContextual"/>
          </w:rPr>
          <w:tab/>
        </w:r>
        <w:r w:rsidRPr="00DA6EF2" w:rsidR="009A75D3">
          <w:rPr>
            <w:rStyle w:val="Hyperlink"/>
            <w:noProof/>
          </w:rPr>
          <w:t>Summary</w:t>
        </w:r>
        <w:r w:rsidR="009A75D3">
          <w:rPr>
            <w:noProof/>
            <w:webHidden/>
          </w:rPr>
          <w:tab/>
        </w:r>
        <w:r w:rsidR="009A75D3">
          <w:rPr>
            <w:noProof/>
            <w:webHidden/>
          </w:rPr>
          <w:fldChar w:fldCharType="begin"/>
        </w:r>
        <w:r w:rsidR="009A75D3">
          <w:rPr>
            <w:noProof/>
            <w:webHidden/>
          </w:rPr>
          <w:instrText xml:space="preserve"> PAGEREF _Toc222907839 \h </w:instrText>
        </w:r>
        <w:r w:rsidR="009A75D3">
          <w:rPr>
            <w:noProof/>
            <w:webHidden/>
          </w:rPr>
        </w:r>
        <w:r w:rsidR="009A75D3">
          <w:rPr>
            <w:noProof/>
            <w:webHidden/>
          </w:rPr>
          <w:fldChar w:fldCharType="separate"/>
        </w:r>
        <w:r w:rsidR="009A75D3">
          <w:rPr>
            <w:noProof/>
            <w:webHidden/>
          </w:rPr>
          <w:t>42</w:t>
        </w:r>
        <w:r w:rsidR="009A75D3">
          <w:rPr>
            <w:noProof/>
            <w:webHidden/>
          </w:rPr>
          <w:fldChar w:fldCharType="end"/>
        </w:r>
      </w:hyperlink>
    </w:p>
    <w:p w:rsidR="001B1E32" w:rsidRDefault="00022DBD" w14:paraId="3152FD97" w14:textId="52B0F382">
      <w:pPr>
        <w:pStyle w:val="cNormal"/>
        <w:spacing w:line="360" w:lineRule="auto"/>
        <w:ind w:right="-46"/>
      </w:pPr>
      <w:r>
        <w:fldChar w:fldCharType="end"/>
      </w:r>
    </w:p>
    <w:p w:rsidR="001B1E32" w:rsidRDefault="00022DBD" w14:paraId="57D76677" w14:textId="77777777">
      <w:pPr>
        <w:pStyle w:val="cheading1"/>
        <w:numPr>
          <w:ilvl w:val="0"/>
          <w:numId w:val="17"/>
        </w:numPr>
        <w:tabs>
          <w:tab w:val="left" w:pos="540"/>
        </w:tabs>
        <w:spacing w:line="360" w:lineRule="auto"/>
      </w:pPr>
      <w:bookmarkStart w:name="_Toc250011853" w:id="43"/>
      <w:bookmarkStart w:name="_Toc282589378" w:id="44"/>
      <w:bookmarkStart w:name="_Toc281406568" w:id="45"/>
      <w:r>
        <w:br w:type="page"/>
      </w:r>
      <w:bookmarkStart w:name="_Ref458107041" w:id="46"/>
      <w:bookmarkStart w:name="_Toc310357493" w:id="47"/>
      <w:bookmarkStart w:name="_Ref458107062" w:id="48"/>
      <w:bookmarkStart w:name="_Ref458107048" w:id="49"/>
      <w:bookmarkStart w:name="_Ref458107035" w:id="50"/>
      <w:bookmarkStart w:name="_Ref458107057" w:id="51"/>
      <w:bookmarkStart w:name="_Toc222907799" w:id="52"/>
      <w:r>
        <w:t>GIỚI THIỆU</w:t>
      </w:r>
      <w:bookmarkEnd w:id="43"/>
      <w:bookmarkEnd w:id="44"/>
      <w:bookmarkEnd w:id="45"/>
      <w:bookmarkEnd w:id="46"/>
      <w:bookmarkEnd w:id="47"/>
      <w:bookmarkEnd w:id="48"/>
      <w:bookmarkEnd w:id="49"/>
      <w:bookmarkEnd w:id="50"/>
      <w:bookmarkEnd w:id="51"/>
      <w:bookmarkEnd w:id="52"/>
    </w:p>
    <w:p w:rsidR="001B1E32" w:rsidP="31E6E002" w:rsidRDefault="00022DBD" w14:paraId="7D82D08C" w14:textId="77777777">
      <w:pPr>
        <w:pStyle w:val="cheading2"/>
        <w:numPr>
          <w:ilvl w:val="1"/>
          <w:numId w:val="23"/>
        </w:numPr>
        <w:tabs>
          <w:tab w:val="left" w:pos="540"/>
        </w:tabs>
        <w:ind w:left="450" w:hanging="450"/>
        <w:rPr>
          <w:lang w:val="en-GB"/>
        </w:rPr>
      </w:pPr>
      <w:bookmarkStart w:name="_Toc250011854" w:id="53"/>
      <w:bookmarkStart w:name="_Toc281406569" w:id="54"/>
      <w:bookmarkStart w:name="_Toc311223155" w:id="55"/>
      <w:bookmarkStart w:name="_Toc282589379" w:id="56"/>
      <w:bookmarkStart w:name="_Toc310357494" w:id="57"/>
      <w:bookmarkStart w:name="_Toc222907800" w:id="58"/>
      <w:r w:rsidRPr="31E6E002" w:rsidR="15415741">
        <w:rPr>
          <w:lang w:val="en-GB"/>
        </w:rPr>
        <w:t>Mục</w:t>
      </w:r>
      <w:r w:rsidRPr="31E6E002" w:rsidR="15415741">
        <w:rPr>
          <w:lang w:val="en-GB"/>
        </w:rPr>
        <w:t xml:space="preserve"> </w:t>
      </w:r>
      <w:r w:rsidRPr="31E6E002" w:rsidR="15415741">
        <w:rPr>
          <w:lang w:val="en-GB"/>
        </w:rPr>
        <w:t>đích</w:t>
      </w:r>
      <w:bookmarkEnd w:id="53"/>
      <w:r w:rsidRPr="31E6E002" w:rsidR="15415741">
        <w:rPr>
          <w:lang w:val="en-GB"/>
        </w:rPr>
        <w:t xml:space="preserve"> </w:t>
      </w:r>
      <w:r w:rsidRPr="31E6E002" w:rsidR="15415741">
        <w:rPr>
          <w:lang w:val="en-GB"/>
        </w:rPr>
        <w:t>tài</w:t>
      </w:r>
      <w:r w:rsidRPr="31E6E002" w:rsidR="15415741">
        <w:rPr>
          <w:lang w:val="en-GB"/>
        </w:rPr>
        <w:t xml:space="preserve"> </w:t>
      </w:r>
      <w:r w:rsidRPr="31E6E002" w:rsidR="15415741">
        <w:rPr>
          <w:lang w:val="en-GB"/>
        </w:rPr>
        <w:t>liệu</w:t>
      </w:r>
      <w:bookmarkEnd w:id="54"/>
      <w:bookmarkEnd w:id="55"/>
      <w:bookmarkEnd w:id="56"/>
      <w:bookmarkEnd w:id="57"/>
      <w:bookmarkEnd w:id="58"/>
    </w:p>
    <w:p w:rsidR="001B1E32" w:rsidRDefault="00022DBD" w14:paraId="1E878B97" w14:textId="714B7278">
      <w:pPr>
        <w:pStyle w:val="cGDD1"/>
        <w:spacing w:line="360" w:lineRule="auto"/>
      </w:pPr>
      <w:r>
        <w:t>Tài liệu này miêu tả</w:t>
      </w:r>
      <w:r w:rsidR="00EE0EF7">
        <w:t xml:space="preserve"> nguyên lý</w:t>
      </w:r>
      <w:r>
        <w:t xml:space="preserve"> thiết kế</w:t>
      </w:r>
      <w:r w:rsidR="00EE0EF7">
        <w:t xml:space="preserve"> CSDL cho hệ thống </w:t>
      </w:r>
      <w:r w:rsidR="004C619B">
        <w:t>Enterprise Data Platform (EDP)</w:t>
      </w:r>
      <w:r w:rsidR="00EE0EF7">
        <w:t xml:space="preserve"> và áp dụng thiết kế</w:t>
      </w:r>
      <w:r>
        <w:t xml:space="preserve"> chi tiết CSDL </w:t>
      </w:r>
      <w:r w:rsidR="00EE0EF7">
        <w:t>trong phạm vi dự án</w:t>
      </w:r>
      <w:r>
        <w:t>.</w:t>
      </w:r>
    </w:p>
    <w:p w:rsidR="001B1E32" w:rsidP="31E6E002" w:rsidRDefault="00022DBD" w14:paraId="5102D5BA" w14:textId="77777777">
      <w:pPr>
        <w:pStyle w:val="cheading2"/>
        <w:numPr>
          <w:ilvl w:val="1"/>
          <w:numId w:val="23"/>
        </w:numPr>
        <w:tabs>
          <w:tab w:val="left" w:pos="540"/>
        </w:tabs>
        <w:ind w:left="450" w:hanging="450"/>
        <w:rPr>
          <w:lang w:val="en-GB"/>
        </w:rPr>
      </w:pPr>
      <w:bookmarkStart w:name="_Toc310357495" w:id="59"/>
      <w:bookmarkStart w:name="_Toc281406570" w:id="60"/>
      <w:bookmarkStart w:name="_Toc282589380" w:id="61"/>
      <w:bookmarkStart w:name="_Toc311223156" w:id="62"/>
      <w:bookmarkStart w:name="_Toc222907801" w:id="63"/>
      <w:r w:rsidRPr="31E6E002" w:rsidR="15415741">
        <w:rPr>
          <w:lang w:val="en-GB"/>
        </w:rPr>
        <w:t xml:space="preserve">Phạm vi </w:t>
      </w:r>
      <w:r w:rsidRPr="31E6E002" w:rsidR="15415741">
        <w:rPr>
          <w:lang w:val="en-GB"/>
        </w:rPr>
        <w:t>tài</w:t>
      </w:r>
      <w:r w:rsidRPr="31E6E002" w:rsidR="15415741">
        <w:rPr>
          <w:lang w:val="en-GB"/>
        </w:rPr>
        <w:t xml:space="preserve"> </w:t>
      </w:r>
      <w:r w:rsidRPr="31E6E002" w:rsidR="15415741">
        <w:rPr>
          <w:lang w:val="en-GB"/>
        </w:rPr>
        <w:t>liệu</w:t>
      </w:r>
      <w:bookmarkEnd w:id="59"/>
      <w:bookmarkEnd w:id="60"/>
      <w:bookmarkEnd w:id="61"/>
      <w:bookmarkEnd w:id="62"/>
      <w:bookmarkEnd w:id="63"/>
    </w:p>
    <w:p w:rsidR="001B1E32" w:rsidRDefault="00022DBD" w14:paraId="74CE3169" w14:textId="793976A8">
      <w:pPr>
        <w:pStyle w:val="cGDD1"/>
        <w:spacing w:line="360" w:lineRule="auto"/>
      </w:pPr>
      <w:r>
        <w:t>Tài liệu bao gồm</w:t>
      </w:r>
      <w:r w:rsidR="00EE0EF7">
        <w:t>:</w:t>
      </w:r>
    </w:p>
    <w:p w:rsidR="00EE0EF7" w:rsidP="006D4EBE" w:rsidRDefault="00EE0EF7" w14:paraId="4A4C1C1B" w14:textId="77777777">
      <w:pPr>
        <w:pStyle w:val="cGDD1"/>
        <w:numPr>
          <w:ilvl w:val="0"/>
          <w:numId w:val="24"/>
        </w:numPr>
      </w:pPr>
      <w:r>
        <w:t>Trình bày mô hình tổng quát tổ chức dữ liệu và nguyên lý thiết kế cho từng tầng</w:t>
      </w:r>
    </w:p>
    <w:p w:rsidR="001B1E32" w:rsidP="006D4EBE" w:rsidRDefault="00EE0EF7" w14:paraId="254A781E" w14:textId="09F21E50">
      <w:pPr>
        <w:pStyle w:val="cGDD1"/>
        <w:numPr>
          <w:ilvl w:val="0"/>
          <w:numId w:val="24"/>
        </w:numPr>
      </w:pPr>
      <w:r>
        <w:t>Áp dụng thiết kế CSDL chi t</w:t>
      </w:r>
      <w:r w:rsidR="00D36FF3">
        <w:t xml:space="preserve">iết cho </w:t>
      </w:r>
      <w:r w:rsidR="00F43D76">
        <w:t>theo phạm vi</w:t>
      </w:r>
      <w:r w:rsidR="00D36FF3">
        <w:t xml:space="preserve"> dự án</w:t>
      </w:r>
    </w:p>
    <w:p w:rsidR="001B1E32" w:rsidP="31E6E002" w:rsidRDefault="00022DBD" w14:paraId="47E7D5C5" w14:textId="77777777">
      <w:pPr>
        <w:pStyle w:val="cheading2"/>
        <w:numPr>
          <w:ilvl w:val="1"/>
          <w:numId w:val="23"/>
        </w:numPr>
        <w:tabs>
          <w:tab w:val="left" w:pos="540"/>
        </w:tabs>
        <w:ind w:left="450" w:hanging="450"/>
        <w:rPr>
          <w:lang w:val="en-GB"/>
        </w:rPr>
      </w:pPr>
      <w:bookmarkStart w:name="_Toc250011855" w:id="64"/>
      <w:bookmarkStart w:name="_Toc223937259" w:id="65"/>
      <w:bookmarkStart w:name="_Toc215651239" w:id="66"/>
      <w:bookmarkStart w:name="_Toc216181288" w:id="67"/>
      <w:bookmarkStart w:name="_Toc311223157" w:id="68"/>
      <w:bookmarkStart w:name="_Toc281406571" w:id="69"/>
      <w:bookmarkStart w:name="_Toc310357496" w:id="70"/>
      <w:bookmarkStart w:name="_Toc282589381" w:id="71"/>
      <w:bookmarkStart w:name="_Toc222907802" w:id="72"/>
      <w:r w:rsidRPr="31E6E002" w:rsidR="15415741">
        <w:rPr>
          <w:lang w:val="en-GB"/>
        </w:rPr>
        <w:t>Khái</w:t>
      </w:r>
      <w:r w:rsidRPr="31E6E002" w:rsidR="15415741">
        <w:rPr>
          <w:lang w:val="en-GB"/>
        </w:rPr>
        <w:t xml:space="preserve"> </w:t>
      </w:r>
      <w:r w:rsidRPr="31E6E002" w:rsidR="15415741">
        <w:rPr>
          <w:lang w:val="en-GB"/>
        </w:rPr>
        <w:t>niệm</w:t>
      </w:r>
      <w:r w:rsidRPr="31E6E002" w:rsidR="15415741">
        <w:rPr>
          <w:lang w:val="en-GB"/>
        </w:rPr>
        <w:t xml:space="preserve">, </w:t>
      </w:r>
      <w:r w:rsidRPr="31E6E002" w:rsidR="15415741">
        <w:rPr>
          <w:lang w:val="en-GB"/>
        </w:rPr>
        <w:t>thuật</w:t>
      </w:r>
      <w:r w:rsidRPr="31E6E002" w:rsidR="15415741">
        <w:rPr>
          <w:lang w:val="en-GB"/>
        </w:rPr>
        <w:t xml:space="preserve"> </w:t>
      </w:r>
      <w:r w:rsidRPr="31E6E002" w:rsidR="15415741">
        <w:rPr>
          <w:lang w:val="en-GB"/>
        </w:rPr>
        <w:t>ngữ</w:t>
      </w:r>
      <w:bookmarkEnd w:id="64"/>
      <w:bookmarkEnd w:id="65"/>
      <w:bookmarkEnd w:id="66"/>
      <w:bookmarkEnd w:id="67"/>
      <w:r w:rsidRPr="31E6E002" w:rsidR="15415741">
        <w:rPr>
          <w:lang w:val="en-GB"/>
        </w:rPr>
        <w:t xml:space="preserve">, </w:t>
      </w:r>
      <w:r w:rsidRPr="31E6E002" w:rsidR="15415741">
        <w:rPr>
          <w:lang w:val="en-GB"/>
        </w:rPr>
        <w:t>các</w:t>
      </w:r>
      <w:r w:rsidRPr="31E6E002" w:rsidR="15415741">
        <w:rPr>
          <w:lang w:val="en-GB"/>
        </w:rPr>
        <w:t xml:space="preserve"> </w:t>
      </w:r>
      <w:r w:rsidRPr="31E6E002" w:rsidR="15415741">
        <w:rPr>
          <w:lang w:val="en-GB"/>
        </w:rPr>
        <w:t>từ</w:t>
      </w:r>
      <w:r w:rsidRPr="31E6E002" w:rsidR="15415741">
        <w:rPr>
          <w:lang w:val="en-GB"/>
        </w:rPr>
        <w:t xml:space="preserve"> </w:t>
      </w:r>
      <w:r w:rsidRPr="31E6E002" w:rsidR="15415741">
        <w:rPr>
          <w:lang w:val="en-GB"/>
        </w:rPr>
        <w:t>viết</w:t>
      </w:r>
      <w:r w:rsidRPr="31E6E002" w:rsidR="15415741">
        <w:rPr>
          <w:lang w:val="en-GB"/>
        </w:rPr>
        <w:t xml:space="preserve"> </w:t>
      </w:r>
      <w:r w:rsidRPr="31E6E002" w:rsidR="15415741">
        <w:rPr>
          <w:lang w:val="en-GB"/>
        </w:rPr>
        <w:t>tắt</w:t>
      </w:r>
      <w:bookmarkEnd w:id="68"/>
      <w:bookmarkEnd w:id="69"/>
      <w:bookmarkEnd w:id="70"/>
      <w:bookmarkEnd w:id="71"/>
      <w:bookmarkEnd w:id="72"/>
    </w:p>
    <w:tbl>
      <w:tblPr>
        <w:tblW w:w="9108" w:type="dxa"/>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988"/>
        <w:gridCol w:w="6120"/>
      </w:tblGrid>
      <w:tr w:rsidR="001B1E32" w:rsidTr="31E6E002" w14:paraId="0E79334A" w14:textId="77777777">
        <w:trPr>
          <w:jc w:val="center"/>
        </w:trPr>
        <w:tc>
          <w:tcPr>
            <w:tcW w:w="2988" w:type="dxa"/>
            <w:shd w:val="clear" w:color="auto" w:fill="70AD47" w:themeFill="accent6"/>
            <w:tcMar/>
            <w:vAlign w:val="center"/>
          </w:tcPr>
          <w:p w:rsidR="001B1E32" w:rsidP="31E6E002" w:rsidRDefault="00022DBD" w14:paraId="2400CD98" w14:textId="77777777">
            <w:pPr>
              <w:pStyle w:val="cTableNor"/>
              <w:spacing w:line="360" w:lineRule="auto"/>
              <w:jc w:val="center"/>
              <w:rPr>
                <w:sz w:val="22"/>
                <w:szCs w:val="22"/>
                <w:lang w:val="en-US"/>
              </w:rPr>
            </w:pPr>
            <w:r w:rsidRPr="31E6E002" w:rsidR="15415741">
              <w:rPr>
                <w:sz w:val="22"/>
                <w:szCs w:val="22"/>
                <w:lang w:val="en-US"/>
              </w:rPr>
              <w:t>Từ</w:t>
            </w:r>
            <w:r w:rsidRPr="31E6E002" w:rsidR="15415741">
              <w:rPr>
                <w:sz w:val="22"/>
                <w:szCs w:val="22"/>
                <w:lang w:val="en-US"/>
              </w:rPr>
              <w:t xml:space="preserve"> </w:t>
            </w:r>
            <w:r w:rsidRPr="31E6E002" w:rsidR="15415741">
              <w:rPr>
                <w:sz w:val="22"/>
                <w:szCs w:val="22"/>
                <w:lang w:val="en-US"/>
              </w:rPr>
              <w:t>viết</w:t>
            </w:r>
            <w:r w:rsidRPr="31E6E002" w:rsidR="15415741">
              <w:rPr>
                <w:sz w:val="22"/>
                <w:szCs w:val="22"/>
                <w:lang w:val="en-US"/>
              </w:rPr>
              <w:t xml:space="preserve"> </w:t>
            </w:r>
            <w:r w:rsidRPr="31E6E002" w:rsidR="15415741">
              <w:rPr>
                <w:sz w:val="22"/>
                <w:szCs w:val="22"/>
                <w:lang w:val="en-US"/>
              </w:rPr>
              <w:t>tắt</w:t>
            </w:r>
          </w:p>
        </w:tc>
        <w:tc>
          <w:tcPr>
            <w:tcW w:w="6120" w:type="dxa"/>
            <w:shd w:val="clear" w:color="auto" w:fill="70AD47" w:themeFill="accent6"/>
            <w:tcMar/>
            <w:vAlign w:val="center"/>
          </w:tcPr>
          <w:p w:rsidR="001B1E32" w:rsidP="31E6E002" w:rsidRDefault="00022DBD" w14:paraId="4DDC10B1" w14:textId="77777777">
            <w:pPr>
              <w:pStyle w:val="cTableNor"/>
              <w:spacing w:line="360" w:lineRule="auto"/>
              <w:jc w:val="center"/>
              <w:rPr>
                <w:sz w:val="22"/>
                <w:szCs w:val="22"/>
                <w:lang w:val="en-US"/>
              </w:rPr>
            </w:pPr>
            <w:r w:rsidRPr="31E6E002" w:rsidR="15415741">
              <w:rPr>
                <w:sz w:val="22"/>
                <w:szCs w:val="22"/>
                <w:lang w:val="en-US"/>
              </w:rPr>
              <w:t>Từ</w:t>
            </w:r>
            <w:r w:rsidRPr="31E6E002" w:rsidR="15415741">
              <w:rPr>
                <w:sz w:val="22"/>
                <w:szCs w:val="22"/>
                <w:lang w:val="en-US"/>
              </w:rPr>
              <w:t xml:space="preserve"> </w:t>
            </w:r>
            <w:r w:rsidRPr="31E6E002" w:rsidR="15415741">
              <w:rPr>
                <w:sz w:val="22"/>
                <w:szCs w:val="22"/>
                <w:lang w:val="en-US"/>
              </w:rPr>
              <w:t>viết</w:t>
            </w:r>
            <w:r w:rsidRPr="31E6E002" w:rsidR="15415741">
              <w:rPr>
                <w:sz w:val="22"/>
                <w:szCs w:val="22"/>
                <w:lang w:val="en-US"/>
              </w:rPr>
              <w:t xml:space="preserve"> </w:t>
            </w:r>
            <w:r w:rsidRPr="31E6E002" w:rsidR="15415741">
              <w:rPr>
                <w:sz w:val="22"/>
                <w:szCs w:val="22"/>
                <w:lang w:val="en-US"/>
              </w:rPr>
              <w:t>đầy</w:t>
            </w:r>
            <w:r w:rsidRPr="31E6E002" w:rsidR="15415741">
              <w:rPr>
                <w:sz w:val="22"/>
                <w:szCs w:val="22"/>
                <w:lang w:val="en-US"/>
              </w:rPr>
              <w:t xml:space="preserve"> </w:t>
            </w:r>
            <w:r w:rsidRPr="31E6E002" w:rsidR="15415741">
              <w:rPr>
                <w:sz w:val="22"/>
                <w:szCs w:val="22"/>
                <w:lang w:val="en-US"/>
              </w:rPr>
              <w:t>đủ</w:t>
            </w:r>
          </w:p>
        </w:tc>
      </w:tr>
      <w:tr w:rsidR="001B1E32" w:rsidTr="31E6E002" w14:paraId="345874D2" w14:textId="77777777">
        <w:trPr>
          <w:jc w:val="center"/>
        </w:trPr>
        <w:tc>
          <w:tcPr>
            <w:tcW w:w="2988" w:type="dxa"/>
            <w:tcMar/>
            <w:vAlign w:val="center"/>
          </w:tcPr>
          <w:p w:rsidR="001B1E32" w:rsidRDefault="00094B9E" w14:paraId="5AB16151" w14:textId="4C5EF36B">
            <w:pPr>
              <w:pStyle w:val="cTableNor"/>
              <w:spacing w:line="360" w:lineRule="auto"/>
              <w:jc w:val="left"/>
              <w:rPr>
                <w:sz w:val="22"/>
              </w:rPr>
            </w:pPr>
            <w:r>
              <w:rPr>
                <w:sz w:val="22"/>
              </w:rPr>
              <w:t>VIB</w:t>
            </w:r>
          </w:p>
        </w:tc>
        <w:tc>
          <w:tcPr>
            <w:tcW w:w="6120" w:type="dxa"/>
            <w:tcMar/>
            <w:vAlign w:val="center"/>
          </w:tcPr>
          <w:p w:rsidR="001B1E32" w:rsidP="31E6E002" w:rsidRDefault="00094B9E" w14:paraId="61EF4C8C" w14:textId="40441262">
            <w:pPr>
              <w:pStyle w:val="cTableNor"/>
              <w:spacing w:line="360" w:lineRule="auto"/>
              <w:jc w:val="left"/>
              <w:rPr>
                <w:sz w:val="22"/>
                <w:szCs w:val="22"/>
                <w:lang w:val="en-US"/>
              </w:rPr>
            </w:pPr>
            <w:r w:rsidRPr="31E6E002" w:rsidR="575E3265">
              <w:rPr>
                <w:sz w:val="22"/>
                <w:szCs w:val="22"/>
                <w:lang w:val="en-US"/>
              </w:rPr>
              <w:t xml:space="preserve">Ngân </w:t>
            </w:r>
            <w:r w:rsidRPr="31E6E002" w:rsidR="575E3265">
              <w:rPr>
                <w:sz w:val="22"/>
                <w:szCs w:val="22"/>
                <w:lang w:val="en-US"/>
              </w:rPr>
              <w:t>hàng</w:t>
            </w:r>
            <w:r w:rsidRPr="31E6E002" w:rsidR="575E3265">
              <w:rPr>
                <w:sz w:val="22"/>
                <w:szCs w:val="22"/>
                <w:lang w:val="en-US"/>
              </w:rPr>
              <w:t xml:space="preserve"> Quốc </w:t>
            </w:r>
            <w:r w:rsidRPr="31E6E002" w:rsidR="575E3265">
              <w:rPr>
                <w:sz w:val="22"/>
                <w:szCs w:val="22"/>
                <w:lang w:val="en-US"/>
              </w:rPr>
              <w:t>tế</w:t>
            </w:r>
            <w:r w:rsidRPr="31E6E002" w:rsidR="575E3265">
              <w:rPr>
                <w:sz w:val="22"/>
                <w:szCs w:val="22"/>
                <w:lang w:val="en-US"/>
              </w:rPr>
              <w:t xml:space="preserve"> VIB</w:t>
            </w:r>
          </w:p>
        </w:tc>
      </w:tr>
      <w:tr w:rsidR="001B1E32" w:rsidTr="31E6E002" w14:paraId="70E1823F" w14:textId="77777777">
        <w:trPr>
          <w:jc w:val="center"/>
        </w:trPr>
        <w:tc>
          <w:tcPr>
            <w:tcW w:w="2988" w:type="dxa"/>
            <w:tcMar/>
            <w:vAlign w:val="center"/>
          </w:tcPr>
          <w:p w:rsidR="001B1E32" w:rsidRDefault="00022DBD" w14:paraId="40866D96" w14:textId="77777777">
            <w:pPr>
              <w:pStyle w:val="cTableNor"/>
              <w:spacing w:line="360" w:lineRule="auto"/>
              <w:jc w:val="left"/>
              <w:rPr>
                <w:sz w:val="22"/>
              </w:rPr>
            </w:pPr>
            <w:r>
              <w:rPr>
                <w:sz w:val="22"/>
              </w:rPr>
              <w:t>FSS</w:t>
            </w:r>
          </w:p>
        </w:tc>
        <w:tc>
          <w:tcPr>
            <w:tcW w:w="6120" w:type="dxa"/>
            <w:tcMar/>
            <w:vAlign w:val="center"/>
          </w:tcPr>
          <w:p w:rsidR="001B1E32" w:rsidP="31E6E002" w:rsidRDefault="00022DBD" w14:paraId="0026F068" w14:textId="77777777">
            <w:pPr>
              <w:pStyle w:val="cTableNor"/>
              <w:spacing w:line="360" w:lineRule="auto"/>
              <w:jc w:val="left"/>
              <w:rPr>
                <w:sz w:val="22"/>
                <w:szCs w:val="22"/>
                <w:lang w:val="en-US"/>
              </w:rPr>
            </w:pPr>
            <w:r w:rsidRPr="31E6E002" w:rsidR="15415741">
              <w:rPr>
                <w:sz w:val="22"/>
                <w:szCs w:val="22"/>
                <w:lang w:val="en-US"/>
              </w:rPr>
              <w:t xml:space="preserve">Công ty </w:t>
            </w:r>
            <w:r w:rsidRPr="31E6E002" w:rsidR="15415741">
              <w:rPr>
                <w:sz w:val="22"/>
                <w:szCs w:val="22"/>
                <w:lang w:val="en-US"/>
              </w:rPr>
              <w:t>Giải</w:t>
            </w:r>
            <w:r w:rsidRPr="31E6E002" w:rsidR="15415741">
              <w:rPr>
                <w:sz w:val="22"/>
                <w:szCs w:val="22"/>
                <w:lang w:val="en-US"/>
              </w:rPr>
              <w:t xml:space="preserve"> </w:t>
            </w:r>
            <w:r w:rsidRPr="31E6E002" w:rsidR="15415741">
              <w:rPr>
                <w:sz w:val="22"/>
                <w:szCs w:val="22"/>
                <w:lang w:val="en-US"/>
              </w:rPr>
              <w:t>pháp</w:t>
            </w:r>
            <w:r w:rsidRPr="31E6E002" w:rsidR="15415741">
              <w:rPr>
                <w:sz w:val="22"/>
                <w:szCs w:val="22"/>
                <w:lang w:val="en-US"/>
              </w:rPr>
              <w:t xml:space="preserve"> </w:t>
            </w:r>
            <w:r w:rsidRPr="31E6E002" w:rsidR="15415741">
              <w:rPr>
                <w:sz w:val="22"/>
                <w:szCs w:val="22"/>
                <w:lang w:val="en-US"/>
              </w:rPr>
              <w:t>phần</w:t>
            </w:r>
            <w:r w:rsidRPr="31E6E002" w:rsidR="15415741">
              <w:rPr>
                <w:sz w:val="22"/>
                <w:szCs w:val="22"/>
                <w:lang w:val="en-US"/>
              </w:rPr>
              <w:t xml:space="preserve"> </w:t>
            </w:r>
            <w:r w:rsidRPr="31E6E002" w:rsidR="15415741">
              <w:rPr>
                <w:sz w:val="22"/>
                <w:szCs w:val="22"/>
                <w:lang w:val="en-US"/>
              </w:rPr>
              <w:t>mềm</w:t>
            </w:r>
            <w:r w:rsidRPr="31E6E002" w:rsidR="15415741">
              <w:rPr>
                <w:sz w:val="22"/>
                <w:szCs w:val="22"/>
                <w:lang w:val="en-US"/>
              </w:rPr>
              <w:t xml:space="preserve"> Tài </w:t>
            </w:r>
            <w:r w:rsidRPr="31E6E002" w:rsidR="15415741">
              <w:rPr>
                <w:sz w:val="22"/>
                <w:szCs w:val="22"/>
                <w:lang w:val="en-US"/>
              </w:rPr>
              <w:t>chính</w:t>
            </w:r>
          </w:p>
        </w:tc>
      </w:tr>
      <w:tr w:rsidR="001B1E32" w:rsidTr="31E6E002" w14:paraId="48A3A964" w14:textId="77777777">
        <w:trPr>
          <w:jc w:val="center"/>
        </w:trPr>
        <w:tc>
          <w:tcPr>
            <w:tcW w:w="2988" w:type="dxa"/>
            <w:tcMar/>
            <w:vAlign w:val="center"/>
          </w:tcPr>
          <w:p w:rsidR="001B1E32" w:rsidRDefault="00022DBD" w14:paraId="164E9B22" w14:textId="77777777">
            <w:pPr>
              <w:pStyle w:val="cTableNor"/>
              <w:spacing w:line="360" w:lineRule="auto"/>
              <w:jc w:val="left"/>
              <w:rPr>
                <w:sz w:val="22"/>
              </w:rPr>
            </w:pPr>
            <w:r>
              <w:rPr>
                <w:sz w:val="22"/>
              </w:rPr>
              <w:t>CSDL</w:t>
            </w:r>
          </w:p>
        </w:tc>
        <w:tc>
          <w:tcPr>
            <w:tcW w:w="6120" w:type="dxa"/>
            <w:tcMar/>
            <w:vAlign w:val="center"/>
          </w:tcPr>
          <w:p w:rsidR="001B1E32" w:rsidP="31E6E002" w:rsidRDefault="00022DBD" w14:paraId="60A22CF5" w14:textId="77777777">
            <w:pPr>
              <w:pStyle w:val="cTableNor"/>
              <w:spacing w:line="360" w:lineRule="auto"/>
              <w:jc w:val="left"/>
              <w:rPr>
                <w:sz w:val="22"/>
                <w:szCs w:val="22"/>
                <w:lang w:val="en-GB"/>
              </w:rPr>
            </w:pPr>
            <w:r w:rsidRPr="31E6E002" w:rsidR="15415741">
              <w:rPr>
                <w:sz w:val="22"/>
                <w:szCs w:val="22"/>
                <w:lang w:val="en-GB"/>
              </w:rPr>
              <w:t>Cơ</w:t>
            </w:r>
            <w:r w:rsidRPr="31E6E002" w:rsidR="15415741">
              <w:rPr>
                <w:sz w:val="22"/>
                <w:szCs w:val="22"/>
                <w:lang w:val="en-GB"/>
              </w:rPr>
              <w:t xml:space="preserve"> </w:t>
            </w:r>
            <w:r w:rsidRPr="31E6E002" w:rsidR="15415741">
              <w:rPr>
                <w:sz w:val="22"/>
                <w:szCs w:val="22"/>
                <w:lang w:val="en-GB"/>
              </w:rPr>
              <w:t>sở</w:t>
            </w:r>
            <w:r w:rsidRPr="31E6E002" w:rsidR="15415741">
              <w:rPr>
                <w:sz w:val="22"/>
                <w:szCs w:val="22"/>
                <w:lang w:val="en-GB"/>
              </w:rPr>
              <w:t xml:space="preserve"> </w:t>
            </w:r>
            <w:r w:rsidRPr="31E6E002" w:rsidR="15415741">
              <w:rPr>
                <w:sz w:val="22"/>
                <w:szCs w:val="22"/>
                <w:lang w:val="en-GB"/>
              </w:rPr>
              <w:t>dữ</w:t>
            </w:r>
            <w:r w:rsidRPr="31E6E002" w:rsidR="15415741">
              <w:rPr>
                <w:sz w:val="22"/>
                <w:szCs w:val="22"/>
                <w:lang w:val="en-GB"/>
              </w:rPr>
              <w:t xml:space="preserve"> </w:t>
            </w:r>
            <w:r w:rsidRPr="31E6E002" w:rsidR="15415741">
              <w:rPr>
                <w:sz w:val="22"/>
                <w:szCs w:val="22"/>
                <w:lang w:val="en-GB"/>
              </w:rPr>
              <w:t>liệu</w:t>
            </w:r>
          </w:p>
        </w:tc>
      </w:tr>
    </w:tbl>
    <w:p w:rsidR="001B1E32" w:rsidRDefault="00022DBD" w14:paraId="0225BED5" w14:textId="77777777">
      <w:pPr>
        <w:pStyle w:val="cGDD1"/>
        <w:spacing w:line="360" w:lineRule="auto"/>
        <w:jc w:val="left"/>
      </w:pPr>
      <w:r>
        <w:br w:type="page"/>
      </w:r>
    </w:p>
    <w:p w:rsidR="001B1E32" w:rsidRDefault="00022DBD" w14:paraId="7D16993D" w14:textId="1C1E268D">
      <w:pPr>
        <w:pStyle w:val="cheading1"/>
        <w:numPr>
          <w:ilvl w:val="0"/>
          <w:numId w:val="17"/>
        </w:numPr>
        <w:tabs>
          <w:tab w:val="left" w:pos="540"/>
        </w:tabs>
        <w:spacing w:line="360" w:lineRule="auto"/>
      </w:pPr>
      <w:bookmarkStart w:name="_Toc222907803" w:id="73"/>
      <w:r>
        <w:t>MÔ HÌNH DỮ LIỆU</w:t>
      </w:r>
      <w:r w:rsidR="00EE0EF7">
        <w:t xml:space="preserve"> TỔNG QUAN</w:t>
      </w:r>
      <w:bookmarkEnd w:id="73"/>
    </w:p>
    <w:p w:rsidR="00B92661" w:rsidP="31E6E002" w:rsidRDefault="004F42C2" w14:paraId="6DF1B470" w14:textId="2CF481EA">
      <w:pPr>
        <w:pStyle w:val="cheading2"/>
        <w:numPr>
          <w:ilvl w:val="1"/>
          <w:numId w:val="23"/>
        </w:numPr>
        <w:tabs>
          <w:tab w:val="left" w:pos="540"/>
        </w:tabs>
        <w:ind w:left="450" w:hanging="450"/>
        <w:rPr>
          <w:lang w:val="en-GB"/>
        </w:rPr>
      </w:pPr>
      <w:bookmarkStart w:name="_Toc222907804" w:id="74"/>
      <w:r w:rsidRPr="31E6E002" w:rsidR="477A22B9">
        <w:rPr>
          <w:lang w:val="en-GB"/>
        </w:rPr>
        <w:t>Mô</w:t>
      </w:r>
      <w:r w:rsidRPr="31E6E002" w:rsidR="477A22B9">
        <w:rPr>
          <w:lang w:val="en-GB"/>
        </w:rPr>
        <w:t xml:space="preserve"> </w:t>
      </w:r>
      <w:r w:rsidRPr="31E6E002" w:rsidR="477A22B9">
        <w:rPr>
          <w:lang w:val="en-GB"/>
        </w:rPr>
        <w:t>hình</w:t>
      </w:r>
      <w:r w:rsidRPr="31E6E002" w:rsidR="4D7D62B2">
        <w:rPr>
          <w:lang w:val="en-GB"/>
        </w:rPr>
        <w:t xml:space="preserve"> </w:t>
      </w:r>
      <w:r w:rsidRPr="31E6E002" w:rsidR="4D7D62B2">
        <w:rPr>
          <w:lang w:val="en-GB"/>
        </w:rPr>
        <w:t>phân</w:t>
      </w:r>
      <w:r w:rsidRPr="31E6E002" w:rsidR="4D7D62B2">
        <w:rPr>
          <w:lang w:val="en-GB"/>
        </w:rPr>
        <w:t xml:space="preserve"> </w:t>
      </w:r>
      <w:r w:rsidRPr="31E6E002" w:rsidR="4D7D62B2">
        <w:rPr>
          <w:lang w:val="en-GB"/>
        </w:rPr>
        <w:t>tầng</w:t>
      </w:r>
      <w:r w:rsidRPr="31E6E002" w:rsidR="4D7D62B2">
        <w:rPr>
          <w:lang w:val="en-GB"/>
        </w:rPr>
        <w:t xml:space="preserve"> </w:t>
      </w:r>
      <w:r w:rsidRPr="31E6E002" w:rsidR="4D7D62B2">
        <w:rPr>
          <w:lang w:val="en-GB"/>
        </w:rPr>
        <w:t>dữ</w:t>
      </w:r>
      <w:r w:rsidRPr="31E6E002" w:rsidR="4D7D62B2">
        <w:rPr>
          <w:lang w:val="en-GB"/>
        </w:rPr>
        <w:t xml:space="preserve"> </w:t>
      </w:r>
      <w:r w:rsidRPr="31E6E002" w:rsidR="4D7D62B2">
        <w:rPr>
          <w:lang w:val="en-GB"/>
        </w:rPr>
        <w:t>liệu</w:t>
      </w:r>
      <w:bookmarkEnd w:id="74"/>
    </w:p>
    <w:p w:rsidR="00700CE2" w:rsidP="009808C5" w:rsidRDefault="00700CE2" w14:paraId="5D36F183" w14:textId="77777777">
      <w:pPr>
        <w:pStyle w:val="cGDD1"/>
        <w:spacing w:line="360" w:lineRule="auto"/>
      </w:pPr>
      <w:r>
        <w:t>Nguyên lý t</w:t>
      </w:r>
      <w:r w:rsidRPr="009808C5">
        <w:t>ổ</w:t>
      </w:r>
      <w:r>
        <w:t xml:space="preserve"> ch</w:t>
      </w:r>
      <w:r w:rsidRPr="009808C5">
        <w:t>ứ</w:t>
      </w:r>
      <w:r>
        <w:t>c c</w:t>
      </w:r>
      <w:r w:rsidRPr="009808C5">
        <w:t>á</w:t>
      </w:r>
      <w:r>
        <w:t>c t</w:t>
      </w:r>
      <w:r w:rsidRPr="009808C5">
        <w:t>ầ</w:t>
      </w:r>
      <w:r>
        <w:t>ng d</w:t>
      </w:r>
      <w:r w:rsidRPr="009808C5">
        <w:t>ữ</w:t>
      </w:r>
      <w:r>
        <w:t xml:space="preserve"> li</w:t>
      </w:r>
      <w:r w:rsidRPr="009808C5">
        <w:t>ệ</w:t>
      </w:r>
      <w:r>
        <w:t>u nh</w:t>
      </w:r>
      <w:r w:rsidRPr="009808C5">
        <w:t>ư</w:t>
      </w:r>
      <w:r>
        <w:t xml:space="preserve"> sau:</w:t>
      </w:r>
    </w:p>
    <w:p w:rsidR="00B92661" w:rsidP="00700CE2" w:rsidRDefault="00207083" w14:paraId="1D6BCD89" w14:textId="55A3105F">
      <w:r w:rsidRPr="00207083">
        <w:rPr>
          <w:noProof/>
        </w:rPr>
        <w:drawing>
          <wp:inline distT="0" distB="0" distL="0" distR="0" wp14:anchorId="6BB7E7FF" wp14:editId="147F0A4E">
            <wp:extent cx="5760085" cy="2903220"/>
            <wp:effectExtent l="0" t="0" r="0" b="0"/>
            <wp:docPr id="89335201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52010" name="Picture 1" descr="A screenshot of a computer screen&#10;&#10;AI-generated content may be incorrect."/>
                    <pic:cNvPicPr/>
                  </pic:nvPicPr>
                  <pic:blipFill>
                    <a:blip r:embed="rId11"/>
                    <a:stretch>
                      <a:fillRect/>
                    </a:stretch>
                  </pic:blipFill>
                  <pic:spPr>
                    <a:xfrm>
                      <a:off x="0" y="0"/>
                      <a:ext cx="5760085" cy="2903220"/>
                    </a:xfrm>
                    <a:prstGeom prst="rect">
                      <a:avLst/>
                    </a:prstGeom>
                  </pic:spPr>
                </pic:pic>
              </a:graphicData>
            </a:graphic>
          </wp:inline>
        </w:drawing>
      </w:r>
    </w:p>
    <w:p w:rsidR="00E64E37" w:rsidP="00700CE2" w:rsidRDefault="00E64E37" w14:paraId="258F5F4D" w14:textId="12D8AD13">
      <w:r>
        <w:t xml:space="preserve">Kiến </w:t>
      </w:r>
      <w:r w:rsidR="00332D57">
        <w:t>trúc này được thiết kế hướng theo kiến trúc Medal</w:t>
      </w:r>
      <w:r w:rsidR="005F51B5">
        <w:t>l</w:t>
      </w:r>
      <w:r w:rsidR="00332D57">
        <w:t>i</w:t>
      </w:r>
      <w:r w:rsidR="005F51B5">
        <w:t xml:space="preserve">on Architecture, tham khảo ở link sau: </w:t>
      </w:r>
      <w:r w:rsidRPr="00ED048A" w:rsidR="00ED048A">
        <w:t xml:space="preserve">Data Brick </w:t>
      </w:r>
      <w:hyperlink w:history="1" r:id="rId12">
        <w:r w:rsidRPr="00ED048A" w:rsidR="00ED048A">
          <w:rPr>
            <w:rStyle w:val="Hyperlink"/>
          </w:rPr>
          <w:t>What is a Medallion Architecture</w:t>
        </w:r>
      </w:hyperlink>
      <w:r w:rsidR="00ED048A">
        <w:t>.</w:t>
      </w:r>
    </w:p>
    <w:p w:rsidR="00B92661" w:rsidP="00B92661" w:rsidRDefault="00B92661" w14:paraId="12A54B51" w14:textId="08241D56">
      <w:pPr>
        <w:pStyle w:val="cheading2"/>
        <w:numPr>
          <w:ilvl w:val="1"/>
          <w:numId w:val="23"/>
        </w:numPr>
        <w:tabs>
          <w:tab w:val="left" w:pos="540"/>
        </w:tabs>
        <w:ind w:left="450" w:hanging="450"/>
        <w:rPr/>
      </w:pPr>
      <w:bookmarkStart w:name="_Toc184314991" w:id="75"/>
      <w:bookmarkStart w:name="_Toc222907805" w:id="76"/>
      <w:r w:rsidRPr="31E6E002" w:rsidR="4D7D62B2">
        <w:rPr>
          <w:lang w:val="en-GB"/>
        </w:rPr>
        <w:t>Mô</w:t>
      </w:r>
      <w:r w:rsidRPr="31E6E002" w:rsidR="4D7D62B2">
        <w:rPr>
          <w:lang w:val="en-GB"/>
        </w:rPr>
        <w:t xml:space="preserve"> </w:t>
      </w:r>
      <w:r w:rsidRPr="31E6E002" w:rsidR="4D7D62B2">
        <w:rPr>
          <w:lang w:val="en-GB"/>
        </w:rPr>
        <w:t>hình</w:t>
      </w:r>
      <w:r w:rsidRPr="31E6E002" w:rsidR="4D7D62B2">
        <w:rPr>
          <w:lang w:val="en-GB"/>
        </w:rPr>
        <w:t xml:space="preserve"> </w:t>
      </w:r>
      <w:r w:rsidRPr="31E6E002" w:rsidR="4D7D62B2">
        <w:rPr>
          <w:lang w:val="en-GB"/>
        </w:rPr>
        <w:t>tổ</w:t>
      </w:r>
      <w:r w:rsidRPr="31E6E002" w:rsidR="4D7D62B2">
        <w:rPr>
          <w:lang w:val="en-GB"/>
        </w:rPr>
        <w:t xml:space="preserve"> </w:t>
      </w:r>
      <w:r w:rsidRPr="31E6E002" w:rsidR="4D7D62B2">
        <w:rPr>
          <w:lang w:val="en-GB"/>
        </w:rPr>
        <w:t>chức</w:t>
      </w:r>
      <w:r w:rsidRPr="31E6E002" w:rsidR="4D7D62B2">
        <w:rPr>
          <w:lang w:val="en-GB"/>
        </w:rPr>
        <w:t xml:space="preserve"> </w:t>
      </w:r>
      <w:r w:rsidRPr="31E6E002" w:rsidR="4D7D62B2">
        <w:rPr>
          <w:lang w:val="en-GB"/>
        </w:rPr>
        <w:t>dữ</w:t>
      </w:r>
      <w:r w:rsidRPr="31E6E002" w:rsidR="4D7D62B2">
        <w:rPr>
          <w:lang w:val="en-GB"/>
        </w:rPr>
        <w:t xml:space="preserve"> </w:t>
      </w:r>
      <w:r w:rsidRPr="31E6E002" w:rsidR="4D7D62B2">
        <w:rPr>
          <w:lang w:val="en-GB"/>
        </w:rPr>
        <w:t>liệu</w:t>
      </w:r>
      <w:bookmarkEnd w:id="75"/>
      <w:r w:rsidRPr="31E6E002" w:rsidR="5F4F2FFE">
        <w:rPr>
          <w:lang w:val="en-GB"/>
        </w:rPr>
        <w:t xml:space="preserve"> </w:t>
      </w:r>
      <w:r w:rsidRPr="31E6E002" w:rsidR="5F4F2FFE">
        <w:rPr>
          <w:lang w:val="en-GB"/>
        </w:rPr>
        <w:t>trên</w:t>
      </w:r>
      <w:r w:rsidRPr="31E6E002" w:rsidR="5F4F2FFE">
        <w:rPr>
          <w:lang w:val="en-GB"/>
        </w:rPr>
        <w:t xml:space="preserve"> </w:t>
      </w:r>
      <w:r w:rsidRPr="31E6E002" w:rsidR="5C67B4DE">
        <w:rPr>
          <w:lang w:val="en-GB"/>
        </w:rPr>
        <w:t>Standardized</w:t>
      </w:r>
      <w:r w:rsidRPr="31E6E002" w:rsidR="5F4F2FFE">
        <w:rPr>
          <w:lang w:val="en-GB"/>
        </w:rPr>
        <w:t xml:space="preserve"> (S3)</w:t>
      </w:r>
      <w:bookmarkEnd w:id="76"/>
    </w:p>
    <w:p w:rsidRPr="008F4F67" w:rsidR="00B52775" w:rsidP="00B52775" w:rsidRDefault="00B52775" w14:paraId="52E7635B" w14:textId="77777777">
      <w:pPr>
        <w:pStyle w:val="cGDD1"/>
        <w:tabs>
          <w:tab w:val="clear" w:pos="720"/>
        </w:tabs>
        <w:spacing w:line="360" w:lineRule="auto"/>
        <w:rPr>
          <w:b/>
          <w:bCs/>
          <w:u w:val="single"/>
        </w:rPr>
      </w:pPr>
      <w:r>
        <w:rPr>
          <w:b/>
          <w:bCs/>
          <w:u w:val="single"/>
        </w:rPr>
        <w:t>Đề xuất</w:t>
      </w:r>
      <w:r w:rsidRPr="008F4F67">
        <w:rPr>
          <w:b/>
          <w:bCs/>
          <w:u w:val="single"/>
        </w:rPr>
        <w:t xml:space="preserve"> xây dựng tổ chức dữ liệu như sau:</w:t>
      </w:r>
    </w:p>
    <w:p w:rsidRPr="0075289B" w:rsidR="00B52775" w:rsidP="00B52775" w:rsidRDefault="00B52775" w14:paraId="11DB6BA9" w14:textId="19FC9615">
      <w:pPr>
        <w:pStyle w:val="cGDD1"/>
        <w:numPr>
          <w:ilvl w:val="0"/>
          <w:numId w:val="18"/>
        </w:numPr>
        <w:rPr>
          <w:b/>
          <w:bCs/>
        </w:rPr>
      </w:pPr>
      <w:r w:rsidRPr="0075289B">
        <w:rPr>
          <w:b/>
          <w:bCs/>
        </w:rPr>
        <w:t>Xây dựng có chuẩn hóa:</w:t>
      </w:r>
    </w:p>
    <w:p w:rsidRPr="00811E06" w:rsidR="00B52775" w:rsidP="00B52775" w:rsidRDefault="00B52775" w14:paraId="29BDDE74" w14:textId="02B598C5">
      <w:pPr>
        <w:pStyle w:val="cGDD1"/>
        <w:numPr>
          <w:ilvl w:val="1"/>
          <w:numId w:val="18"/>
        </w:numPr>
        <w:tabs>
          <w:tab w:val="num" w:pos="1620"/>
        </w:tabs>
      </w:pPr>
      <w:r w:rsidRPr="00D45E05">
        <w:rPr>
          <w:lang w:val="vi-VN"/>
        </w:rPr>
        <w:t xml:space="preserve">Mô hình hóa dữ liệu </w:t>
      </w:r>
      <w:r w:rsidR="00811E06">
        <w:rPr>
          <w:lang w:val="en-US"/>
        </w:rPr>
        <w:t xml:space="preserve">được thiết kế </w:t>
      </w:r>
      <w:r w:rsidRPr="00D45E05">
        <w:rPr>
          <w:lang w:val="vi-VN"/>
        </w:rPr>
        <w:t>độc lập với hệ thống, ứng dụng</w:t>
      </w:r>
      <w:r w:rsidR="00EE4340">
        <w:rPr>
          <w:lang w:val="en-US"/>
        </w:rPr>
        <w:t xml:space="preserve"> nguồn</w:t>
      </w:r>
      <w:r w:rsidR="00811E06">
        <w:rPr>
          <w:lang w:val="en-US"/>
        </w:rPr>
        <w:t>.</w:t>
      </w:r>
    </w:p>
    <w:p w:rsidRPr="00D45E05" w:rsidR="00811E06" w:rsidP="00B52775" w:rsidRDefault="00811E06" w14:paraId="4A5F0456" w14:textId="0AF3C8B1">
      <w:pPr>
        <w:pStyle w:val="cGDD1"/>
        <w:numPr>
          <w:ilvl w:val="1"/>
          <w:numId w:val="18"/>
        </w:numPr>
        <w:tabs>
          <w:tab w:val="num" w:pos="1620"/>
        </w:tabs>
      </w:pPr>
      <w:r>
        <w:rPr>
          <w:lang w:val="en-US"/>
        </w:rPr>
        <w:t>Phương pháp thiết kế dựa theo Nine Data Concept và kinh nghiệm triển khai.</w:t>
      </w:r>
    </w:p>
    <w:p w:rsidR="00B92661" w:rsidP="00B52775" w:rsidRDefault="00811E06" w14:paraId="04EACE02" w14:textId="6E7246E3">
      <w:pPr>
        <w:pStyle w:val="cGDD1"/>
        <w:numPr>
          <w:ilvl w:val="1"/>
          <w:numId w:val="18"/>
        </w:numPr>
        <w:tabs>
          <w:tab w:val="num" w:pos="1620"/>
        </w:tabs>
        <w:rPr>
          <w:lang w:val="en-US"/>
        </w:rPr>
      </w:pPr>
      <w:r>
        <w:rPr>
          <w:lang w:val="en-US"/>
        </w:rPr>
        <w:t>Đ</w:t>
      </w:r>
      <w:r w:rsidR="005A4580">
        <w:rPr>
          <w:lang w:val="en-US"/>
        </w:rPr>
        <w:t>ị</w:t>
      </w:r>
      <w:r>
        <w:rPr>
          <w:lang w:val="en-US"/>
        </w:rPr>
        <w:t>nh nghĩa</w:t>
      </w:r>
      <w:r w:rsidRPr="00D45E05" w:rsidR="00B52775">
        <w:rPr>
          <w:lang w:val="vi-VN"/>
        </w:rPr>
        <w:t xml:space="preserve"> các thuật ngữ</w:t>
      </w:r>
      <w:r>
        <w:rPr>
          <w:lang w:val="en-US"/>
        </w:rPr>
        <w:t xml:space="preserve"> (business term)</w:t>
      </w:r>
      <w:r w:rsidRPr="00D45E05" w:rsidR="00B52775">
        <w:rPr>
          <w:lang w:val="vi-VN"/>
        </w:rPr>
        <w:t xml:space="preserve"> chung để mô tả </w:t>
      </w:r>
      <w:r w:rsidR="002D08B8">
        <w:rPr>
          <w:lang w:val="en-US"/>
        </w:rPr>
        <w:t>các thông tin, nhằm đưa ra cơ sở để chuẩn hóa các thông tin</w:t>
      </w:r>
      <w:r w:rsidR="00FF4DE5">
        <w:rPr>
          <w:lang w:val="en-US"/>
        </w:rPr>
        <w:t xml:space="preserve"> được định nghĩa nhất quán, cùng cách hiểu giữa các đơn vị phòng ban</w:t>
      </w:r>
      <w:r w:rsidRPr="00D45E05" w:rsidR="00B52775">
        <w:rPr>
          <w:lang w:val="vi-VN"/>
        </w:rPr>
        <w:t>.</w:t>
      </w:r>
    </w:p>
    <w:p w:rsidRPr="00B52775" w:rsidR="00B1346E" w:rsidP="00B1346E" w:rsidRDefault="00B1346E" w14:paraId="509F1316" w14:textId="2D8C1B74">
      <w:pPr>
        <w:pStyle w:val="cGDD1"/>
        <w:numPr>
          <w:ilvl w:val="0"/>
          <w:numId w:val="18"/>
        </w:numPr>
        <w:rPr>
          <w:lang w:val="en-US"/>
        </w:rPr>
      </w:pPr>
      <w:r>
        <w:rPr>
          <w:lang w:val="en-US"/>
        </w:rPr>
        <w:t xml:space="preserve">Các logic </w:t>
      </w:r>
      <w:r w:rsidR="00171BEB">
        <w:rPr>
          <w:lang w:val="en-US"/>
        </w:rPr>
        <w:t xml:space="preserve">tính toán khi đưa vào Standardized đều là các </w:t>
      </w:r>
      <w:r w:rsidRPr="0075289B" w:rsidR="00171BEB">
        <w:rPr>
          <w:b/>
          <w:bCs/>
          <w:lang w:val="en-US"/>
        </w:rPr>
        <w:t>logic dùng chung</w:t>
      </w:r>
      <w:r w:rsidRPr="0075289B" w:rsidR="0075289B">
        <w:rPr>
          <w:b/>
          <w:bCs/>
          <w:lang w:val="en-US"/>
        </w:rPr>
        <w:t xml:space="preserve"> (bank-wise)</w:t>
      </w:r>
      <w:r w:rsidR="00171BEB">
        <w:rPr>
          <w:lang w:val="en-US"/>
        </w:rPr>
        <w:t xml:space="preserve"> cho ngân hàng, có tính tái sử dụng cao</w:t>
      </w:r>
      <w:r w:rsidR="00FC22F9">
        <w:rPr>
          <w:lang w:val="en-US"/>
        </w:rPr>
        <w:t xml:space="preserve"> và ổn định. Từ đó có vai trò là single-source-of-the-truth </w:t>
      </w:r>
      <w:r w:rsidR="00804D0B">
        <w:rPr>
          <w:lang w:val="en-US"/>
        </w:rPr>
        <w:t xml:space="preserve">để cung cấp dữ liệu </w:t>
      </w:r>
      <w:r w:rsidR="00FC22F9">
        <w:rPr>
          <w:lang w:val="en-US"/>
        </w:rPr>
        <w:t xml:space="preserve">cho </w:t>
      </w:r>
      <w:r w:rsidR="00804D0B">
        <w:rPr>
          <w:lang w:val="en-US"/>
        </w:rPr>
        <w:t>các nhu cầu khai thác cụ th</w:t>
      </w:r>
      <w:r w:rsidR="0075289B">
        <w:rPr>
          <w:lang w:val="en-US"/>
        </w:rPr>
        <w:t>ể trên Data Mart, các Engine tính toán và các hệ thống/ ứng dụng downstream khác.</w:t>
      </w:r>
    </w:p>
    <w:p w:rsidRPr="006B0BF9" w:rsidR="00B92661" w:rsidP="31E6E002" w:rsidRDefault="00B92661" w14:paraId="43792EFF" w14:textId="2CF7B819">
      <w:pPr>
        <w:pStyle w:val="cheading3"/>
        <w:rPr>
          <w:lang w:val="en-GB"/>
        </w:rPr>
      </w:pPr>
      <w:bookmarkStart w:name="_Toc184314992" w:id="77"/>
      <w:bookmarkStart w:name="_Toc222907806" w:id="78"/>
      <w:r w:rsidRPr="31E6E002" w:rsidR="4D7D62B2">
        <w:rPr>
          <w:lang w:val="en-GB"/>
        </w:rPr>
        <w:t>Giới</w:t>
      </w:r>
      <w:r w:rsidRPr="31E6E002" w:rsidR="4D7D62B2">
        <w:rPr>
          <w:lang w:val="en-GB"/>
        </w:rPr>
        <w:t xml:space="preserve"> </w:t>
      </w:r>
      <w:r w:rsidRPr="31E6E002" w:rsidR="4D7D62B2">
        <w:rPr>
          <w:lang w:val="en-GB"/>
        </w:rPr>
        <w:t>thiệu</w:t>
      </w:r>
      <w:r w:rsidRPr="31E6E002" w:rsidR="4D7D62B2">
        <w:rPr>
          <w:lang w:val="en-GB"/>
        </w:rPr>
        <w:t xml:space="preserve"> </w:t>
      </w:r>
      <w:r w:rsidRPr="31E6E002" w:rsidR="4D7D62B2">
        <w:rPr>
          <w:lang w:val="en-GB"/>
        </w:rPr>
        <w:t>về</w:t>
      </w:r>
      <w:r w:rsidRPr="31E6E002" w:rsidR="4D7D62B2">
        <w:rPr>
          <w:lang w:val="en-GB"/>
        </w:rPr>
        <w:t xml:space="preserve"> </w:t>
      </w:r>
      <w:r w:rsidRPr="31E6E002" w:rsidR="4D7D62B2">
        <w:rPr>
          <w:lang w:val="en-GB"/>
        </w:rPr>
        <w:t>mô</w:t>
      </w:r>
      <w:r w:rsidRPr="31E6E002" w:rsidR="4D7D62B2">
        <w:rPr>
          <w:lang w:val="en-GB"/>
        </w:rPr>
        <w:t xml:space="preserve"> </w:t>
      </w:r>
      <w:r w:rsidRPr="31E6E002" w:rsidR="4D7D62B2">
        <w:rPr>
          <w:lang w:val="en-GB"/>
        </w:rPr>
        <w:t>hình</w:t>
      </w:r>
      <w:r w:rsidRPr="31E6E002" w:rsidR="4D7D62B2">
        <w:rPr>
          <w:lang w:val="en-GB"/>
        </w:rPr>
        <w:t xml:space="preserve"> </w:t>
      </w:r>
      <w:bookmarkEnd w:id="77"/>
      <w:r w:rsidRPr="31E6E002" w:rsidR="4CDDB47C">
        <w:rPr>
          <w:lang w:val="en-GB"/>
        </w:rPr>
        <w:t xml:space="preserve">thiết </w:t>
      </w:r>
      <w:r w:rsidRPr="31E6E002" w:rsidR="4CDDB47C">
        <w:rPr>
          <w:lang w:val="en-GB"/>
        </w:rPr>
        <w:t>kế</w:t>
      </w:r>
      <w:bookmarkEnd w:id="78"/>
    </w:p>
    <w:p w:rsidR="00B92661" w:rsidP="00B92661" w:rsidRDefault="002048E5" w14:paraId="1B0CC4FB" w14:textId="3784D89B">
      <w:pPr>
        <w:pStyle w:val="cGDD1"/>
        <w:spacing w:line="360" w:lineRule="auto"/>
      </w:pPr>
      <w:r>
        <w:t>C</w:t>
      </w:r>
      <w:r w:rsidR="00B92661">
        <w:t>ách tổ chức thông tin có trật tự,</w:t>
      </w:r>
      <w:r w:rsidRPr="0032219D" w:rsidR="00B92661">
        <w:t xml:space="preserve"> bao gồm các đối tượng, thuộc tính và mối quan hệ giữa các đối t</w:t>
      </w:r>
      <w:r w:rsidR="008F4F67">
        <w:t>ượng</w:t>
      </w:r>
      <w:r w:rsidRPr="0032219D" w:rsidR="00B92661">
        <w:t xml:space="preserve"> theo các khái niệm trong thế giới thực của ngân hàng</w:t>
      </w:r>
      <w:r w:rsidR="00B92661">
        <w:t xml:space="preserve">. </w:t>
      </w:r>
    </w:p>
    <w:p w:rsidR="00B92661" w:rsidP="00B92661" w:rsidRDefault="00B92661" w14:paraId="53ED8A94" w14:textId="77777777">
      <w:pPr>
        <w:pStyle w:val="cGDD1"/>
        <w:ind w:left="720"/>
        <w:rPr>
          <w:lang w:val="en-US"/>
        </w:rPr>
      </w:pPr>
      <w:r w:rsidRPr="004405EF">
        <w:rPr>
          <w:noProof/>
          <w:lang w:val="en-US" w:eastAsia="en-US"/>
        </w:rPr>
        <w:drawing>
          <wp:inline distT="0" distB="0" distL="0" distR="0" wp14:anchorId="51C3B119" wp14:editId="475EE1BC">
            <wp:extent cx="5438775" cy="1346187"/>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0170"/>
                    <a:stretch>
                      <a:fillRect/>
                    </a:stretch>
                  </pic:blipFill>
                  <pic:spPr bwMode="auto">
                    <a:xfrm>
                      <a:off x="0" y="0"/>
                      <a:ext cx="5446998" cy="1348222"/>
                    </a:xfrm>
                    <a:prstGeom prst="rect">
                      <a:avLst/>
                    </a:prstGeom>
                    <a:ln>
                      <a:noFill/>
                    </a:ln>
                    <a:extLst>
                      <a:ext uri="{53640926-AAD7-44D8-BBD7-CCE9431645EC}">
                        <a14:shadowObscured xmlns:a14="http://schemas.microsoft.com/office/drawing/2010/main"/>
                      </a:ext>
                    </a:extLst>
                  </pic:spPr>
                </pic:pic>
              </a:graphicData>
            </a:graphic>
          </wp:inline>
        </w:drawing>
      </w:r>
    </w:p>
    <w:p w:rsidR="00B92661" w:rsidP="00B92661" w:rsidRDefault="00B92661" w14:paraId="5AEA2ED9" w14:textId="77777777">
      <w:pPr>
        <w:pStyle w:val="cGDD1"/>
        <w:ind w:left="720"/>
        <w:rPr>
          <w:lang w:val="en-US"/>
        </w:rPr>
      </w:pPr>
    </w:p>
    <w:p w:rsidRPr="008F4F67" w:rsidR="00B92661" w:rsidP="00B92661" w:rsidRDefault="00B92661" w14:paraId="651427ED" w14:textId="77777777">
      <w:pPr>
        <w:pStyle w:val="cGDD1"/>
        <w:spacing w:line="360" w:lineRule="auto"/>
        <w:rPr>
          <w:i/>
          <w:iCs/>
          <w:u w:val="single"/>
        </w:rPr>
      </w:pPr>
      <w:r w:rsidRPr="008F4F67">
        <w:rPr>
          <w:i/>
          <w:iCs/>
          <w:u w:val="single"/>
        </w:rPr>
        <w:t>Dữ liệu trong ngân hàng sẽ được tổ chức theo:</w:t>
      </w:r>
    </w:p>
    <w:p w:rsidRPr="00D6447E" w:rsidR="00B92661" w:rsidP="00B92661" w:rsidRDefault="00B92661" w14:paraId="514C9AEB" w14:textId="1302F0B0">
      <w:pPr>
        <w:pStyle w:val="cGDD1"/>
      </w:pPr>
      <w:r w:rsidRPr="00D6447E">
        <w:t>Một tập hợp các đối tượng (</w:t>
      </w:r>
      <w:r w:rsidR="00AA5273">
        <w:t xml:space="preserve">được gọi là </w:t>
      </w:r>
      <w:r w:rsidRPr="00D6447E">
        <w:t>thực thể</w:t>
      </w:r>
      <w:r w:rsidR="00AA5273">
        <w:t xml:space="preserve"> - entity</w:t>
      </w:r>
      <w:r w:rsidRPr="00D6447E">
        <w:t>) được liên kết với nhau.</w:t>
      </w:r>
    </w:p>
    <w:p w:rsidR="00B92661" w:rsidP="00B92661" w:rsidRDefault="00B92661" w14:paraId="69188711" w14:textId="1A6C2A16">
      <w:pPr>
        <w:pStyle w:val="cGDD1"/>
      </w:pPr>
      <w:r w:rsidRPr="00D6447E">
        <w:t>Sử dụng các thuật ngữ chung</w:t>
      </w:r>
      <w:r w:rsidR="00940AE5">
        <w:t xml:space="preserve"> (business term)</w:t>
      </w:r>
      <w:r w:rsidRPr="00D6447E">
        <w:t xml:space="preserve"> </w:t>
      </w:r>
      <w:r w:rsidRPr="00D45E05" w:rsidR="00940AE5">
        <w:rPr>
          <w:lang w:val="vi-VN"/>
        </w:rPr>
        <w:t xml:space="preserve">để mô tả </w:t>
      </w:r>
      <w:r w:rsidR="00940AE5">
        <w:rPr>
          <w:lang w:val="en-US"/>
        </w:rPr>
        <w:t>các thông tin, nhằm đưa ra cơ sở để chuẩn hóa các thông tin được định nghĩa nhất quán, cùng cách hiểu giữa các đơn vị phòng ban</w:t>
      </w:r>
      <w:r w:rsidRPr="00D6447E">
        <w:t>.</w:t>
      </w:r>
    </w:p>
    <w:p w:rsidRPr="00D6447E" w:rsidR="00B92661" w:rsidP="00B92661" w:rsidRDefault="00B92661" w14:paraId="6D0298F4" w14:textId="77777777">
      <w:pPr>
        <w:pStyle w:val="cGDD1"/>
        <w:spacing w:line="360" w:lineRule="auto"/>
      </w:pPr>
      <w:r>
        <w:t>Ví dụ về 3 đối tượng là sản phẩm (product), khách hàng (customer), và giao dịch (transaction):</w:t>
      </w:r>
    </w:p>
    <w:p w:rsidR="00B92661" w:rsidP="00B92661" w:rsidRDefault="00B92661" w14:paraId="17B2AA33" w14:textId="77777777">
      <w:r w:rsidRPr="00155B96">
        <w:rPr>
          <w:noProof/>
        </w:rPr>
        <w:t xml:space="preserve"> </w:t>
      </w:r>
      <w:r w:rsidRPr="006B0BF9">
        <w:rPr>
          <w:noProof/>
        </w:rPr>
        <w:drawing>
          <wp:inline distT="0" distB="0" distL="0" distR="0" wp14:anchorId="229E9A76" wp14:editId="39985624">
            <wp:extent cx="5731510" cy="225361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36951"/>
                    <a:stretch/>
                  </pic:blipFill>
                  <pic:spPr bwMode="auto">
                    <a:xfrm>
                      <a:off x="0" y="0"/>
                      <a:ext cx="5731510" cy="2253615"/>
                    </a:xfrm>
                    <a:prstGeom prst="rect">
                      <a:avLst/>
                    </a:prstGeom>
                    <a:ln>
                      <a:noFill/>
                    </a:ln>
                    <a:extLst>
                      <a:ext uri="{53640926-AAD7-44D8-BBD7-CCE9431645EC}">
                        <a14:shadowObscured xmlns:a14="http://schemas.microsoft.com/office/drawing/2010/main"/>
                      </a:ext>
                    </a:extLst>
                  </pic:spPr>
                </pic:pic>
              </a:graphicData>
            </a:graphic>
          </wp:inline>
        </w:drawing>
      </w:r>
    </w:p>
    <w:p w:rsidR="00B92661" w:rsidP="00B92661" w:rsidRDefault="00B92661" w14:paraId="3C382D2F" w14:textId="77777777"/>
    <w:p w:rsidRPr="000739D3" w:rsidR="000739D3" w:rsidP="00B92661" w:rsidRDefault="000739D3" w14:paraId="28D231AE" w14:textId="03815D2D">
      <w:pPr>
        <w:pStyle w:val="cGDD1"/>
        <w:spacing w:line="360" w:lineRule="auto"/>
        <w:rPr>
          <w:u w:val="single"/>
        </w:rPr>
      </w:pPr>
      <w:r w:rsidRPr="000739D3">
        <w:rPr>
          <w:u w:val="single"/>
        </w:rPr>
        <w:t>Mô tả về phương án vì sao cần xây dựng mô hình tổ chức dữ liệu</w:t>
      </w:r>
      <w:r w:rsidRPr="000739D3">
        <w:t>:</w:t>
      </w:r>
    </w:p>
    <w:p w:rsidRPr="004E040A" w:rsidR="00B92661" w:rsidP="00B92661" w:rsidRDefault="00B92661" w14:paraId="522A48ED" w14:textId="3F5D4270">
      <w:pPr>
        <w:pStyle w:val="cGDD1"/>
        <w:spacing w:line="360" w:lineRule="auto"/>
      </w:pPr>
      <w:r w:rsidRPr="004E040A">
        <w:t xml:space="preserve">Dữ liệu của một tổ chức, đặc biệt là các tổ chức lớn như ngân hàng </w:t>
      </w:r>
      <w:r w:rsidR="0040314D">
        <w:t xml:space="preserve">– có </w:t>
      </w:r>
      <w:r w:rsidRPr="004E040A">
        <w:t>nhiều nguồn dữ liệu, nếu dữ liệu không được tổ chức tốt, sẽ có rủi ro về việc dữ liệu bị trùng lặp</w:t>
      </w:r>
      <w:r w:rsidR="00DD38C2">
        <w:t xml:space="preserve"> giữa các hệ thống</w:t>
      </w:r>
      <w:r w:rsidRPr="004E040A">
        <w:t xml:space="preserve"> và trùng lặp lại công việc </w:t>
      </w:r>
      <w:r w:rsidR="00E4527E">
        <w:t>xử lý tính toán logic</w:t>
      </w:r>
      <w:r w:rsidRPr="004E040A">
        <w:t xml:space="preserve"> dữ liệu. </w:t>
      </w:r>
      <w:r w:rsidR="00A41E62">
        <w:t>Đồng thời nếu c</w:t>
      </w:r>
      <w:r w:rsidRPr="004E040A">
        <w:t xml:space="preserve">ác logic xử lý đều phải bắt đầu từ nguồn, </w:t>
      </w:r>
      <w:r w:rsidR="00A41E62">
        <w:t xml:space="preserve">thì để phát triển được một yêu cầu, bắt buộc </w:t>
      </w:r>
      <w:r w:rsidR="00CE3A90">
        <w:t xml:space="preserve">mỗi </w:t>
      </w:r>
      <w:r w:rsidR="00A41E62">
        <w:t xml:space="preserve">tổ dự án </w:t>
      </w:r>
      <w:r w:rsidRPr="004E040A">
        <w:t>phải hiểu được cấu trúc dữ liệu nguồn.</w:t>
      </w:r>
      <w:r w:rsidR="00A41E62">
        <w:t xml:space="preserve"> (Xem sơ đồ diễn giải ở dưới)</w:t>
      </w:r>
      <w:r w:rsidR="00CE3A90">
        <w:t xml:space="preserve">. Điều này dẫn tới sự phân mảnh về việc tổ chức dữ liệu, </w:t>
      </w:r>
      <w:r w:rsidR="008B6CF9">
        <w:t>lãng phí nguồn lực</w:t>
      </w:r>
      <w:r w:rsidR="00BF46BE">
        <w:t>/ chi phí</w:t>
      </w:r>
      <w:r w:rsidR="008B6CF9">
        <w:t xml:space="preserve"> và </w:t>
      </w:r>
      <w:r w:rsidR="009A3BF4">
        <w:t>rủi ro về tính nhất quán dữ liệu giữa các dự án / hệ thống ứng dụng khác nhau.</w:t>
      </w:r>
    </w:p>
    <w:p w:rsidR="00B92661" w:rsidP="00B92661" w:rsidRDefault="00B92661" w14:paraId="3B3C98AB" w14:textId="77777777">
      <w:pPr>
        <w:pStyle w:val="cGDD1"/>
        <w:ind w:left="720"/>
      </w:pPr>
    </w:p>
    <w:p w:rsidR="00B92661" w:rsidP="00B92661" w:rsidRDefault="009F3311" w14:paraId="1EB9B988" w14:textId="2377D24B">
      <w:pPr>
        <w:pStyle w:val="cGDD1"/>
        <w:ind w:left="720"/>
      </w:pPr>
      <w:r w:rsidRPr="009F3311">
        <w:rPr>
          <w:noProof/>
          <w:lang w:val="en-US"/>
        </w:rPr>
        <w:drawing>
          <wp:inline distT="0" distB="0" distL="0" distR="0" wp14:anchorId="46CB5399" wp14:editId="26EE20A8">
            <wp:extent cx="5760085" cy="3076575"/>
            <wp:effectExtent l="0" t="0" r="0" b="9525"/>
            <wp:docPr id="1185808602" name="Picture 8" descr="A diagram of data&#10;&#10;AI-generated content may be incorrect.">
              <a:extLst xmlns:a="http://schemas.openxmlformats.org/drawingml/2006/main">
                <a:ext uri="{FF2B5EF4-FFF2-40B4-BE49-F238E27FC236}">
                  <a16:creationId xmlns:a16="http://schemas.microsoft.com/office/drawing/2014/main" id="{09F21871-D5D6-233E-3339-B2B83E9D15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08602" name="Picture 8" descr="A diagram of data&#10;&#10;AI-generated content may be incorrect.">
                      <a:extLst>
                        <a:ext uri="{FF2B5EF4-FFF2-40B4-BE49-F238E27FC236}">
                          <a16:creationId xmlns:a16="http://schemas.microsoft.com/office/drawing/2014/main" id="{09F21871-D5D6-233E-3339-B2B83E9D15F1}"/>
                        </a:ext>
                      </a:extLst>
                    </pic:cNvPr>
                    <pic:cNvPicPr>
                      <a:picLocks noChangeAspect="1"/>
                    </pic:cNvPicPr>
                  </pic:nvPicPr>
                  <pic:blipFill>
                    <a:blip r:embed="rId15"/>
                    <a:stretch>
                      <a:fillRect/>
                    </a:stretch>
                  </pic:blipFill>
                  <pic:spPr>
                    <a:xfrm>
                      <a:off x="0" y="0"/>
                      <a:ext cx="5760085" cy="3076575"/>
                    </a:xfrm>
                    <a:prstGeom prst="rect">
                      <a:avLst/>
                    </a:prstGeom>
                  </pic:spPr>
                </pic:pic>
              </a:graphicData>
            </a:graphic>
          </wp:inline>
        </w:drawing>
      </w:r>
    </w:p>
    <w:p w:rsidR="00B92661" w:rsidP="00B92661" w:rsidRDefault="00EB4F27" w14:paraId="560F4EFA" w14:textId="05C57BBC">
      <w:pPr>
        <w:pStyle w:val="cGDD1"/>
        <w:spacing w:line="360" w:lineRule="auto"/>
      </w:pPr>
      <w:r>
        <w:t>Tuy nhiên, k</w:t>
      </w:r>
      <w:r w:rsidRPr="004E040A" w:rsidR="00B92661">
        <w:t xml:space="preserve">hi dữ liệu được tổ chức </w:t>
      </w:r>
      <w:r w:rsidR="00BF46BE">
        <w:t xml:space="preserve">theo cách mà </w:t>
      </w:r>
      <w:r w:rsidRPr="004E040A" w:rsidR="00B92661">
        <w:t xml:space="preserve">dữ liệu cơ sở của ngân hàng được chuẩn hóa </w:t>
      </w:r>
      <w:r w:rsidR="00B92661">
        <w:t xml:space="preserve">ở vùng </w:t>
      </w:r>
      <w:r w:rsidR="00BF46BE">
        <w:t>Standardized</w:t>
      </w:r>
      <w:r w:rsidR="00B92661">
        <w:t xml:space="preserve"> </w:t>
      </w:r>
      <w:r w:rsidRPr="004E040A" w:rsidR="00B92661">
        <w:t>để có thể làm đầu vào cho các tầng xử lý / tổng hợp dữ liệu tiếp theo.</w:t>
      </w:r>
      <w:r w:rsidR="00B92661">
        <w:t xml:space="preserve"> Như vậy các ứng dụng, hệ thống tổng hợp, xử lý dữ liệu sẽ lấy từ vùng </w:t>
      </w:r>
      <w:r w:rsidR="00BF46BE">
        <w:t xml:space="preserve">Standardized </w:t>
      </w:r>
      <w:r w:rsidR="00B92661">
        <w:t>(là vùng dữ liệu biểu thị đúng “khái niệm/đối tượng” thông tin của ngân hàng, và không phụ thuộc vào hệ thống nguồn).</w:t>
      </w:r>
    </w:p>
    <w:p w:rsidRPr="00637DD0" w:rsidR="00B92661" w:rsidP="00637DD0" w:rsidRDefault="00EB4F27" w14:paraId="05B389E3" w14:textId="6788A376">
      <w:pPr>
        <w:rPr>
          <w:lang w:val="en-AU" w:eastAsia="en-AU"/>
        </w:rPr>
      </w:pPr>
      <w:r w:rsidRPr="00EB4F27">
        <w:rPr>
          <w:lang w:val="en-AU" w:eastAsia="en-AU"/>
        </w:rPr>
        <w:t>(Xem sơ đồ diễn giải ở dưới)</w:t>
      </w:r>
    </w:p>
    <w:p w:rsidR="00B92661" w:rsidP="00B92661" w:rsidRDefault="009F3311" w14:paraId="53BD8ACD" w14:textId="12F69CB4">
      <w:pPr>
        <w:pStyle w:val="cGDD1"/>
        <w:ind w:left="720"/>
      </w:pPr>
      <w:r w:rsidRPr="009F3311">
        <w:rPr>
          <w:noProof/>
          <w:lang w:val="en-US"/>
        </w:rPr>
        <w:drawing>
          <wp:inline distT="0" distB="0" distL="0" distR="0" wp14:anchorId="19E65B57" wp14:editId="78841802">
            <wp:extent cx="5760085" cy="3017520"/>
            <wp:effectExtent l="0" t="0" r="0" b="0"/>
            <wp:docPr id="1764541945" name="Picture 12" descr="A diagram of a problem&#10;&#10;AI-generated content may be incorrect.">
              <a:extLst xmlns:a="http://schemas.openxmlformats.org/drawingml/2006/main">
                <a:ext uri="{FF2B5EF4-FFF2-40B4-BE49-F238E27FC236}">
                  <a16:creationId xmlns:a16="http://schemas.microsoft.com/office/drawing/2014/main" id="{5855C2C7-DAAA-2643-6CB2-E3A30DA32A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41945" name="Picture 12" descr="A diagram of a problem&#10;&#10;AI-generated content may be incorrect.">
                      <a:extLst>
                        <a:ext uri="{FF2B5EF4-FFF2-40B4-BE49-F238E27FC236}">
                          <a16:creationId xmlns:a16="http://schemas.microsoft.com/office/drawing/2014/main" id="{5855C2C7-DAAA-2643-6CB2-E3A30DA32ACF}"/>
                        </a:ext>
                      </a:extLst>
                    </pic:cNvPr>
                    <pic:cNvPicPr>
                      <a:picLocks noChangeAspect="1"/>
                    </pic:cNvPicPr>
                  </pic:nvPicPr>
                  <pic:blipFill>
                    <a:blip r:embed="rId16"/>
                    <a:stretch>
                      <a:fillRect/>
                    </a:stretch>
                  </pic:blipFill>
                  <pic:spPr>
                    <a:xfrm>
                      <a:off x="0" y="0"/>
                      <a:ext cx="5760085" cy="3017520"/>
                    </a:xfrm>
                    <a:prstGeom prst="rect">
                      <a:avLst/>
                    </a:prstGeom>
                  </pic:spPr>
                </pic:pic>
              </a:graphicData>
            </a:graphic>
          </wp:inline>
        </w:drawing>
      </w:r>
    </w:p>
    <w:p w:rsidR="004F42C2" w:rsidP="00BB63E5" w:rsidRDefault="00BB63E5" w14:paraId="6EB9097F" w14:textId="575F5860">
      <w:pPr>
        <w:pStyle w:val="cGDD1"/>
      </w:pPr>
      <w:r>
        <w:t xml:space="preserve">Dưới đây là tổng hợp đánh giá về phương án </w:t>
      </w:r>
      <w:r w:rsidR="00CE2376">
        <w:t>xây dựng tổ chức mô hình dữ liệu ở Standardized:</w:t>
      </w:r>
    </w:p>
    <w:tbl>
      <w:tblPr>
        <w:tblStyle w:val="GridTable4-Accent5"/>
        <w:tblW w:w="9620" w:type="dxa"/>
        <w:tblLook w:val="0620" w:firstRow="1" w:lastRow="0" w:firstColumn="0" w:lastColumn="0" w:noHBand="1" w:noVBand="1"/>
      </w:tblPr>
      <w:tblGrid>
        <w:gridCol w:w="1970"/>
        <w:gridCol w:w="7650"/>
      </w:tblGrid>
      <w:tr w:rsidRPr="00CE2376" w:rsidR="00CE2376" w:rsidTr="7CAB4E85" w14:paraId="02324882" w14:textId="77777777">
        <w:trPr>
          <w:cnfStyle w:val="100000000000" w:firstRow="1" w:lastRow="0" w:firstColumn="0" w:lastColumn="0" w:oddVBand="0" w:evenVBand="0" w:oddHBand="0" w:evenHBand="0" w:firstRowFirstColumn="0" w:firstRowLastColumn="0" w:lastRowFirstColumn="0" w:lastRowLastColumn="0"/>
          <w:trHeight w:val="25"/>
        </w:trPr>
        <w:tc>
          <w:tcPr>
            <w:cnfStyle w:val="000000000000" w:firstRow="0" w:lastRow="0" w:firstColumn="0" w:lastColumn="0" w:oddVBand="0" w:evenVBand="0" w:oddHBand="0" w:evenHBand="0" w:firstRowFirstColumn="0" w:firstRowLastColumn="0" w:lastRowFirstColumn="0" w:lastRowLastColumn="0"/>
            <w:tcW w:w="1970" w:type="dxa"/>
            <w:tcMar/>
            <w:hideMark/>
          </w:tcPr>
          <w:p w:rsidRPr="00CE2376" w:rsidR="00CE2376" w:rsidP="00CE2376" w:rsidRDefault="00CE2376" w14:paraId="4EF4E301" w14:textId="77777777">
            <w:pPr>
              <w:pStyle w:val="cGDD1"/>
              <w:rPr>
                <w:szCs w:val="22"/>
                <w:lang w:val="en-GB"/>
              </w:rPr>
            </w:pPr>
            <w:r w:rsidRPr="00CE2376">
              <w:rPr>
                <w:szCs w:val="22"/>
                <w:lang w:val="en-US"/>
              </w:rPr>
              <w:t>Hạng mục</w:t>
            </w:r>
          </w:p>
        </w:tc>
        <w:tc>
          <w:tcPr>
            <w:cnfStyle w:val="000000000000" w:firstRow="0" w:lastRow="0" w:firstColumn="0" w:lastColumn="0" w:oddVBand="0" w:evenVBand="0" w:oddHBand="0" w:evenHBand="0" w:firstRowFirstColumn="0" w:firstRowLastColumn="0" w:lastRowFirstColumn="0" w:lastRowLastColumn="0"/>
            <w:tcW w:w="7650" w:type="dxa"/>
            <w:tcMar/>
            <w:hideMark/>
          </w:tcPr>
          <w:p w:rsidRPr="00CE2376" w:rsidR="00CE2376" w:rsidP="00CE2376" w:rsidRDefault="00CE2376" w14:paraId="23B56D64" w14:textId="77777777">
            <w:pPr>
              <w:pStyle w:val="cGDD1"/>
              <w:rPr>
                <w:szCs w:val="22"/>
                <w:lang w:val="en-GB"/>
              </w:rPr>
            </w:pPr>
            <w:r w:rsidRPr="00CE2376">
              <w:rPr>
                <w:szCs w:val="22"/>
                <w:lang w:val="en-US"/>
              </w:rPr>
              <w:t>Nội dung</w:t>
            </w:r>
          </w:p>
        </w:tc>
      </w:tr>
      <w:tr w:rsidRPr="00CE2376" w:rsidR="00CE2376" w:rsidTr="7CAB4E85" w14:paraId="46A26DD1" w14:textId="77777777">
        <w:trPr>
          <w:trHeight w:val="25"/>
        </w:trPr>
        <w:tc>
          <w:tcPr>
            <w:cnfStyle w:val="000000000000" w:firstRow="0" w:lastRow="0" w:firstColumn="0" w:lastColumn="0" w:oddVBand="0" w:evenVBand="0" w:oddHBand="0" w:evenHBand="0" w:firstRowFirstColumn="0" w:firstRowLastColumn="0" w:lastRowFirstColumn="0" w:lastRowLastColumn="0"/>
            <w:tcW w:w="1970" w:type="dxa"/>
            <w:tcMar/>
            <w:hideMark/>
          </w:tcPr>
          <w:p w:rsidRPr="00CE2376" w:rsidR="00CE2376" w:rsidP="00CE2376" w:rsidRDefault="00CE2376" w14:paraId="5E145906" w14:textId="77777777">
            <w:pPr>
              <w:pStyle w:val="cGDD1"/>
              <w:jc w:val="left"/>
              <w:rPr>
                <w:szCs w:val="22"/>
                <w:lang w:val="en-GB"/>
              </w:rPr>
            </w:pPr>
            <w:r w:rsidRPr="00CE2376">
              <w:rPr>
                <w:b/>
                <w:bCs/>
                <w:szCs w:val="22"/>
                <w:lang w:val="en-US"/>
              </w:rPr>
              <w:t>Nhược điểm</w:t>
            </w:r>
          </w:p>
        </w:tc>
        <w:tc>
          <w:tcPr>
            <w:cnfStyle w:val="000000000000" w:firstRow="0" w:lastRow="0" w:firstColumn="0" w:lastColumn="0" w:oddVBand="0" w:evenVBand="0" w:oddHBand="0" w:evenHBand="0" w:firstRowFirstColumn="0" w:firstRowLastColumn="0" w:lastRowFirstColumn="0" w:lastRowLastColumn="0"/>
            <w:tcW w:w="7650" w:type="dxa"/>
            <w:tcMar/>
            <w:hideMark/>
          </w:tcPr>
          <w:p w:rsidRPr="00CE2376" w:rsidR="00CE2376" w:rsidP="006D4EBE" w:rsidRDefault="00CE2376" w14:paraId="4DA8250E" w14:textId="3DFF3F3E">
            <w:pPr>
              <w:pStyle w:val="cGDD1"/>
              <w:numPr>
                <w:ilvl w:val="0"/>
                <w:numId w:val="25"/>
              </w:numPr>
              <w:tabs>
                <w:tab w:val="left" w:pos="720"/>
              </w:tabs>
              <w:rPr>
                <w:szCs w:val="22"/>
                <w:lang w:val="en-GB"/>
              </w:rPr>
            </w:pPr>
            <w:r w:rsidRPr="00CE2376">
              <w:rPr>
                <w:szCs w:val="22"/>
                <w:lang w:val="en-US"/>
              </w:rPr>
              <w:t xml:space="preserve">Thời gian đầu, việc triển khai một yêu cầu </w:t>
            </w:r>
            <w:r w:rsidR="000C3518">
              <w:rPr>
                <w:szCs w:val="22"/>
                <w:lang w:val="en-US"/>
              </w:rPr>
              <w:t>nghiệp vụ</w:t>
            </w:r>
            <w:r w:rsidRPr="00CE2376">
              <w:rPr>
                <w:szCs w:val="22"/>
                <w:lang w:val="en-US"/>
              </w:rPr>
              <w:t xml:space="preserve"> thông qua thiết kế Data Model sẽ </w:t>
            </w:r>
            <w:r w:rsidRPr="00CE2376">
              <w:rPr>
                <w:b/>
                <w:bCs/>
                <w:szCs w:val="22"/>
                <w:lang w:val="en-US"/>
              </w:rPr>
              <w:t>mất nhiều thời gian</w:t>
            </w:r>
            <w:r w:rsidRPr="00CE2376">
              <w:rPr>
                <w:szCs w:val="22"/>
                <w:lang w:val="en-US"/>
              </w:rPr>
              <w:t xml:space="preserve"> và </w:t>
            </w:r>
            <w:r w:rsidRPr="00CE2376">
              <w:rPr>
                <w:b/>
                <w:bCs/>
                <w:szCs w:val="22"/>
                <w:lang w:val="en-US"/>
              </w:rPr>
              <w:t>công sức</w:t>
            </w:r>
            <w:r w:rsidRPr="00CE2376">
              <w:rPr>
                <w:szCs w:val="22"/>
                <w:lang w:val="en-US"/>
              </w:rPr>
              <w:t xml:space="preserve">, làm </w:t>
            </w:r>
            <w:r w:rsidRPr="00CE2376">
              <w:rPr>
                <w:b/>
                <w:bCs/>
                <w:szCs w:val="22"/>
                <w:lang w:val="en-US"/>
              </w:rPr>
              <w:t>giảm tốc độ</w:t>
            </w:r>
            <w:r w:rsidRPr="00CE2376">
              <w:rPr>
                <w:szCs w:val="22"/>
                <w:lang w:val="en-US"/>
              </w:rPr>
              <w:t xml:space="preserve"> hoàn thành một yêu cầu </w:t>
            </w:r>
            <w:r w:rsidR="000C3518">
              <w:rPr>
                <w:szCs w:val="22"/>
                <w:lang w:val="en-US"/>
              </w:rPr>
              <w:t>nghiệp vụ</w:t>
            </w:r>
            <w:r w:rsidRPr="00CE2376">
              <w:rPr>
                <w:szCs w:val="22"/>
                <w:lang w:val="en-US"/>
              </w:rPr>
              <w:t>.</w:t>
            </w:r>
          </w:p>
        </w:tc>
      </w:tr>
      <w:tr w:rsidRPr="00CE2376" w:rsidR="00CE2376" w:rsidTr="7CAB4E85" w14:paraId="61ADACC5" w14:textId="77777777">
        <w:trPr>
          <w:trHeight w:val="1082"/>
        </w:trPr>
        <w:tc>
          <w:tcPr>
            <w:cnfStyle w:val="000000000000" w:firstRow="0" w:lastRow="0" w:firstColumn="0" w:lastColumn="0" w:oddVBand="0" w:evenVBand="0" w:oddHBand="0" w:evenHBand="0" w:firstRowFirstColumn="0" w:firstRowLastColumn="0" w:lastRowFirstColumn="0" w:lastRowLastColumn="0"/>
            <w:tcW w:w="1970" w:type="dxa"/>
            <w:tcMar/>
            <w:hideMark/>
          </w:tcPr>
          <w:p w:rsidRPr="00CE2376" w:rsidR="00CE2376" w:rsidP="00CE2376" w:rsidRDefault="00CE2376" w14:paraId="605BBBB2" w14:textId="77777777">
            <w:pPr>
              <w:pStyle w:val="cGDD1"/>
              <w:jc w:val="left"/>
              <w:rPr>
                <w:szCs w:val="22"/>
                <w:lang w:val="en-GB"/>
              </w:rPr>
            </w:pPr>
            <w:r w:rsidRPr="00CE2376">
              <w:rPr>
                <w:b/>
                <w:bCs/>
                <w:szCs w:val="22"/>
                <w:lang w:val="en-US"/>
              </w:rPr>
              <w:t>Ưu điểm</w:t>
            </w:r>
          </w:p>
        </w:tc>
        <w:tc>
          <w:tcPr>
            <w:cnfStyle w:val="000000000000" w:firstRow="0" w:lastRow="0" w:firstColumn="0" w:lastColumn="0" w:oddVBand="0" w:evenVBand="0" w:oddHBand="0" w:evenHBand="0" w:firstRowFirstColumn="0" w:firstRowLastColumn="0" w:lastRowFirstColumn="0" w:lastRowLastColumn="0"/>
            <w:tcW w:w="7650" w:type="dxa"/>
            <w:tcMar/>
            <w:hideMark/>
          </w:tcPr>
          <w:p w:rsidRPr="00CE2376" w:rsidR="00CE2376" w:rsidP="7CAB4E85" w:rsidRDefault="00CE2376" w14:paraId="3A3C9486" w14:textId="39DC00D8">
            <w:pPr>
              <w:pStyle w:val="cGDD1"/>
              <w:numPr>
                <w:ilvl w:val="0"/>
                <w:numId w:val="26"/>
              </w:numPr>
              <w:tabs>
                <w:tab w:val="left" w:pos="720"/>
              </w:tabs>
              <w:rPr>
                <w:lang w:val="en-GB"/>
              </w:rPr>
            </w:pPr>
            <w:r w:rsidRPr="7CAB4E85" w:rsidR="00CE2376">
              <w:rPr>
                <w:lang w:val="en-US"/>
              </w:rPr>
              <w:t>Người</w:t>
            </w:r>
            <w:r w:rsidRPr="7CAB4E85" w:rsidR="00CE2376">
              <w:rPr>
                <w:lang w:val="en-US"/>
              </w:rPr>
              <w:t xml:space="preserve"> </w:t>
            </w:r>
            <w:r w:rsidRPr="7CAB4E85" w:rsidR="00CE2376">
              <w:rPr>
                <w:lang w:val="en-US"/>
              </w:rPr>
              <w:t>sử</w:t>
            </w:r>
            <w:r w:rsidRPr="7CAB4E85" w:rsidR="00CE2376">
              <w:rPr>
                <w:lang w:val="en-US"/>
              </w:rPr>
              <w:t xml:space="preserve"> </w:t>
            </w:r>
            <w:r w:rsidRPr="7CAB4E85" w:rsidR="00CE2376">
              <w:rPr>
                <w:lang w:val="en-US"/>
              </w:rPr>
              <w:t>dụng</w:t>
            </w:r>
            <w:r w:rsidRPr="7CAB4E85" w:rsidR="00CE2376">
              <w:rPr>
                <w:lang w:val="en-US"/>
              </w:rPr>
              <w:t xml:space="preserve"> (</w:t>
            </w:r>
            <w:r w:rsidRPr="7CAB4E85" w:rsidR="00CE2376">
              <w:rPr>
                <w:lang w:val="en-US"/>
              </w:rPr>
              <w:t>Business</w:t>
            </w:r>
            <w:r w:rsidRPr="7CAB4E85" w:rsidR="00CE2376">
              <w:rPr>
                <w:lang w:val="en-US"/>
              </w:rPr>
              <w:t xml:space="preserve"> user, Analytics user) </w:t>
            </w:r>
            <w:r w:rsidRPr="7CAB4E85" w:rsidR="00CE2376">
              <w:rPr>
                <w:lang w:val="en-US"/>
              </w:rPr>
              <w:t>có</w:t>
            </w:r>
            <w:r w:rsidRPr="7CAB4E85" w:rsidR="00CE2376">
              <w:rPr>
                <w:lang w:val="en-US"/>
              </w:rPr>
              <w:t xml:space="preserve"> </w:t>
            </w:r>
            <w:r w:rsidRPr="7CAB4E85" w:rsidR="00CE2376">
              <w:rPr>
                <w:lang w:val="en-US"/>
              </w:rPr>
              <w:t>thể</w:t>
            </w:r>
            <w:r w:rsidRPr="7CAB4E85" w:rsidR="00CE2376">
              <w:rPr>
                <w:lang w:val="en-US"/>
              </w:rPr>
              <w:t xml:space="preserve"> </w:t>
            </w:r>
            <w:r w:rsidRPr="7CAB4E85" w:rsidR="00CE2376">
              <w:rPr>
                <w:b w:val="1"/>
                <w:bCs w:val="1"/>
                <w:lang w:val="en-US"/>
              </w:rPr>
              <w:t>hiểu</w:t>
            </w:r>
            <w:r w:rsidRPr="7CAB4E85" w:rsidR="00CE2376">
              <w:rPr>
                <w:b w:val="1"/>
                <w:bCs w:val="1"/>
                <w:lang w:val="en-US"/>
              </w:rPr>
              <w:t xml:space="preserve"> </w:t>
            </w:r>
            <w:r w:rsidRPr="7CAB4E85" w:rsidR="00CE2376">
              <w:rPr>
                <w:b w:val="1"/>
                <w:bCs w:val="1"/>
                <w:lang w:val="en-US"/>
              </w:rPr>
              <w:t>biết</w:t>
            </w:r>
            <w:r w:rsidRPr="7CAB4E85" w:rsidR="00CE2376">
              <w:rPr>
                <w:lang w:val="en-US"/>
              </w:rPr>
              <w:t xml:space="preserve"> </w:t>
            </w:r>
            <w:r w:rsidRPr="7CAB4E85" w:rsidR="00CE2376">
              <w:rPr>
                <w:lang w:val="en-US"/>
              </w:rPr>
              <w:t>và</w:t>
            </w:r>
            <w:r w:rsidRPr="7CAB4E85" w:rsidR="00CE2376">
              <w:rPr>
                <w:lang w:val="en-US"/>
              </w:rPr>
              <w:t xml:space="preserve"> </w:t>
            </w:r>
            <w:r w:rsidRPr="7CAB4E85" w:rsidR="00CE2376">
              <w:rPr>
                <w:b w:val="1"/>
                <w:bCs w:val="1"/>
                <w:lang w:val="en-US"/>
              </w:rPr>
              <w:t>khai</w:t>
            </w:r>
            <w:r w:rsidRPr="7CAB4E85" w:rsidR="00CE2376">
              <w:rPr>
                <w:b w:val="1"/>
                <w:bCs w:val="1"/>
                <w:lang w:val="en-US"/>
              </w:rPr>
              <w:t xml:space="preserve"> </w:t>
            </w:r>
            <w:r w:rsidRPr="7CAB4E85" w:rsidR="00CE2376">
              <w:rPr>
                <w:b w:val="1"/>
                <w:bCs w:val="1"/>
                <w:lang w:val="en-US"/>
              </w:rPr>
              <w:t>thác</w:t>
            </w:r>
            <w:r w:rsidRPr="7CAB4E85" w:rsidR="00CE2376">
              <w:rPr>
                <w:b w:val="1"/>
                <w:bCs w:val="1"/>
                <w:lang w:val="en-US"/>
              </w:rPr>
              <w:t xml:space="preserve"> </w:t>
            </w:r>
            <w:r w:rsidRPr="7CAB4E85" w:rsidR="00CE2376">
              <w:rPr>
                <w:b w:val="1"/>
                <w:bCs w:val="1"/>
                <w:lang w:val="en-US"/>
              </w:rPr>
              <w:t>nhanh</w:t>
            </w:r>
            <w:r w:rsidRPr="7CAB4E85" w:rsidR="00CE2376">
              <w:rPr>
                <w:b w:val="1"/>
                <w:bCs w:val="1"/>
                <w:lang w:val="en-US"/>
              </w:rPr>
              <w:t xml:space="preserve"> </w:t>
            </w:r>
            <w:r w:rsidRPr="7CAB4E85" w:rsidR="00CE2376">
              <w:rPr>
                <w:b w:val="1"/>
                <w:bCs w:val="1"/>
                <w:lang w:val="en-US"/>
              </w:rPr>
              <w:t>chóng</w:t>
            </w:r>
            <w:r w:rsidRPr="7CAB4E85" w:rsidR="00CE2376">
              <w:rPr>
                <w:lang w:val="en-US"/>
              </w:rPr>
              <w:t xml:space="preserve"> </w:t>
            </w:r>
            <w:r w:rsidRPr="7CAB4E85" w:rsidR="00CE2376">
              <w:rPr>
                <w:lang w:val="en-US"/>
              </w:rPr>
              <w:t>đáp</w:t>
            </w:r>
            <w:r w:rsidRPr="7CAB4E85" w:rsidR="00CE2376">
              <w:rPr>
                <w:lang w:val="en-US"/>
              </w:rPr>
              <w:t xml:space="preserve"> </w:t>
            </w:r>
            <w:r w:rsidRPr="7CAB4E85" w:rsidR="00CE2376">
              <w:rPr>
                <w:lang w:val="en-US"/>
              </w:rPr>
              <w:t>ứng</w:t>
            </w:r>
            <w:r w:rsidRPr="7CAB4E85" w:rsidR="00CE2376">
              <w:rPr>
                <w:lang w:val="en-US"/>
              </w:rPr>
              <w:t xml:space="preserve"> </w:t>
            </w:r>
            <w:r w:rsidRPr="7CAB4E85" w:rsidR="00CE2376">
              <w:rPr>
                <w:lang w:val="en-US"/>
              </w:rPr>
              <w:t>nhu</w:t>
            </w:r>
            <w:r w:rsidRPr="7CAB4E85" w:rsidR="00CE2376">
              <w:rPr>
                <w:lang w:val="en-US"/>
              </w:rPr>
              <w:t xml:space="preserve"> </w:t>
            </w:r>
            <w:r w:rsidRPr="7CAB4E85" w:rsidR="00CE2376">
              <w:rPr>
                <w:lang w:val="en-US"/>
              </w:rPr>
              <w:t>cầu</w:t>
            </w:r>
            <w:r w:rsidRPr="7CAB4E85" w:rsidR="00CE2376">
              <w:rPr>
                <w:lang w:val="en-US"/>
              </w:rPr>
              <w:t xml:space="preserve"> </w:t>
            </w:r>
            <w:r w:rsidRPr="7CAB4E85" w:rsidR="000C3518">
              <w:rPr>
                <w:lang w:val="en-US"/>
              </w:rPr>
              <w:t>nghiệp</w:t>
            </w:r>
            <w:r w:rsidRPr="7CAB4E85" w:rsidR="000C3518">
              <w:rPr>
                <w:lang w:val="en-US"/>
              </w:rPr>
              <w:t xml:space="preserve"> </w:t>
            </w:r>
            <w:r w:rsidRPr="7CAB4E85" w:rsidR="000C3518">
              <w:rPr>
                <w:lang w:val="en-US"/>
              </w:rPr>
              <w:t>vụ</w:t>
            </w:r>
            <w:r w:rsidRPr="7CAB4E85" w:rsidR="000C3518">
              <w:rPr>
                <w:lang w:val="en-US"/>
              </w:rPr>
              <w:t xml:space="preserve"> </w:t>
            </w:r>
            <w:r w:rsidRPr="7CAB4E85" w:rsidR="00CE2376">
              <w:rPr>
                <w:lang w:val="en-US"/>
              </w:rPr>
              <w:t>từ</w:t>
            </w:r>
            <w:r w:rsidRPr="7CAB4E85" w:rsidR="00CE2376">
              <w:rPr>
                <w:lang w:val="en-US"/>
              </w:rPr>
              <w:t xml:space="preserve"> Data Model </w:t>
            </w:r>
            <w:r w:rsidRPr="7CAB4E85" w:rsidR="00CE2376">
              <w:rPr>
                <w:lang w:val="en-US"/>
              </w:rPr>
              <w:t>thay</w:t>
            </w:r>
            <w:r w:rsidRPr="7CAB4E85" w:rsidR="00CE2376">
              <w:rPr>
                <w:lang w:val="en-US"/>
              </w:rPr>
              <w:t xml:space="preserve"> </w:t>
            </w:r>
            <w:r w:rsidRPr="7CAB4E85" w:rsidR="00CE2376">
              <w:rPr>
                <w:lang w:val="en-US"/>
              </w:rPr>
              <w:t>vì</w:t>
            </w:r>
            <w:r w:rsidRPr="7CAB4E85" w:rsidR="00CE2376">
              <w:rPr>
                <w:lang w:val="en-US"/>
              </w:rPr>
              <w:t xml:space="preserve"> </w:t>
            </w:r>
            <w:r w:rsidRPr="7CAB4E85" w:rsidR="00CE2376">
              <w:rPr>
                <w:lang w:val="en-US"/>
              </w:rPr>
              <w:t>phải</w:t>
            </w:r>
            <w:r w:rsidRPr="7CAB4E85" w:rsidR="00CE2376">
              <w:rPr>
                <w:lang w:val="en-US"/>
              </w:rPr>
              <w:t xml:space="preserve"> am </w:t>
            </w:r>
            <w:r w:rsidRPr="7CAB4E85" w:rsidR="00CE2376">
              <w:rPr>
                <w:lang w:val="en-US"/>
              </w:rPr>
              <w:t>hiểu</w:t>
            </w:r>
            <w:r w:rsidRPr="7CAB4E85" w:rsidR="00CE2376">
              <w:rPr>
                <w:lang w:val="en-US"/>
              </w:rPr>
              <w:t xml:space="preserve">, </w:t>
            </w:r>
            <w:r w:rsidRPr="7CAB4E85" w:rsidR="00CE2376">
              <w:rPr>
                <w:lang w:val="en-US"/>
              </w:rPr>
              <w:t>hiểu</w:t>
            </w:r>
            <w:r w:rsidRPr="7CAB4E85" w:rsidR="00CE2376">
              <w:rPr>
                <w:lang w:val="en-US"/>
              </w:rPr>
              <w:t xml:space="preserve"> </w:t>
            </w:r>
            <w:r w:rsidRPr="7CAB4E85" w:rsidR="00CE2376">
              <w:rPr>
                <w:lang w:val="en-US"/>
              </w:rPr>
              <w:t>biết</w:t>
            </w:r>
            <w:r w:rsidRPr="7CAB4E85" w:rsidR="00CE2376">
              <w:rPr>
                <w:lang w:val="en-US"/>
              </w:rPr>
              <w:t xml:space="preserve"> </w:t>
            </w:r>
            <w:r w:rsidRPr="7CAB4E85" w:rsidR="00CE2376">
              <w:rPr>
                <w:lang w:val="en-US"/>
              </w:rPr>
              <w:t>dữ</w:t>
            </w:r>
            <w:r w:rsidRPr="7CAB4E85" w:rsidR="00CE2376">
              <w:rPr>
                <w:lang w:val="en-US"/>
              </w:rPr>
              <w:t xml:space="preserve"> </w:t>
            </w:r>
            <w:r w:rsidRPr="7CAB4E85" w:rsidR="00CE2376">
              <w:rPr>
                <w:lang w:val="en-US"/>
              </w:rPr>
              <w:t>liệu</w:t>
            </w:r>
            <w:r w:rsidRPr="7CAB4E85" w:rsidR="00CE2376">
              <w:rPr>
                <w:lang w:val="en-US"/>
              </w:rPr>
              <w:t xml:space="preserve"> </w:t>
            </w:r>
            <w:r w:rsidRPr="7CAB4E85" w:rsidR="00CE2376">
              <w:rPr>
                <w:lang w:val="en-US"/>
              </w:rPr>
              <w:t>nguồn</w:t>
            </w:r>
            <w:r w:rsidRPr="7CAB4E85" w:rsidR="00CE2376">
              <w:rPr>
                <w:lang w:val="en-US"/>
              </w:rPr>
              <w:t>.</w:t>
            </w:r>
          </w:p>
          <w:p w:rsidRPr="00CE2376" w:rsidR="00CE2376" w:rsidP="006D4EBE" w:rsidRDefault="00CE2376" w14:paraId="411AB1FF" w14:textId="77777777">
            <w:pPr>
              <w:pStyle w:val="cGDD1"/>
              <w:numPr>
                <w:ilvl w:val="0"/>
                <w:numId w:val="26"/>
              </w:numPr>
              <w:tabs>
                <w:tab w:val="left" w:pos="720"/>
              </w:tabs>
              <w:rPr>
                <w:szCs w:val="22"/>
                <w:lang w:val="en-GB"/>
              </w:rPr>
            </w:pPr>
            <w:r w:rsidRPr="00CE2376">
              <w:rPr>
                <w:b/>
                <w:bCs/>
                <w:szCs w:val="22"/>
                <w:lang w:val="en-US"/>
              </w:rPr>
              <w:t>Tính sử dụng lại cao</w:t>
            </w:r>
            <w:r w:rsidRPr="00CE2376">
              <w:rPr>
                <w:szCs w:val="22"/>
                <w:lang w:val="en-US"/>
              </w:rPr>
              <w:t xml:space="preserve"> do dữ liệu được tập trung, chuẩn hóa, không bị trùng lặp thông tin khi lưu trữ ở nhiều nơi.</w:t>
            </w:r>
          </w:p>
          <w:p w:rsidRPr="00CE2376" w:rsidR="00CE2376" w:rsidP="006D4EBE" w:rsidRDefault="00CE2376" w14:paraId="382B4AE5" w14:textId="77777777">
            <w:pPr>
              <w:pStyle w:val="cGDD1"/>
              <w:numPr>
                <w:ilvl w:val="0"/>
                <w:numId w:val="26"/>
              </w:numPr>
              <w:tabs>
                <w:tab w:val="left" w:pos="720"/>
              </w:tabs>
              <w:rPr>
                <w:szCs w:val="22"/>
                <w:lang w:val="en-GB"/>
              </w:rPr>
            </w:pPr>
            <w:r w:rsidRPr="00CE2376">
              <w:rPr>
                <w:szCs w:val="22"/>
                <w:lang w:val="en-US"/>
              </w:rPr>
              <w:t xml:space="preserve">Mô hình dữ liệu thiết kế sẽ </w:t>
            </w:r>
            <w:r w:rsidRPr="00CE2376">
              <w:rPr>
                <w:b/>
                <w:bCs/>
                <w:szCs w:val="22"/>
                <w:lang w:val="en-US"/>
              </w:rPr>
              <w:t>không phụ thuộc cấu trúc</w:t>
            </w:r>
            <w:r w:rsidRPr="00CE2376">
              <w:rPr>
                <w:szCs w:val="22"/>
                <w:lang w:val="en-US"/>
              </w:rPr>
              <w:t xml:space="preserve"> hệ thống nguồn, và được thiết kế để có khả năng </w:t>
            </w:r>
            <w:r w:rsidRPr="00CE2376">
              <w:rPr>
                <w:b/>
                <w:bCs/>
                <w:szCs w:val="22"/>
                <w:lang w:val="en-US"/>
              </w:rPr>
              <w:t>mở rộng mềm dẻo</w:t>
            </w:r>
            <w:r w:rsidRPr="00CE2376">
              <w:rPr>
                <w:szCs w:val="22"/>
                <w:lang w:val="en-US"/>
              </w:rPr>
              <w:t xml:space="preserve"> trong tương lai.</w:t>
            </w:r>
          </w:p>
          <w:p w:rsidRPr="00CE2376" w:rsidR="00CE2376" w:rsidP="7CAB4E85" w:rsidRDefault="00CE2376" w14:paraId="6FE50310" w14:textId="12DC7FA9">
            <w:pPr>
              <w:pStyle w:val="cGDD1"/>
              <w:numPr>
                <w:ilvl w:val="0"/>
                <w:numId w:val="26"/>
              </w:numPr>
              <w:tabs>
                <w:tab w:val="left" w:pos="720"/>
              </w:tabs>
              <w:rPr>
                <w:lang w:val="en-GB"/>
              </w:rPr>
            </w:pPr>
            <w:r w:rsidRPr="7CAB4E85" w:rsidR="00CE2376">
              <w:rPr>
                <w:lang w:val="en-US"/>
              </w:rPr>
              <w:t xml:space="preserve">Cung </w:t>
            </w:r>
            <w:r w:rsidRPr="7CAB4E85" w:rsidR="00CE2376">
              <w:rPr>
                <w:lang w:val="en-US"/>
              </w:rPr>
              <w:t>cấp</w:t>
            </w:r>
            <w:r w:rsidRPr="7CAB4E85" w:rsidR="00CE2376">
              <w:rPr>
                <w:lang w:val="en-US"/>
              </w:rPr>
              <w:t xml:space="preserve"> </w:t>
            </w:r>
            <w:r w:rsidRPr="7CAB4E85" w:rsidR="00CE2376">
              <w:rPr>
                <w:lang w:val="en-US"/>
              </w:rPr>
              <w:t>khả</w:t>
            </w:r>
            <w:r w:rsidRPr="7CAB4E85" w:rsidR="00CE2376">
              <w:rPr>
                <w:lang w:val="en-US"/>
              </w:rPr>
              <w:t xml:space="preserve"> </w:t>
            </w:r>
            <w:r w:rsidRPr="7CAB4E85" w:rsidR="00CE2376">
              <w:rPr>
                <w:lang w:val="en-US"/>
              </w:rPr>
              <w:t>năng</w:t>
            </w:r>
            <w:r w:rsidRPr="7CAB4E85" w:rsidR="00CE2376">
              <w:rPr>
                <w:lang w:val="en-US"/>
              </w:rPr>
              <w:t xml:space="preserve"> </w:t>
            </w:r>
            <w:r w:rsidRPr="7CAB4E85" w:rsidR="00CE2376">
              <w:rPr>
                <w:lang w:val="en-US"/>
              </w:rPr>
              <w:t>để</w:t>
            </w:r>
            <w:r w:rsidRPr="7CAB4E85" w:rsidR="00CE2376">
              <w:rPr>
                <w:lang w:val="en-US"/>
              </w:rPr>
              <w:t xml:space="preserve"> </w:t>
            </w:r>
            <w:r w:rsidRPr="7CAB4E85" w:rsidR="00CE2376">
              <w:rPr>
                <w:b w:val="1"/>
                <w:bCs w:val="1"/>
                <w:lang w:val="en-US"/>
              </w:rPr>
              <w:t>quản</w:t>
            </w:r>
            <w:r w:rsidRPr="7CAB4E85" w:rsidR="00CE2376">
              <w:rPr>
                <w:b w:val="1"/>
                <w:bCs w:val="1"/>
                <w:lang w:val="en-US"/>
              </w:rPr>
              <w:t xml:space="preserve"> </w:t>
            </w:r>
            <w:r w:rsidRPr="7CAB4E85" w:rsidR="00CE2376">
              <w:rPr>
                <w:b w:val="1"/>
                <w:bCs w:val="1"/>
                <w:lang w:val="en-US"/>
              </w:rPr>
              <w:t>trị</w:t>
            </w:r>
            <w:r w:rsidRPr="7CAB4E85" w:rsidR="00CE2376">
              <w:rPr>
                <w:lang w:val="en-US"/>
              </w:rPr>
              <w:t xml:space="preserve"> </w:t>
            </w:r>
            <w:r w:rsidRPr="7CAB4E85" w:rsidR="00CE2376">
              <w:rPr>
                <w:lang w:val="en-US"/>
              </w:rPr>
              <w:t>được</w:t>
            </w:r>
            <w:r w:rsidRPr="7CAB4E85" w:rsidR="00CE2376">
              <w:rPr>
                <w:lang w:val="en-US"/>
              </w:rPr>
              <w:t xml:space="preserve"> </w:t>
            </w:r>
            <w:r w:rsidRPr="7CAB4E85" w:rsidR="00CE2376">
              <w:rPr>
                <w:lang w:val="en-US"/>
              </w:rPr>
              <w:t>dữ</w:t>
            </w:r>
            <w:r w:rsidRPr="7CAB4E85" w:rsidR="00CE2376">
              <w:rPr>
                <w:lang w:val="en-US"/>
              </w:rPr>
              <w:t xml:space="preserve"> </w:t>
            </w:r>
            <w:r w:rsidRPr="7CAB4E85" w:rsidR="00CE2376">
              <w:rPr>
                <w:lang w:val="en-US"/>
              </w:rPr>
              <w:t>liệu</w:t>
            </w:r>
            <w:r w:rsidRPr="7CAB4E85" w:rsidR="00CE2376">
              <w:rPr>
                <w:lang w:val="en-US"/>
              </w:rPr>
              <w:t xml:space="preserve"> </w:t>
            </w:r>
            <w:r w:rsidRPr="7CAB4E85" w:rsidR="00CE2376">
              <w:rPr>
                <w:lang w:val="en-US"/>
              </w:rPr>
              <w:t>thông</w:t>
            </w:r>
            <w:r w:rsidRPr="7CAB4E85" w:rsidR="00CE2376">
              <w:rPr>
                <w:lang w:val="en-US"/>
              </w:rPr>
              <w:t xml:space="preserve"> qua </w:t>
            </w:r>
            <w:r w:rsidRPr="7CAB4E85" w:rsidR="00CE2376">
              <w:rPr>
                <w:lang w:val="en-US"/>
              </w:rPr>
              <w:t>các</w:t>
            </w:r>
            <w:r w:rsidRPr="7CAB4E85" w:rsidR="00CE2376">
              <w:rPr>
                <w:lang w:val="en-US"/>
              </w:rPr>
              <w:t xml:space="preserve"> </w:t>
            </w:r>
            <w:r w:rsidRPr="7CAB4E85" w:rsidR="00CE2376">
              <w:rPr>
                <w:lang w:val="en-US"/>
              </w:rPr>
              <w:t>Thuật</w:t>
            </w:r>
            <w:r w:rsidRPr="7CAB4E85" w:rsidR="00CE2376">
              <w:rPr>
                <w:lang w:val="en-US"/>
              </w:rPr>
              <w:t xml:space="preserve"> </w:t>
            </w:r>
            <w:r w:rsidRPr="7CAB4E85" w:rsidR="00CE2376">
              <w:rPr>
                <w:lang w:val="en-US"/>
              </w:rPr>
              <w:t>ngữ</w:t>
            </w:r>
            <w:r w:rsidRPr="7CAB4E85" w:rsidR="00CE2376">
              <w:rPr>
                <w:lang w:val="en-US"/>
              </w:rPr>
              <w:t xml:space="preserve"> </w:t>
            </w:r>
            <w:r w:rsidRPr="7CAB4E85" w:rsidR="00CE2376">
              <w:rPr>
                <w:lang w:val="en-US"/>
              </w:rPr>
              <w:t>nghiệp</w:t>
            </w:r>
            <w:r w:rsidRPr="7CAB4E85" w:rsidR="00CE2376">
              <w:rPr>
                <w:lang w:val="en-US"/>
              </w:rPr>
              <w:t xml:space="preserve"> </w:t>
            </w:r>
            <w:r w:rsidRPr="7CAB4E85" w:rsidR="00CE2376">
              <w:rPr>
                <w:lang w:val="en-US"/>
              </w:rPr>
              <w:t>vụ</w:t>
            </w:r>
            <w:r w:rsidRPr="7CAB4E85" w:rsidR="00CE2376">
              <w:rPr>
                <w:lang w:val="en-US"/>
              </w:rPr>
              <w:t xml:space="preserve"> (Business term) </w:t>
            </w:r>
            <w:r w:rsidRPr="7CAB4E85" w:rsidR="00CE2376">
              <w:rPr>
                <w:lang w:val="en-US"/>
              </w:rPr>
              <w:t>và</w:t>
            </w:r>
            <w:r w:rsidRPr="7CAB4E85" w:rsidR="00CE2376">
              <w:rPr>
                <w:lang w:val="en-US"/>
              </w:rPr>
              <w:t xml:space="preserve"> </w:t>
            </w:r>
            <w:r w:rsidRPr="7CAB4E85" w:rsidR="00CE2376">
              <w:rPr>
                <w:lang w:val="en-US"/>
              </w:rPr>
              <w:t>Từ</w:t>
            </w:r>
            <w:r w:rsidRPr="7CAB4E85" w:rsidR="00CE2376">
              <w:rPr>
                <w:lang w:val="en-US"/>
              </w:rPr>
              <w:t xml:space="preserve"> </w:t>
            </w:r>
            <w:r w:rsidRPr="7CAB4E85" w:rsidR="00CE2376">
              <w:rPr>
                <w:lang w:val="en-US"/>
              </w:rPr>
              <w:t>điển</w:t>
            </w:r>
            <w:r w:rsidRPr="7CAB4E85" w:rsidR="00CE2376">
              <w:rPr>
                <w:lang w:val="en-US"/>
              </w:rPr>
              <w:t xml:space="preserve"> </w:t>
            </w:r>
            <w:r w:rsidRPr="7CAB4E85" w:rsidR="00CE2376">
              <w:rPr>
                <w:lang w:val="en-US"/>
              </w:rPr>
              <w:t>dữ</w:t>
            </w:r>
            <w:r w:rsidRPr="7CAB4E85" w:rsidR="00CE2376">
              <w:rPr>
                <w:lang w:val="en-US"/>
              </w:rPr>
              <w:t xml:space="preserve"> </w:t>
            </w:r>
            <w:r w:rsidRPr="7CAB4E85" w:rsidR="00CE2376">
              <w:rPr>
                <w:lang w:val="en-US"/>
              </w:rPr>
              <w:t>liệu</w:t>
            </w:r>
            <w:r w:rsidRPr="7CAB4E85" w:rsidR="00CE2376">
              <w:rPr>
                <w:lang w:val="en-US"/>
              </w:rPr>
              <w:t xml:space="preserve"> (Data </w:t>
            </w:r>
            <w:r w:rsidRPr="7CAB4E85" w:rsidR="00CE2376">
              <w:rPr>
                <w:lang w:val="en-US"/>
              </w:rPr>
              <w:t>Dictionary</w:t>
            </w:r>
            <w:r w:rsidRPr="7CAB4E85" w:rsidR="00CE2376">
              <w:rPr>
                <w:lang w:val="en-US"/>
              </w:rPr>
              <w:t xml:space="preserve">), </w:t>
            </w:r>
            <w:r w:rsidRPr="7CAB4E85" w:rsidR="00CE2376">
              <w:rPr>
                <w:lang w:val="en-US"/>
              </w:rPr>
              <w:t>đặc</w:t>
            </w:r>
            <w:r w:rsidRPr="7CAB4E85" w:rsidR="00CE2376">
              <w:rPr>
                <w:lang w:val="en-US"/>
              </w:rPr>
              <w:t xml:space="preserve"> </w:t>
            </w:r>
            <w:r w:rsidRPr="7CAB4E85" w:rsidR="00CE2376">
              <w:rPr>
                <w:lang w:val="en-US"/>
              </w:rPr>
              <w:t>biệt</w:t>
            </w:r>
            <w:r w:rsidRPr="7CAB4E85" w:rsidR="00CE2376">
              <w:rPr>
                <w:lang w:val="en-US"/>
              </w:rPr>
              <w:t xml:space="preserve"> </w:t>
            </w:r>
            <w:r w:rsidRPr="7CAB4E85" w:rsidR="00CE2376">
              <w:rPr>
                <w:lang w:val="en-US"/>
              </w:rPr>
              <w:t>khi</w:t>
            </w:r>
            <w:r w:rsidRPr="7CAB4E85" w:rsidR="00CE2376">
              <w:rPr>
                <w:lang w:val="en-US"/>
              </w:rPr>
              <w:t xml:space="preserve"> </w:t>
            </w:r>
            <w:r w:rsidRPr="7CAB4E85" w:rsidR="00CE2376">
              <w:rPr>
                <w:lang w:val="en-US"/>
              </w:rPr>
              <w:t>ngân</w:t>
            </w:r>
            <w:r w:rsidRPr="7CAB4E85" w:rsidR="00CE2376">
              <w:rPr>
                <w:lang w:val="en-US"/>
              </w:rPr>
              <w:t xml:space="preserve"> </w:t>
            </w:r>
            <w:r w:rsidRPr="7CAB4E85" w:rsidR="00CE2376">
              <w:rPr>
                <w:lang w:val="en-US"/>
              </w:rPr>
              <w:t>hàng</w:t>
            </w:r>
            <w:r w:rsidRPr="7CAB4E85" w:rsidR="00CE2376">
              <w:rPr>
                <w:lang w:val="en-US"/>
              </w:rPr>
              <w:t xml:space="preserve"> </w:t>
            </w:r>
            <w:r w:rsidRPr="7CAB4E85" w:rsidR="00CE2376">
              <w:rPr>
                <w:lang w:val="en-US"/>
              </w:rPr>
              <w:t>ngày</w:t>
            </w:r>
            <w:r w:rsidRPr="7CAB4E85" w:rsidR="00CE2376">
              <w:rPr>
                <w:lang w:val="en-US"/>
              </w:rPr>
              <w:t xml:space="preserve"> </w:t>
            </w:r>
            <w:r w:rsidRPr="7CAB4E85" w:rsidR="00CE2376">
              <w:rPr>
                <w:lang w:val="en-US"/>
              </w:rPr>
              <w:t>càng</w:t>
            </w:r>
            <w:r w:rsidRPr="7CAB4E85" w:rsidR="00CE2376">
              <w:rPr>
                <w:lang w:val="en-US"/>
              </w:rPr>
              <w:t xml:space="preserve"> </w:t>
            </w:r>
            <w:r w:rsidRPr="7CAB4E85" w:rsidR="00CE2376">
              <w:rPr>
                <w:lang w:val="en-US"/>
              </w:rPr>
              <w:t>lớn</w:t>
            </w:r>
            <w:r w:rsidRPr="7CAB4E85" w:rsidR="00CE2376">
              <w:rPr>
                <w:lang w:val="en-US"/>
              </w:rPr>
              <w:t xml:space="preserve"> </w:t>
            </w:r>
            <w:r w:rsidRPr="7CAB4E85" w:rsidR="00CE2376">
              <w:rPr>
                <w:lang w:val="en-US"/>
              </w:rPr>
              <w:t>mạnh</w:t>
            </w:r>
            <w:r w:rsidRPr="7CAB4E85" w:rsidR="00CE2376">
              <w:rPr>
                <w:lang w:val="en-US"/>
              </w:rPr>
              <w:t xml:space="preserve">, </w:t>
            </w:r>
            <w:r w:rsidRPr="7CAB4E85" w:rsidR="00CE2376">
              <w:rPr>
                <w:lang w:val="en-US"/>
              </w:rPr>
              <w:t>và</w:t>
            </w:r>
            <w:r w:rsidRPr="7CAB4E85" w:rsidR="00CE2376">
              <w:rPr>
                <w:lang w:val="en-US"/>
              </w:rPr>
              <w:t xml:space="preserve"> </w:t>
            </w:r>
            <w:r w:rsidRPr="7CAB4E85" w:rsidR="00CE2376">
              <w:rPr>
                <w:lang w:val="en-US"/>
              </w:rPr>
              <w:t>lượng</w:t>
            </w:r>
            <w:r w:rsidRPr="7CAB4E85" w:rsidR="00CE2376">
              <w:rPr>
                <w:lang w:val="en-US"/>
              </w:rPr>
              <w:t xml:space="preserve"> </w:t>
            </w:r>
            <w:r w:rsidRPr="7CAB4E85" w:rsidR="00CE2376">
              <w:rPr>
                <w:lang w:val="en-US"/>
              </w:rPr>
              <w:t>dữ</w:t>
            </w:r>
            <w:r w:rsidRPr="7CAB4E85" w:rsidR="00CE2376">
              <w:rPr>
                <w:lang w:val="en-US"/>
              </w:rPr>
              <w:t xml:space="preserve"> </w:t>
            </w:r>
            <w:r w:rsidRPr="7CAB4E85" w:rsidR="00CE2376">
              <w:rPr>
                <w:lang w:val="en-US"/>
              </w:rPr>
              <w:t>liệu</w:t>
            </w:r>
            <w:r w:rsidRPr="7CAB4E85" w:rsidR="00CE2376">
              <w:rPr>
                <w:lang w:val="en-US"/>
              </w:rPr>
              <w:t xml:space="preserve">, </w:t>
            </w:r>
            <w:r w:rsidRPr="7CAB4E85" w:rsidR="00CE2376">
              <w:rPr>
                <w:lang w:val="en-US"/>
              </w:rPr>
              <w:t>nguồn</w:t>
            </w:r>
            <w:r w:rsidRPr="7CAB4E85" w:rsidR="00CE2376">
              <w:rPr>
                <w:lang w:val="en-US"/>
              </w:rPr>
              <w:t xml:space="preserve"> </w:t>
            </w:r>
            <w:r w:rsidRPr="7CAB4E85" w:rsidR="00CE2376">
              <w:rPr>
                <w:lang w:val="en-US"/>
              </w:rPr>
              <w:t>dữ</w:t>
            </w:r>
            <w:r w:rsidRPr="7CAB4E85" w:rsidR="00CE2376">
              <w:rPr>
                <w:lang w:val="en-US"/>
              </w:rPr>
              <w:t xml:space="preserve"> </w:t>
            </w:r>
            <w:r w:rsidRPr="7CAB4E85" w:rsidR="00CE2376">
              <w:rPr>
                <w:lang w:val="en-US"/>
              </w:rPr>
              <w:t>liệu</w:t>
            </w:r>
            <w:r w:rsidRPr="7CAB4E85" w:rsidR="00CE2376">
              <w:rPr>
                <w:lang w:val="en-US"/>
              </w:rPr>
              <w:t xml:space="preserve"> </w:t>
            </w:r>
            <w:r w:rsidRPr="7CAB4E85" w:rsidR="00CE2376">
              <w:rPr>
                <w:lang w:val="en-US"/>
              </w:rPr>
              <w:t>ngày</w:t>
            </w:r>
            <w:r w:rsidRPr="7CAB4E85" w:rsidR="00CE2376">
              <w:rPr>
                <w:lang w:val="en-US"/>
              </w:rPr>
              <w:t xml:space="preserve"> </w:t>
            </w:r>
            <w:r w:rsidRPr="7CAB4E85" w:rsidR="00CE2376">
              <w:rPr>
                <w:lang w:val="en-US"/>
              </w:rPr>
              <w:t>càng</w:t>
            </w:r>
            <w:r w:rsidRPr="7CAB4E85" w:rsidR="00CE2376">
              <w:rPr>
                <w:lang w:val="en-US"/>
              </w:rPr>
              <w:t xml:space="preserve"> </w:t>
            </w:r>
            <w:r w:rsidRPr="7CAB4E85" w:rsidR="00CE2376">
              <w:rPr>
                <w:lang w:val="en-US"/>
              </w:rPr>
              <w:t>nhiều</w:t>
            </w:r>
            <w:r w:rsidRPr="7CAB4E85" w:rsidR="00CE2376">
              <w:rPr>
                <w:lang w:val="en-US"/>
              </w:rPr>
              <w:t>.</w:t>
            </w:r>
          </w:p>
          <w:p w:rsidRPr="00CE2376" w:rsidR="00CE2376" w:rsidP="006D4EBE" w:rsidRDefault="00CE2376" w14:paraId="3FB36EC7" w14:textId="77777777">
            <w:pPr>
              <w:pStyle w:val="cGDD1"/>
              <w:numPr>
                <w:ilvl w:val="0"/>
                <w:numId w:val="26"/>
              </w:numPr>
              <w:tabs>
                <w:tab w:val="left" w:pos="720"/>
              </w:tabs>
              <w:rPr>
                <w:szCs w:val="22"/>
                <w:lang w:val="en-GB"/>
              </w:rPr>
            </w:pPr>
            <w:r w:rsidRPr="00CE2376">
              <w:rPr>
                <w:szCs w:val="22"/>
                <w:lang w:val="en-US"/>
              </w:rPr>
              <w:t xml:space="preserve">Khi mô hình Data Model đã được xây dựng hoàn thiện dần, thì </w:t>
            </w:r>
            <w:r w:rsidRPr="00CE2376">
              <w:rPr>
                <w:b/>
                <w:bCs/>
                <w:szCs w:val="22"/>
                <w:lang w:val="en-US"/>
              </w:rPr>
              <w:t>tốc độ triển khai</w:t>
            </w:r>
            <w:r w:rsidRPr="00CE2376">
              <w:rPr>
                <w:szCs w:val="22"/>
                <w:lang w:val="en-US"/>
              </w:rPr>
              <w:t xml:space="preserve"> một yêu cầu sẽ </w:t>
            </w:r>
            <w:r w:rsidRPr="00CE2376">
              <w:rPr>
                <w:b/>
                <w:bCs/>
                <w:szCs w:val="22"/>
                <w:lang w:val="en-US"/>
              </w:rPr>
              <w:t>nhanh</w:t>
            </w:r>
            <w:r w:rsidRPr="00CE2376">
              <w:rPr>
                <w:szCs w:val="22"/>
                <w:lang w:val="en-US"/>
              </w:rPr>
              <w:t xml:space="preserve"> lên do tỷ lệ thông tin đã có ở các tầng đã chuẩn hóa cao.</w:t>
            </w:r>
          </w:p>
        </w:tc>
      </w:tr>
      <w:tr w:rsidRPr="00CE2376" w:rsidR="00CE2376" w:rsidTr="7CAB4E85" w14:paraId="6DC8D0DA" w14:textId="77777777">
        <w:trPr>
          <w:trHeight w:val="25"/>
        </w:trPr>
        <w:tc>
          <w:tcPr>
            <w:cnfStyle w:val="000000000000" w:firstRow="0" w:lastRow="0" w:firstColumn="0" w:lastColumn="0" w:oddVBand="0" w:evenVBand="0" w:oddHBand="0" w:evenHBand="0" w:firstRowFirstColumn="0" w:firstRowLastColumn="0" w:lastRowFirstColumn="0" w:lastRowLastColumn="0"/>
            <w:tcW w:w="1970" w:type="dxa"/>
            <w:tcMar/>
            <w:hideMark/>
          </w:tcPr>
          <w:p w:rsidRPr="00CE2376" w:rsidR="00CE2376" w:rsidP="00CE2376" w:rsidRDefault="00CE2376" w14:paraId="5EC9F1A8" w14:textId="77777777">
            <w:pPr>
              <w:pStyle w:val="cGDD1"/>
              <w:jc w:val="left"/>
              <w:rPr>
                <w:szCs w:val="22"/>
                <w:lang w:val="en-GB"/>
              </w:rPr>
            </w:pPr>
            <w:r w:rsidRPr="00CE2376">
              <w:rPr>
                <w:b/>
                <w:bCs/>
                <w:szCs w:val="22"/>
                <w:lang w:val="en-US"/>
              </w:rPr>
              <w:t>Đánh giá chung</w:t>
            </w:r>
          </w:p>
        </w:tc>
        <w:tc>
          <w:tcPr>
            <w:cnfStyle w:val="000000000000" w:firstRow="0" w:lastRow="0" w:firstColumn="0" w:lastColumn="0" w:oddVBand="0" w:evenVBand="0" w:oddHBand="0" w:evenHBand="0" w:firstRowFirstColumn="0" w:firstRowLastColumn="0" w:lastRowFirstColumn="0" w:lastRowLastColumn="0"/>
            <w:tcW w:w="7650" w:type="dxa"/>
            <w:tcMar/>
            <w:hideMark/>
          </w:tcPr>
          <w:p w:rsidRPr="00CE2376" w:rsidR="00CE2376" w:rsidP="006D4EBE" w:rsidRDefault="00CE2376" w14:paraId="0448B00C" w14:textId="77777777">
            <w:pPr>
              <w:pStyle w:val="cGDD1"/>
              <w:numPr>
                <w:ilvl w:val="0"/>
                <w:numId w:val="27"/>
              </w:numPr>
              <w:tabs>
                <w:tab w:val="left" w:pos="720"/>
              </w:tabs>
              <w:rPr>
                <w:szCs w:val="22"/>
                <w:lang w:val="en-GB"/>
              </w:rPr>
            </w:pPr>
            <w:r w:rsidRPr="00CE2376">
              <w:rPr>
                <w:b/>
                <w:bCs/>
                <w:szCs w:val="22"/>
                <w:lang w:val="en-US"/>
              </w:rPr>
              <w:t>Do đó, VIB đã quyết định chọn xây dựng nền tảng ở dự án EDP New Core.</w:t>
            </w:r>
          </w:p>
          <w:p w:rsidRPr="00CE2376" w:rsidR="00CE2376" w:rsidP="006D4EBE" w:rsidRDefault="00CE2376" w14:paraId="7396730E" w14:textId="77777777">
            <w:pPr>
              <w:pStyle w:val="cGDD1"/>
              <w:numPr>
                <w:ilvl w:val="0"/>
                <w:numId w:val="27"/>
              </w:numPr>
              <w:tabs>
                <w:tab w:val="left" w:pos="720"/>
              </w:tabs>
              <w:rPr>
                <w:szCs w:val="22"/>
                <w:lang w:val="en-GB"/>
              </w:rPr>
            </w:pPr>
            <w:r w:rsidRPr="00CE2376">
              <w:rPr>
                <w:szCs w:val="22"/>
                <w:lang w:val="en-US"/>
              </w:rPr>
              <w:t xml:space="preserve">Phục vụ ưu tiêu </w:t>
            </w:r>
            <w:r w:rsidRPr="00CE2376">
              <w:rPr>
                <w:b/>
                <w:bCs/>
                <w:szCs w:val="22"/>
                <w:lang w:val="en-US"/>
              </w:rPr>
              <w:t>dài hạn</w:t>
            </w:r>
            <w:r w:rsidRPr="00CE2376">
              <w:rPr>
                <w:szCs w:val="22"/>
                <w:lang w:val="en-US"/>
              </w:rPr>
              <w:t xml:space="preserve"> của ngân hàng</w:t>
            </w:r>
            <w:r w:rsidRPr="00CE2376">
              <w:rPr>
                <w:b/>
                <w:bCs/>
                <w:szCs w:val="22"/>
                <w:lang w:val="en-US"/>
              </w:rPr>
              <w:t>.</w:t>
            </w:r>
          </w:p>
        </w:tc>
      </w:tr>
    </w:tbl>
    <w:p w:rsidR="00B92661" w:rsidP="31E6E002" w:rsidRDefault="00B92661" w14:paraId="7051F1CF" w14:textId="41568E89">
      <w:pPr>
        <w:pStyle w:val="cheading3"/>
        <w:rPr>
          <w:lang w:val="en-GB"/>
        </w:rPr>
      </w:pPr>
      <w:bookmarkStart w:name="_Toc193386793" w:id="79"/>
      <w:bookmarkStart w:name="_Toc193440976" w:id="80"/>
      <w:bookmarkStart w:name="_Toc193386794" w:id="81"/>
      <w:bookmarkStart w:name="_Toc193440977" w:id="82"/>
      <w:bookmarkStart w:name="_Toc193386795" w:id="83"/>
      <w:bookmarkStart w:name="_Toc193440978" w:id="84"/>
      <w:bookmarkStart w:name="_Toc193386814" w:id="85"/>
      <w:bookmarkStart w:name="_Toc193440997" w:id="86"/>
      <w:bookmarkStart w:name="_Toc193386815" w:id="87"/>
      <w:bookmarkStart w:name="_Toc193440998" w:id="88"/>
      <w:bookmarkStart w:name="_Toc193386832" w:id="89"/>
      <w:bookmarkStart w:name="_Toc193441015" w:id="90"/>
      <w:bookmarkStart w:name="_Toc184314994" w:id="91"/>
      <w:bookmarkStart w:name="_Toc222907807" w:id="92"/>
      <w:bookmarkEnd w:id="79"/>
      <w:bookmarkEnd w:id="80"/>
      <w:bookmarkEnd w:id="81"/>
      <w:bookmarkEnd w:id="82"/>
      <w:bookmarkEnd w:id="83"/>
      <w:bookmarkEnd w:id="84"/>
      <w:bookmarkEnd w:id="85"/>
      <w:bookmarkEnd w:id="86"/>
      <w:bookmarkEnd w:id="87"/>
      <w:bookmarkEnd w:id="88"/>
      <w:bookmarkEnd w:id="89"/>
      <w:bookmarkEnd w:id="90"/>
      <w:r w:rsidRPr="31E6E002" w:rsidR="4D7D62B2">
        <w:rPr>
          <w:lang w:val="en-GB"/>
        </w:rPr>
        <w:t>Đề</w:t>
      </w:r>
      <w:r w:rsidRPr="31E6E002" w:rsidR="4D7D62B2">
        <w:rPr>
          <w:lang w:val="en-GB"/>
        </w:rPr>
        <w:t xml:space="preserve"> </w:t>
      </w:r>
      <w:r w:rsidRPr="31E6E002" w:rsidR="4D7D62B2">
        <w:rPr>
          <w:lang w:val="en-GB"/>
        </w:rPr>
        <w:t>xuất</w:t>
      </w:r>
      <w:r w:rsidRPr="31E6E002" w:rsidR="4D7D62B2">
        <w:rPr>
          <w:lang w:val="en-GB"/>
        </w:rPr>
        <w:t xml:space="preserve"> </w:t>
      </w:r>
      <w:r w:rsidRPr="31E6E002" w:rsidR="37AD39D6">
        <w:rPr>
          <w:lang w:val="en-GB"/>
        </w:rPr>
        <w:t>xây</w:t>
      </w:r>
      <w:r w:rsidRPr="31E6E002" w:rsidR="37AD39D6">
        <w:rPr>
          <w:lang w:val="en-GB"/>
        </w:rPr>
        <w:t xml:space="preserve"> </w:t>
      </w:r>
      <w:r w:rsidRPr="31E6E002" w:rsidR="37AD39D6">
        <w:rPr>
          <w:lang w:val="en-GB"/>
        </w:rPr>
        <w:t>dựng</w:t>
      </w:r>
      <w:r w:rsidRPr="31E6E002" w:rsidR="37AD39D6">
        <w:rPr>
          <w:lang w:val="en-GB"/>
        </w:rPr>
        <w:t xml:space="preserve"> </w:t>
      </w:r>
      <w:r w:rsidRPr="31E6E002" w:rsidR="4D7D62B2">
        <w:rPr>
          <w:lang w:val="en-GB"/>
        </w:rPr>
        <w:t>mô</w:t>
      </w:r>
      <w:r w:rsidRPr="31E6E002" w:rsidR="4D7D62B2">
        <w:rPr>
          <w:lang w:val="en-GB"/>
        </w:rPr>
        <w:t xml:space="preserve"> </w:t>
      </w:r>
      <w:r w:rsidRPr="31E6E002" w:rsidR="4D7D62B2">
        <w:rPr>
          <w:lang w:val="en-GB"/>
        </w:rPr>
        <w:t>hình</w:t>
      </w:r>
      <w:r w:rsidRPr="31E6E002" w:rsidR="4D7D62B2">
        <w:rPr>
          <w:lang w:val="en-GB"/>
        </w:rPr>
        <w:t xml:space="preserve"> </w:t>
      </w:r>
      <w:r w:rsidRPr="31E6E002" w:rsidR="4D7D62B2">
        <w:rPr>
          <w:lang w:val="en-GB"/>
        </w:rPr>
        <w:t>dữ</w:t>
      </w:r>
      <w:r w:rsidRPr="31E6E002" w:rsidR="4D7D62B2">
        <w:rPr>
          <w:lang w:val="en-GB"/>
        </w:rPr>
        <w:t xml:space="preserve"> </w:t>
      </w:r>
      <w:r w:rsidRPr="31E6E002" w:rsidR="4D7D62B2">
        <w:rPr>
          <w:lang w:val="en-GB"/>
        </w:rPr>
        <w:t>liệu</w:t>
      </w:r>
      <w:bookmarkEnd w:id="91"/>
      <w:bookmarkEnd w:id="92"/>
    </w:p>
    <w:p w:rsidR="005C6687" w:rsidP="005C6687" w:rsidRDefault="005C6687" w14:paraId="2F315C2C" w14:textId="64785AAF">
      <w:pPr>
        <w:pStyle w:val="cGDD1"/>
        <w:tabs>
          <w:tab w:val="clear" w:pos="720"/>
        </w:tabs>
        <w:spacing w:line="360" w:lineRule="auto"/>
      </w:pPr>
      <w:r w:rsidR="005C6687">
        <w:rPr/>
        <w:t>Đề</w:t>
      </w:r>
      <w:r w:rsidR="005C6687">
        <w:rPr/>
        <w:t xml:space="preserve"> </w:t>
      </w:r>
      <w:r w:rsidR="005C6687">
        <w:rPr/>
        <w:t>xuất</w:t>
      </w:r>
      <w:r w:rsidR="005C6687">
        <w:rPr/>
        <w:t xml:space="preserve"> </w:t>
      </w:r>
      <w:r w:rsidR="005C6687">
        <w:rPr/>
        <w:t>mô</w:t>
      </w:r>
      <w:r w:rsidR="005C6687">
        <w:rPr/>
        <w:t xml:space="preserve"> </w:t>
      </w:r>
      <w:r w:rsidR="005C6687">
        <w:rPr/>
        <w:t>hình</w:t>
      </w:r>
      <w:r w:rsidR="005C6687">
        <w:rPr/>
        <w:t xml:space="preserve"> </w:t>
      </w:r>
      <w:r w:rsidR="005C6687">
        <w:rPr/>
        <w:t>tổ</w:t>
      </w:r>
      <w:r w:rsidR="005C6687">
        <w:rPr/>
        <w:t xml:space="preserve"> </w:t>
      </w:r>
      <w:r w:rsidR="005C6687">
        <w:rPr/>
        <w:t>chức</w:t>
      </w:r>
      <w:r w:rsidR="005C6687">
        <w:rPr/>
        <w:t xml:space="preserve"> </w:t>
      </w:r>
      <w:r w:rsidR="005C6687">
        <w:rPr/>
        <w:t>dữ</w:t>
      </w:r>
      <w:r w:rsidR="005C6687">
        <w:rPr/>
        <w:t xml:space="preserve"> </w:t>
      </w:r>
      <w:r w:rsidR="005C6687">
        <w:rPr/>
        <w:t>liệu</w:t>
      </w:r>
      <w:r w:rsidR="005C6687">
        <w:rPr/>
        <w:t xml:space="preserve"> </w:t>
      </w:r>
      <w:r w:rsidR="005C6687">
        <w:rPr/>
        <w:t>trên</w:t>
      </w:r>
      <w:r w:rsidR="005C6687">
        <w:rPr/>
        <w:t xml:space="preserve"> </w:t>
      </w:r>
      <w:r w:rsidR="005C6687">
        <w:rPr/>
        <w:t>Lake</w:t>
      </w:r>
      <w:r w:rsidR="6D29B621">
        <w:rPr/>
        <w:t xml:space="preserve"> </w:t>
      </w:r>
      <w:r w:rsidR="005C6687">
        <w:rPr/>
        <w:t>hosue</w:t>
      </w:r>
      <w:r w:rsidR="005C6687">
        <w:rPr/>
        <w:t xml:space="preserve"> </w:t>
      </w:r>
      <w:r w:rsidR="005C6687">
        <w:rPr/>
        <w:t>của</w:t>
      </w:r>
      <w:r w:rsidR="005C6687">
        <w:rPr/>
        <w:t xml:space="preserve"> VIB </w:t>
      </w:r>
      <w:r w:rsidR="005C6687">
        <w:rPr/>
        <w:t>cụ</w:t>
      </w:r>
      <w:r w:rsidR="005C6687">
        <w:rPr/>
        <w:t xml:space="preserve"> </w:t>
      </w:r>
      <w:r w:rsidR="005C6687">
        <w:rPr/>
        <w:t>thể</w:t>
      </w:r>
      <w:r w:rsidR="005C6687">
        <w:rPr/>
        <w:t xml:space="preserve"> </w:t>
      </w:r>
      <w:r w:rsidR="005C6687">
        <w:rPr/>
        <w:t>như</w:t>
      </w:r>
      <w:r w:rsidR="005C6687">
        <w:rPr/>
        <w:t xml:space="preserve"> </w:t>
      </w:r>
      <w:r w:rsidR="005C6687">
        <w:rPr/>
        <w:t>sau</w:t>
      </w:r>
      <w:r w:rsidR="005C6687">
        <w:rPr/>
        <w:t>:</w:t>
      </w:r>
    </w:p>
    <w:p w:rsidR="005C6687" w:rsidP="005C6687" w:rsidRDefault="005C6687" w14:paraId="13A9D7FB" w14:textId="77777777">
      <w:pPr>
        <w:pStyle w:val="cGDD1"/>
      </w:pPr>
      <w:r>
        <w:t>Trong đó:</w:t>
      </w:r>
    </w:p>
    <w:p w:rsidRPr="002120D3" w:rsidR="005C6687" w:rsidP="005C6687" w:rsidRDefault="005C6687" w14:paraId="75CF8369" w14:textId="4C9252F8">
      <w:pPr>
        <w:pStyle w:val="cGDD1"/>
        <w:numPr>
          <w:ilvl w:val="0"/>
          <w:numId w:val="18"/>
        </w:numPr>
        <w:rPr>
          <w:lang w:val="en-US"/>
        </w:rPr>
      </w:pPr>
      <w:r w:rsidRPr="002120D3">
        <w:rPr>
          <w:b/>
        </w:rPr>
        <w:t xml:space="preserve">Vùng </w:t>
      </w:r>
      <w:r w:rsidR="00996807">
        <w:rPr>
          <w:b/>
        </w:rPr>
        <w:t>Standardized</w:t>
      </w:r>
      <w:r>
        <w:t xml:space="preserve"> được thiết kế </w:t>
      </w:r>
      <w:r w:rsidR="00B37509">
        <w:t xml:space="preserve">theo nguyên tắc thiết kế </w:t>
      </w:r>
      <w:r w:rsidR="007F27AC">
        <w:t>nine</w:t>
      </w:r>
      <w:r w:rsidR="00E1708D">
        <w:t xml:space="preserve"> data concepts và 15 core objects</w:t>
      </w:r>
      <w:r>
        <w:t>. Nguyên tắc để xây dựng vùng này như sau:</w:t>
      </w:r>
    </w:p>
    <w:p w:rsidRPr="00320451" w:rsidR="005C6687" w:rsidP="005C6687" w:rsidRDefault="005C6687" w14:paraId="34F13B12" w14:textId="77777777">
      <w:pPr>
        <w:pStyle w:val="cGDD1"/>
        <w:numPr>
          <w:ilvl w:val="1"/>
          <w:numId w:val="18"/>
        </w:numPr>
        <w:tabs>
          <w:tab w:val="clear" w:pos="720"/>
          <w:tab w:val="num" w:pos="1620"/>
        </w:tabs>
        <w:rPr>
          <w:lang w:val="en-US"/>
        </w:rPr>
      </w:pPr>
      <w:r w:rsidRPr="00320451">
        <w:rPr>
          <w:lang w:val="en-US"/>
        </w:rPr>
        <w:t>“Start small and build incrementally</w:t>
      </w:r>
      <w:r>
        <w:rPr>
          <w:lang w:val="en-US"/>
        </w:rPr>
        <w:t>”</w:t>
      </w:r>
    </w:p>
    <w:p w:rsidRPr="00320451" w:rsidR="005C6687" w:rsidP="005C6687" w:rsidRDefault="005C6687" w14:paraId="2573F8FB" w14:textId="216EF24F">
      <w:pPr>
        <w:pStyle w:val="cGDD1"/>
        <w:numPr>
          <w:ilvl w:val="1"/>
          <w:numId w:val="18"/>
        </w:numPr>
        <w:tabs>
          <w:tab w:val="clear" w:pos="720"/>
          <w:tab w:val="num" w:pos="1620"/>
        </w:tabs>
        <w:rPr>
          <w:lang w:val="en-US"/>
        </w:rPr>
      </w:pPr>
      <w:r w:rsidRPr="00320451">
        <w:rPr>
          <w:lang w:val="en-US"/>
        </w:rPr>
        <w:t xml:space="preserve">Bắt đầu từ các nguồn </w:t>
      </w:r>
      <w:r>
        <w:rPr>
          <w:lang w:val="en-US"/>
        </w:rPr>
        <w:t>VIB</w:t>
      </w:r>
      <w:r w:rsidRPr="00320451">
        <w:rPr>
          <w:lang w:val="en-US"/>
        </w:rPr>
        <w:t xml:space="preserve"> đã thực sự am hiểu</w:t>
      </w:r>
      <w:r>
        <w:rPr>
          <w:lang w:val="en-US"/>
        </w:rPr>
        <w:t>: phạm vi dự án áp dụng cho Core banking</w:t>
      </w:r>
      <w:r w:rsidR="003357A1">
        <w:rPr>
          <w:lang w:val="en-US"/>
        </w:rPr>
        <w:t xml:space="preserve"> T24</w:t>
      </w:r>
      <w:r>
        <w:rPr>
          <w:lang w:val="en-US"/>
        </w:rPr>
        <w:t xml:space="preserve"> của ngân hàng.</w:t>
      </w:r>
    </w:p>
    <w:p w:rsidRPr="00320451" w:rsidR="005C6687" w:rsidP="005C6687" w:rsidRDefault="00A01D8D" w14:paraId="6D238E0C" w14:textId="198DABD2">
      <w:pPr>
        <w:pStyle w:val="cGDD1"/>
        <w:numPr>
          <w:ilvl w:val="1"/>
          <w:numId w:val="18"/>
        </w:numPr>
        <w:tabs>
          <w:tab w:val="clear" w:pos="720"/>
          <w:tab w:val="num" w:pos="1620"/>
        </w:tabs>
        <w:rPr>
          <w:lang w:val="en-US"/>
        </w:rPr>
      </w:pPr>
      <w:r w:rsidRPr="00A01D8D">
        <w:rPr>
          <w:lang w:val="en-US"/>
        </w:rPr>
        <w:t>Tiếp cận theo các mảng nghiệp vụ cụ thể (cho vay, huy động, giao dịch, khách hàng, …) để xây dựng khung mô hình</w:t>
      </w:r>
      <w:r w:rsidR="005C6687">
        <w:rPr>
          <w:lang w:val="en-US"/>
        </w:rPr>
        <w:t>.</w:t>
      </w:r>
    </w:p>
    <w:p w:rsidRPr="005C6687" w:rsidR="004F42C2" w:rsidP="0038561B" w:rsidRDefault="005C6687" w14:paraId="443E49CD" w14:textId="6F98D025">
      <w:pPr>
        <w:pStyle w:val="cGDD1"/>
        <w:numPr>
          <w:ilvl w:val="1"/>
          <w:numId w:val="18"/>
        </w:numPr>
        <w:tabs>
          <w:tab w:val="clear" w:pos="720"/>
          <w:tab w:val="num" w:pos="1620"/>
        </w:tabs>
        <w:rPr>
          <w:lang w:val="en-US"/>
        </w:rPr>
      </w:pPr>
      <w:r w:rsidRPr="00320451">
        <w:rPr>
          <w:lang w:val="en-US"/>
        </w:rPr>
        <w:t>Khi tiếp nhận yêu cầu, cần định hình được các Core Object theo mô hình nghiệp vụ</w:t>
      </w:r>
      <w:r>
        <w:rPr>
          <w:lang w:val="en-US"/>
        </w:rPr>
        <w:t>.</w:t>
      </w:r>
    </w:p>
    <w:p w:rsidR="001A3906" w:rsidP="001A3906" w:rsidRDefault="001A3906" w14:paraId="4C9F9DE4" w14:textId="0137FE91">
      <w:pPr>
        <w:pStyle w:val="cheading3"/>
        <w:rPr/>
      </w:pPr>
      <w:bookmarkStart w:name="_Toc222907808" w:id="93"/>
      <w:bookmarkStart w:name="_Toc184314995" w:id="94"/>
      <w:r w:rsidRPr="31E6E002" w:rsidR="2A317FF0">
        <w:rPr>
          <w:lang w:val="en-GB"/>
        </w:rPr>
        <w:t xml:space="preserve">Nguyên </w:t>
      </w:r>
      <w:r w:rsidRPr="31E6E002" w:rsidR="2A317FF0">
        <w:rPr>
          <w:lang w:val="en-GB"/>
        </w:rPr>
        <w:t>tắc</w:t>
      </w:r>
      <w:r w:rsidRPr="31E6E002" w:rsidR="2A317FF0">
        <w:rPr>
          <w:lang w:val="en-GB"/>
        </w:rPr>
        <w:t xml:space="preserve"> thiết </w:t>
      </w:r>
      <w:r w:rsidRPr="31E6E002" w:rsidR="2A317FF0">
        <w:rPr>
          <w:lang w:val="en-GB"/>
        </w:rPr>
        <w:t>kế</w:t>
      </w:r>
      <w:r w:rsidRPr="31E6E002" w:rsidR="2A317FF0">
        <w:rPr>
          <w:lang w:val="en-GB"/>
        </w:rPr>
        <w:t xml:space="preserve"> </w:t>
      </w:r>
      <w:r w:rsidRPr="31E6E002" w:rsidR="05D665E6">
        <w:rPr>
          <w:lang w:val="en-GB"/>
        </w:rPr>
        <w:t>Nine Data Concepts</w:t>
      </w:r>
      <w:bookmarkEnd w:id="93"/>
    </w:p>
    <w:p w:rsidR="007F27AC" w:rsidP="00C4148E" w:rsidRDefault="00C4148E" w14:paraId="6128850C" w14:textId="1A9AE3B8">
      <w:pPr>
        <w:pStyle w:val="Normalc"/>
      </w:pPr>
      <w:r>
        <w:t xml:space="preserve">Tất cả các nghiệp vụ ngân hàng đều có thể </w:t>
      </w:r>
      <w:r w:rsidR="001C3F0D">
        <w:t>diễn giải qua khái niệm nine data concepts – 9 khái niệm về thực thể dữ liệu như sau.</w:t>
      </w:r>
    </w:p>
    <w:p w:rsidR="001C3F0D" w:rsidP="001C3F0D" w:rsidRDefault="001C3F0D" w14:paraId="0DA240D8" w14:textId="7DCB0733">
      <w:pPr>
        <w:pStyle w:val="Normalc"/>
        <w:jc w:val="center"/>
      </w:pPr>
      <w:r w:rsidRPr="001C3F0D">
        <w:rPr>
          <w:noProof/>
          <w:lang w:val="en-US"/>
        </w:rPr>
        <w:drawing>
          <wp:inline distT="0" distB="0" distL="0" distR="0" wp14:anchorId="70E03CEA" wp14:editId="5CCE91DD">
            <wp:extent cx="3347085" cy="1556597"/>
            <wp:effectExtent l="0" t="0" r="5715" b="5715"/>
            <wp:docPr id="18436" name="Content Placeholder 6">
              <a:extLst xmlns:a="http://schemas.openxmlformats.org/drawingml/2006/main">
                <a:ext uri="{FF2B5EF4-FFF2-40B4-BE49-F238E27FC236}">
                  <a16:creationId xmlns:a16="http://schemas.microsoft.com/office/drawing/2014/main" id="{29DFC11C-1785-4EDF-9D61-355EC398B2D7}"/>
                </a:ext>
              </a:extLst>
            </wp:docPr>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18436" name="Content Placeholder 6">
                      <a:extLst>
                        <a:ext uri="{FF2B5EF4-FFF2-40B4-BE49-F238E27FC236}">
                          <a16:creationId xmlns:a16="http://schemas.microsoft.com/office/drawing/2014/main" id="{29DFC11C-1785-4EDF-9D61-355EC398B2D7}"/>
                        </a:ext>
                      </a:extLst>
                    </pic:cNvPr>
                    <pic:cNvPicPr>
                      <a:picLocks noGrp="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52980" cy="1559338"/>
                    </a:xfrm>
                    <a:prstGeom prst="rect">
                      <a:avLst/>
                    </a:prstGeom>
                    <a:noFill/>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rsidR="003A543E" w:rsidP="00C4148E" w:rsidRDefault="003A543E" w14:paraId="767E1ABB" w14:textId="77777777">
      <w:pPr>
        <w:pStyle w:val="Normalc"/>
      </w:pPr>
    </w:p>
    <w:p w:rsidR="001C3F0D" w:rsidP="00C4148E" w:rsidRDefault="003A543E" w14:paraId="447BC05B" w14:textId="151DAA67">
      <w:pPr>
        <w:pStyle w:val="Normalc"/>
      </w:pPr>
      <w:r>
        <w:t>Dưới đây là định nghĩa và ví dụ cho một nghiệp vụ cụ thể:</w:t>
      </w:r>
    </w:p>
    <w:p w:rsidR="00B205B8" w:rsidP="00C4148E" w:rsidRDefault="003A543E" w14:paraId="385EB3DC" w14:textId="380448CD">
      <w:pPr>
        <w:pStyle w:val="Normalc"/>
      </w:pPr>
      <w:r w:rsidRPr="003A543E">
        <w:rPr>
          <w:noProof/>
        </w:rPr>
        <w:drawing>
          <wp:inline distT="0" distB="0" distL="0" distR="0" wp14:anchorId="11D9270A" wp14:editId="201DAB9D">
            <wp:extent cx="5690682" cy="3200400"/>
            <wp:effectExtent l="0" t="0" r="5715" b="0"/>
            <wp:docPr id="1117772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72101" name="Picture 1" descr="A screenshot of a computer&#10;&#10;AI-generated content may be incorrect."/>
                    <pic:cNvPicPr/>
                  </pic:nvPicPr>
                  <pic:blipFill>
                    <a:blip r:embed="rId18"/>
                    <a:stretch>
                      <a:fillRect/>
                    </a:stretch>
                  </pic:blipFill>
                  <pic:spPr>
                    <a:xfrm>
                      <a:off x="0" y="0"/>
                      <a:ext cx="5694731" cy="3202677"/>
                    </a:xfrm>
                    <a:prstGeom prst="rect">
                      <a:avLst/>
                    </a:prstGeom>
                  </pic:spPr>
                </pic:pic>
              </a:graphicData>
            </a:graphic>
          </wp:inline>
        </w:drawing>
      </w:r>
    </w:p>
    <w:p w:rsidR="00B92661" w:rsidP="717DE0A7" w:rsidRDefault="00B92661" w14:paraId="0BD86DBC" w14:textId="527B9DF4">
      <w:pPr>
        <w:pStyle w:val="cheading3"/>
        <w:rPr/>
      </w:pPr>
      <w:bookmarkStart w:name="_Toc222907809" w:id="95"/>
      <w:r w:rsidRPr="31E6E002" w:rsidR="4D7D62B2">
        <w:rPr>
          <w:lang w:val="en-GB"/>
        </w:rPr>
        <w:t xml:space="preserve">Các core object </w:t>
      </w:r>
      <w:r w:rsidRPr="31E6E002" w:rsidR="4D7D62B2">
        <w:rPr>
          <w:lang w:val="en-GB"/>
        </w:rPr>
        <w:t>trên</w:t>
      </w:r>
      <w:r w:rsidRPr="31E6E002" w:rsidR="4D7D62B2">
        <w:rPr>
          <w:lang w:val="en-GB"/>
        </w:rPr>
        <w:t xml:space="preserve"> </w:t>
      </w:r>
      <w:bookmarkEnd w:id="94"/>
      <w:r w:rsidRPr="31E6E002" w:rsidR="5CF4BBAE">
        <w:rPr>
          <w:lang w:val="en-GB"/>
        </w:rPr>
        <w:t>Standardized</w:t>
      </w:r>
      <w:bookmarkEnd w:id="95"/>
    </w:p>
    <w:p w:rsidR="00B92661" w:rsidP="00B92661" w:rsidRDefault="00B92661" w14:paraId="08F67ACD" w14:textId="4A96AF66">
      <w:pPr>
        <w:pStyle w:val="Normalc"/>
        <w:rPr>
          <w:b/>
          <w:bCs/>
          <w:lang w:val="en-US" w:eastAsia="en-US"/>
        </w:rPr>
      </w:pPr>
      <w:r w:rsidRPr="26AC982A">
        <w:rPr>
          <w:lang w:val="en-US" w:eastAsia="en-US"/>
        </w:rPr>
        <w:t xml:space="preserve">Để xây dựng các core object trên </w:t>
      </w:r>
      <w:r w:rsidRPr="006936CC" w:rsidR="006936CC">
        <w:rPr>
          <w:lang w:val="en-US" w:eastAsia="en-US"/>
        </w:rPr>
        <w:t>Standardized</w:t>
      </w:r>
      <w:r w:rsidRPr="26AC982A">
        <w:rPr>
          <w:lang w:val="en-US" w:eastAsia="en-US"/>
        </w:rPr>
        <w:t>, ta có thể tham khảo các nhóm Core Object</w:t>
      </w:r>
      <w:r w:rsidR="006936CC">
        <w:rPr>
          <w:lang w:val="en-US" w:eastAsia="en-US"/>
        </w:rPr>
        <w:t xml:space="preserve">, </w:t>
      </w:r>
      <w:r w:rsidR="00637DD0">
        <w:rPr>
          <w:lang w:val="en-US" w:eastAsia="en-US"/>
        </w:rPr>
        <w:t>nguyên tắc thiết kế Nine Data Concept và</w:t>
      </w:r>
      <w:r w:rsidRPr="26AC982A">
        <w:rPr>
          <w:lang w:val="en-US" w:eastAsia="en-US"/>
        </w:rPr>
        <w:t xml:space="preserve"> theo kinh nghiệm khi triển khai dữ liệu ở các ngân hàng</w:t>
      </w:r>
      <w:r w:rsidRPr="26AC982A">
        <w:rPr>
          <w:b/>
          <w:bCs/>
          <w:lang w:val="en-US" w:eastAsia="en-US"/>
        </w:rPr>
        <w:t>.</w:t>
      </w:r>
    </w:p>
    <w:p w:rsidR="00491DB7" w:rsidP="00B92661" w:rsidRDefault="00491DB7" w14:paraId="70EB3F68" w14:textId="77777777">
      <w:pPr>
        <w:pStyle w:val="Normalc"/>
      </w:pPr>
    </w:p>
    <w:p w:rsidRPr="00491DB7" w:rsidR="00491DB7" w:rsidP="00B92661" w:rsidRDefault="00491DB7" w14:paraId="1047B28F" w14:textId="3CFDD543">
      <w:pPr>
        <w:pStyle w:val="Normalc"/>
        <w:rPr>
          <w:lang w:val="en-GB"/>
        </w:rPr>
      </w:pPr>
      <w:r w:rsidRPr="00491DB7">
        <w:t>Bao gồm các nhóm Core Objects (15 nhóm) như sau:</w:t>
      </w:r>
    </w:p>
    <w:p w:rsidRPr="00B92661" w:rsidR="00B92661" w:rsidP="00B92661" w:rsidRDefault="00B92661" w14:paraId="71AAB961" w14:textId="6A46C4E5">
      <w:pPr>
        <w:pStyle w:val="Normalc"/>
        <w:rPr>
          <w:lang w:val="en-US" w:eastAsia="en-US"/>
        </w:rPr>
      </w:pPr>
      <w:r w:rsidRPr="009E33B0">
        <w:rPr>
          <w:noProof/>
          <w:lang w:val="en-US" w:eastAsia="en-US"/>
        </w:rPr>
        <w:drawing>
          <wp:inline distT="0" distB="0" distL="0" distR="0" wp14:anchorId="1CCBCD8C" wp14:editId="51994202">
            <wp:extent cx="5731510" cy="1506855"/>
            <wp:effectExtent l="0" t="0" r="2540" b="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9"/>
                    <a:stretch>
                      <a:fillRect/>
                    </a:stretch>
                  </pic:blipFill>
                  <pic:spPr>
                    <a:xfrm>
                      <a:off x="0" y="0"/>
                      <a:ext cx="5731510" cy="1506855"/>
                    </a:xfrm>
                    <a:prstGeom prst="rect">
                      <a:avLst/>
                    </a:prstGeom>
                  </pic:spPr>
                </pic:pic>
              </a:graphicData>
            </a:graphic>
          </wp:inline>
        </w:drawing>
      </w:r>
    </w:p>
    <w:p w:rsidR="00B92661" w:rsidRDefault="00B92661" w14:paraId="44F43B55" w14:textId="77777777">
      <w:pPr>
        <w:pStyle w:val="Normalc"/>
        <w:rPr>
          <w:lang w:val="en-US" w:eastAsia="en-US"/>
        </w:rPr>
      </w:pPr>
    </w:p>
    <w:p w:rsidR="00B92661" w:rsidRDefault="00C20254" w14:paraId="0E8FF656" w14:textId="6F4ED318">
      <w:pPr>
        <w:pStyle w:val="Normalc"/>
        <w:rPr>
          <w:lang w:val="en-US" w:eastAsia="en-US"/>
        </w:rPr>
      </w:pPr>
      <w:r>
        <w:rPr>
          <w:lang w:val="en-US" w:eastAsia="en-US"/>
        </w:rPr>
        <w:t>Trong đó:</w:t>
      </w:r>
    </w:p>
    <w:p w:rsidR="00C20254" w:rsidRDefault="00C20254" w14:paraId="3E054085" w14:textId="369F9120">
      <w:pPr>
        <w:pStyle w:val="Normalc"/>
        <w:rPr>
          <w:lang w:val="en-US" w:eastAsia="en-US"/>
        </w:rPr>
      </w:pPr>
    </w:p>
    <w:tbl>
      <w:tblPr>
        <w:tblStyle w:val="GridTable4-Accent5"/>
        <w:tblW w:w="0" w:type="auto"/>
        <w:tblLook w:val="0620" w:firstRow="1" w:lastRow="0" w:firstColumn="0" w:lastColumn="0" w:noHBand="1" w:noVBand="1"/>
      </w:tblPr>
      <w:tblGrid>
        <w:gridCol w:w="704"/>
        <w:gridCol w:w="2126"/>
        <w:gridCol w:w="6231"/>
      </w:tblGrid>
      <w:tr w:rsidR="00063D5A" w:rsidTr="00491DB7" w14:paraId="66595614" w14:textId="77777777">
        <w:trPr>
          <w:cnfStyle w:val="100000000000" w:firstRow="1" w:lastRow="0" w:firstColumn="0" w:lastColumn="0" w:oddVBand="0" w:evenVBand="0" w:oddHBand="0" w:evenHBand="0" w:firstRowFirstColumn="0" w:firstRowLastColumn="0" w:lastRowFirstColumn="0" w:lastRowLastColumn="0"/>
        </w:trPr>
        <w:tc>
          <w:tcPr>
            <w:tcW w:w="704" w:type="dxa"/>
          </w:tcPr>
          <w:p w:rsidRPr="004D059C" w:rsidR="00063D5A" w:rsidP="004D059C" w:rsidRDefault="00063D5A" w14:paraId="79EEC08C" w14:textId="267173C6">
            <w:pPr>
              <w:pStyle w:val="Normalc"/>
              <w:rPr>
                <w:b w:val="0"/>
                <w:lang w:val="en-US" w:eastAsia="en-US"/>
              </w:rPr>
            </w:pPr>
            <w:r>
              <w:rPr>
                <w:lang w:val="en-US" w:eastAsia="en-US"/>
              </w:rPr>
              <w:t>STT</w:t>
            </w:r>
          </w:p>
        </w:tc>
        <w:tc>
          <w:tcPr>
            <w:tcW w:w="2126" w:type="dxa"/>
          </w:tcPr>
          <w:p w:rsidRPr="0038561B" w:rsidR="00063D5A" w:rsidRDefault="00063D5A" w14:paraId="104D12C6" w14:textId="07E1BBD0">
            <w:pPr>
              <w:pStyle w:val="Normalc"/>
              <w:rPr>
                <w:b w:val="0"/>
                <w:lang w:val="en-US" w:eastAsia="en-US"/>
              </w:rPr>
            </w:pPr>
            <w:r w:rsidRPr="0038561B">
              <w:rPr>
                <w:lang w:val="en-US" w:eastAsia="en-US"/>
              </w:rPr>
              <w:t>Nhóm Core object</w:t>
            </w:r>
          </w:p>
        </w:tc>
        <w:tc>
          <w:tcPr>
            <w:tcW w:w="6231" w:type="dxa"/>
          </w:tcPr>
          <w:p w:rsidRPr="0038561B" w:rsidR="00063D5A" w:rsidRDefault="00063D5A" w14:paraId="77D5F65D" w14:textId="5FDDACB5">
            <w:pPr>
              <w:pStyle w:val="Normalc"/>
              <w:rPr>
                <w:b w:val="0"/>
                <w:lang w:val="en-US" w:eastAsia="en-US"/>
              </w:rPr>
            </w:pPr>
            <w:r w:rsidRPr="0038561B">
              <w:rPr>
                <w:lang w:val="en-US" w:eastAsia="en-US"/>
              </w:rPr>
              <w:t>Ý nghĩa</w:t>
            </w:r>
          </w:p>
        </w:tc>
      </w:tr>
      <w:tr w:rsidR="00063D5A" w:rsidTr="00491DB7" w14:paraId="10D8A956" w14:textId="77777777">
        <w:tc>
          <w:tcPr>
            <w:tcW w:w="704" w:type="dxa"/>
          </w:tcPr>
          <w:p w:rsidRPr="00F67481" w:rsidR="00063D5A" w:rsidRDefault="00063D5A" w14:paraId="4265408E" w14:textId="6973475F">
            <w:pPr>
              <w:pStyle w:val="Normalc"/>
              <w:rPr>
                <w:b/>
              </w:rPr>
            </w:pPr>
            <w:r>
              <w:rPr>
                <w:b/>
              </w:rPr>
              <w:t>1</w:t>
            </w:r>
          </w:p>
        </w:tc>
        <w:tc>
          <w:tcPr>
            <w:tcW w:w="2126" w:type="dxa"/>
          </w:tcPr>
          <w:p w:rsidR="00063D5A" w:rsidRDefault="00063D5A" w14:paraId="0C4826B1" w14:textId="575DBE95">
            <w:pPr>
              <w:pStyle w:val="Normalc"/>
              <w:rPr>
                <w:lang w:val="en-US" w:eastAsia="en-US"/>
              </w:rPr>
            </w:pPr>
            <w:r w:rsidRPr="00F67481">
              <w:rPr>
                <w:b/>
              </w:rPr>
              <w:t>Involved Party</w:t>
            </w:r>
          </w:p>
        </w:tc>
        <w:tc>
          <w:tcPr>
            <w:tcW w:w="6231" w:type="dxa"/>
          </w:tcPr>
          <w:p w:rsidRPr="0038561B" w:rsidR="00063D5A" w:rsidRDefault="00C15D71" w14:paraId="47011D95" w14:textId="6BFF99C9">
            <w:pPr>
              <w:pStyle w:val="Normalc"/>
            </w:pPr>
            <w:r>
              <w:t>Bao gồm</w:t>
            </w:r>
            <w:r w:rsidRPr="00FA685F" w:rsidR="00063D5A">
              <w:t xml:space="preserve"> c</w:t>
            </w:r>
            <w:r w:rsidRPr="00F67481" w:rsidR="00063D5A">
              <w:t>á</w:t>
            </w:r>
            <w:r w:rsidRPr="00FA685F" w:rsidR="00063D5A">
              <w:t>c th</w:t>
            </w:r>
            <w:r w:rsidRPr="00F67481" w:rsidR="00063D5A">
              <w:t>ô</w:t>
            </w:r>
            <w:r w:rsidRPr="00FA685F" w:rsidR="00063D5A">
              <w:t>ng tin c</w:t>
            </w:r>
            <w:r w:rsidRPr="00F67481" w:rsidR="00063D5A">
              <w:t>ủ</w:t>
            </w:r>
            <w:r w:rsidRPr="00FA685F" w:rsidR="00063D5A">
              <w:t>a c</w:t>
            </w:r>
            <w:r w:rsidRPr="00F67481" w:rsidR="00063D5A">
              <w:t>á</w:t>
            </w:r>
            <w:r w:rsidRPr="00FA685F" w:rsidR="00063D5A">
              <w:t>c chi nh</w:t>
            </w:r>
            <w:r w:rsidRPr="00F67481" w:rsidR="00063D5A">
              <w:t>á</w:t>
            </w:r>
            <w:r w:rsidRPr="00FA685F" w:rsidR="00063D5A">
              <w:t>nh / ph</w:t>
            </w:r>
            <w:r w:rsidRPr="00F67481" w:rsidR="00063D5A">
              <w:t>ò</w:t>
            </w:r>
            <w:r w:rsidRPr="00FA685F" w:rsidR="00063D5A">
              <w:t>ng ban, kh</w:t>
            </w:r>
            <w:r w:rsidRPr="00F67481" w:rsidR="00063D5A">
              <w:t>á</w:t>
            </w:r>
            <w:r w:rsidRPr="00FA685F" w:rsidR="00063D5A">
              <w:t>ch h</w:t>
            </w:r>
            <w:r w:rsidRPr="00F67481" w:rsidR="00063D5A">
              <w:t>à</w:t>
            </w:r>
            <w:r w:rsidRPr="00FA685F" w:rsidR="00063D5A">
              <w:t>ng (c</w:t>
            </w:r>
            <w:r w:rsidRPr="00F67481" w:rsidR="00063D5A">
              <w:t>á</w:t>
            </w:r>
            <w:r w:rsidRPr="00FA685F" w:rsidR="00063D5A">
              <w:t xml:space="preserve"> nh</w:t>
            </w:r>
            <w:r w:rsidRPr="00F67481" w:rsidR="00063D5A">
              <w:t>â</w:t>
            </w:r>
            <w:r w:rsidRPr="00FA685F" w:rsidR="00063D5A">
              <w:t>n / t</w:t>
            </w:r>
            <w:r w:rsidRPr="00F67481" w:rsidR="00063D5A">
              <w:t>ổ</w:t>
            </w:r>
            <w:r w:rsidRPr="00FA685F" w:rsidR="00063D5A">
              <w:t xml:space="preserve"> ch</w:t>
            </w:r>
            <w:r w:rsidRPr="00F67481" w:rsidR="00063D5A">
              <w:t>ứ</w:t>
            </w:r>
            <w:r w:rsidR="00063D5A">
              <w:t>c)</w:t>
            </w:r>
          </w:p>
        </w:tc>
      </w:tr>
      <w:tr w:rsidR="00063D5A" w:rsidTr="00491DB7" w14:paraId="0F81898B" w14:textId="77777777">
        <w:tc>
          <w:tcPr>
            <w:tcW w:w="704" w:type="dxa"/>
          </w:tcPr>
          <w:p w:rsidRPr="00F67481" w:rsidR="00063D5A" w:rsidRDefault="00063D5A" w14:paraId="2AE5F03A" w14:textId="0685FC8E">
            <w:pPr>
              <w:pStyle w:val="Normalc"/>
              <w:rPr>
                <w:b/>
              </w:rPr>
            </w:pPr>
            <w:r>
              <w:rPr>
                <w:b/>
              </w:rPr>
              <w:t>2</w:t>
            </w:r>
          </w:p>
        </w:tc>
        <w:tc>
          <w:tcPr>
            <w:tcW w:w="2126" w:type="dxa"/>
          </w:tcPr>
          <w:p w:rsidR="00063D5A" w:rsidRDefault="00063D5A" w14:paraId="62E4F14D" w14:textId="416A6D0A">
            <w:pPr>
              <w:pStyle w:val="Normalc"/>
              <w:rPr>
                <w:lang w:val="en-US" w:eastAsia="en-US"/>
              </w:rPr>
            </w:pPr>
            <w:r w:rsidRPr="00F67481">
              <w:rPr>
                <w:b/>
              </w:rPr>
              <w:t>Location</w:t>
            </w:r>
          </w:p>
        </w:tc>
        <w:tc>
          <w:tcPr>
            <w:tcW w:w="6231" w:type="dxa"/>
          </w:tcPr>
          <w:p w:rsidR="00063D5A" w:rsidRDefault="00C15D71" w14:paraId="040A057F" w14:textId="65B4E44F">
            <w:pPr>
              <w:pStyle w:val="Normalc"/>
              <w:rPr>
                <w:lang w:val="en-US" w:eastAsia="en-US"/>
              </w:rPr>
            </w:pPr>
            <w:r>
              <w:t>Bao gồm</w:t>
            </w:r>
            <w:r w:rsidRPr="00FA685F" w:rsidR="00063D5A">
              <w:t xml:space="preserve"> c</w:t>
            </w:r>
            <w:r w:rsidRPr="00F67481" w:rsidR="00063D5A">
              <w:t>á</w:t>
            </w:r>
            <w:r w:rsidRPr="00FA685F" w:rsidR="00063D5A">
              <w:t>c th</w:t>
            </w:r>
            <w:r w:rsidRPr="00F67481" w:rsidR="00063D5A">
              <w:t>ô</w:t>
            </w:r>
            <w:r w:rsidRPr="00FA685F" w:rsidR="00063D5A">
              <w:t>ng tin v</w:t>
            </w:r>
            <w:r w:rsidRPr="00F67481" w:rsidR="00063D5A">
              <w:t>ề</w:t>
            </w:r>
            <w:r w:rsidRPr="00FA685F" w:rsidR="00063D5A">
              <w:t xml:space="preserve"> </w:t>
            </w:r>
            <w:r w:rsidRPr="00F67481" w:rsidR="00063D5A">
              <w:t>đị</w:t>
            </w:r>
            <w:r w:rsidRPr="00FA685F" w:rsidR="00063D5A">
              <w:t>a ch</w:t>
            </w:r>
            <w:r w:rsidRPr="00F67481" w:rsidR="00063D5A">
              <w:t>ỉ</w:t>
            </w:r>
            <w:r w:rsidRPr="00FA685F" w:rsidR="00063D5A">
              <w:t xml:space="preserve"> th</w:t>
            </w:r>
            <w:r w:rsidRPr="00F67481" w:rsidR="00063D5A">
              <w:t>ườ</w:t>
            </w:r>
            <w:r w:rsidRPr="00FA685F" w:rsidR="00063D5A">
              <w:t>ng tr</w:t>
            </w:r>
            <w:r w:rsidRPr="00F67481" w:rsidR="00063D5A">
              <w:t>ú</w:t>
            </w:r>
            <w:r w:rsidRPr="00FA685F" w:rsidR="00063D5A">
              <w:t xml:space="preserve"> / t</w:t>
            </w:r>
            <w:r w:rsidRPr="00F67481" w:rsidR="00063D5A">
              <w:t>ạ</w:t>
            </w:r>
            <w:r w:rsidRPr="00FA685F" w:rsidR="00063D5A">
              <w:t>m tr</w:t>
            </w:r>
            <w:r w:rsidRPr="00F67481" w:rsidR="00063D5A">
              <w:t>ú</w:t>
            </w:r>
            <w:r w:rsidRPr="00FA685F" w:rsidR="00063D5A">
              <w:t>, s</w:t>
            </w:r>
            <w:r w:rsidRPr="00F67481" w:rsidR="00063D5A">
              <w:t>ố</w:t>
            </w:r>
            <w:r w:rsidRPr="00FA685F" w:rsidR="00063D5A">
              <w:t xml:space="preserve"> </w:t>
            </w:r>
            <w:r w:rsidRPr="00F67481" w:rsidR="00063D5A">
              <w:t>đ</w:t>
            </w:r>
            <w:r w:rsidRPr="00FA685F" w:rsidR="00063D5A">
              <w:t>i</w:t>
            </w:r>
            <w:r w:rsidRPr="00F67481" w:rsidR="00063D5A">
              <w:t>ệ</w:t>
            </w:r>
            <w:r w:rsidRPr="00FA685F" w:rsidR="00063D5A">
              <w:t>n tho</w:t>
            </w:r>
            <w:r w:rsidRPr="00F67481" w:rsidR="00063D5A">
              <w:t>ạ</w:t>
            </w:r>
            <w:r w:rsidRPr="00FA685F" w:rsidR="00063D5A">
              <w:t>i, email c</w:t>
            </w:r>
            <w:r w:rsidRPr="00F67481" w:rsidR="00063D5A">
              <w:t>ủ</w:t>
            </w:r>
            <w:r w:rsidRPr="00FA685F" w:rsidR="00063D5A">
              <w:t>a kh</w:t>
            </w:r>
            <w:r w:rsidRPr="00F67481" w:rsidR="00063D5A">
              <w:t>á</w:t>
            </w:r>
            <w:r w:rsidRPr="00FA685F" w:rsidR="00063D5A">
              <w:t>ch h</w:t>
            </w:r>
            <w:r w:rsidRPr="00F67481" w:rsidR="00063D5A">
              <w:t>à</w:t>
            </w:r>
            <w:r w:rsidRPr="00FA685F" w:rsidR="00063D5A">
              <w:t xml:space="preserve">ng; </w:t>
            </w:r>
            <w:r w:rsidRPr="00F67481" w:rsidR="00063D5A">
              <w:t>đị</w:t>
            </w:r>
            <w:r w:rsidRPr="00FA685F" w:rsidR="00063D5A">
              <w:t>a ch</w:t>
            </w:r>
            <w:r w:rsidRPr="00F67481" w:rsidR="00063D5A">
              <w:t>ỉ</w:t>
            </w:r>
            <w:r w:rsidRPr="00FA685F" w:rsidR="00063D5A">
              <w:t xml:space="preserve"> c</w:t>
            </w:r>
            <w:r w:rsidRPr="00F67481" w:rsidR="00063D5A">
              <w:t>ủ</w:t>
            </w:r>
            <w:r w:rsidRPr="00FA685F" w:rsidR="00063D5A">
              <w:t>a chi nh</w:t>
            </w:r>
            <w:r w:rsidRPr="00F67481" w:rsidR="00063D5A">
              <w:t>á</w:t>
            </w:r>
            <w:r w:rsidRPr="00FA685F" w:rsidR="00063D5A">
              <w:t>nh / ph</w:t>
            </w:r>
            <w:r w:rsidRPr="00F67481" w:rsidR="00063D5A">
              <w:t>ò</w:t>
            </w:r>
            <w:r w:rsidRPr="00FA685F" w:rsidR="00063D5A">
              <w:t>ng ban</w:t>
            </w:r>
          </w:p>
        </w:tc>
      </w:tr>
      <w:tr w:rsidR="00063D5A" w:rsidTr="00491DB7" w14:paraId="13BDCA5B" w14:textId="77777777">
        <w:tc>
          <w:tcPr>
            <w:tcW w:w="704" w:type="dxa"/>
          </w:tcPr>
          <w:p w:rsidRPr="00F67481" w:rsidR="00063D5A" w:rsidRDefault="00063D5A" w14:paraId="2169DA29" w14:textId="5D367C6C">
            <w:pPr>
              <w:pStyle w:val="Normalc"/>
              <w:rPr>
                <w:b/>
              </w:rPr>
            </w:pPr>
            <w:r>
              <w:rPr>
                <w:b/>
              </w:rPr>
              <w:t>3</w:t>
            </w:r>
          </w:p>
        </w:tc>
        <w:tc>
          <w:tcPr>
            <w:tcW w:w="2126" w:type="dxa"/>
          </w:tcPr>
          <w:p w:rsidR="00063D5A" w:rsidRDefault="00063D5A" w14:paraId="77865A02" w14:textId="523DA182">
            <w:pPr>
              <w:pStyle w:val="Normalc"/>
              <w:rPr>
                <w:lang w:val="en-US" w:eastAsia="en-US"/>
              </w:rPr>
            </w:pPr>
            <w:r w:rsidRPr="00F67481">
              <w:rPr>
                <w:b/>
              </w:rPr>
              <w:t>Arrangement</w:t>
            </w:r>
          </w:p>
        </w:tc>
        <w:tc>
          <w:tcPr>
            <w:tcW w:w="6231" w:type="dxa"/>
          </w:tcPr>
          <w:p w:rsidRPr="0038561B" w:rsidR="00063D5A" w:rsidRDefault="00C15D71" w14:paraId="7837E7A0" w14:textId="7BAEFED9">
            <w:pPr>
              <w:pStyle w:val="Normalc"/>
            </w:pPr>
            <w:r>
              <w:t>Bao gồm các</w:t>
            </w:r>
            <w:r w:rsidRPr="00B20558" w:rsidR="00063D5A">
              <w:t xml:space="preserve"> th</w:t>
            </w:r>
            <w:r w:rsidRPr="00F67481" w:rsidR="00063D5A">
              <w:t>ô</w:t>
            </w:r>
            <w:r w:rsidRPr="00B20558" w:rsidR="00063D5A">
              <w:t>ng tin c</w:t>
            </w:r>
            <w:r w:rsidRPr="00F67481" w:rsidR="00063D5A">
              <w:t>á</w:t>
            </w:r>
            <w:r w:rsidRPr="00B20558" w:rsidR="00063D5A">
              <w:t>c t</w:t>
            </w:r>
            <w:r w:rsidRPr="00F67481" w:rsidR="00063D5A">
              <w:t>à</w:t>
            </w:r>
            <w:r w:rsidRPr="00B20558" w:rsidR="00063D5A">
              <w:t>i kho</w:t>
            </w:r>
            <w:r w:rsidRPr="00F67481" w:rsidR="00063D5A">
              <w:t>ả</w:t>
            </w:r>
            <w:r w:rsidRPr="00B20558" w:rsidR="00063D5A">
              <w:t>n chi ti</w:t>
            </w:r>
            <w:r w:rsidRPr="00F67481" w:rsidR="00063D5A">
              <w:t>ế</w:t>
            </w:r>
            <w:r w:rsidRPr="00B20558" w:rsidR="00063D5A">
              <w:t>t c</w:t>
            </w:r>
            <w:r w:rsidRPr="00F67481" w:rsidR="00063D5A">
              <w:t>ủ</w:t>
            </w:r>
            <w:r w:rsidRPr="00B20558" w:rsidR="00063D5A">
              <w:t>a kh</w:t>
            </w:r>
            <w:r w:rsidRPr="00F67481" w:rsidR="00063D5A">
              <w:t>á</w:t>
            </w:r>
            <w:r w:rsidRPr="00B20558" w:rsidR="00063D5A">
              <w:t>ch h</w:t>
            </w:r>
            <w:r w:rsidRPr="00F67481" w:rsidR="00063D5A">
              <w:t>à</w:t>
            </w:r>
            <w:r w:rsidRPr="00B20558" w:rsidR="00063D5A">
              <w:t>ng, bao g</w:t>
            </w:r>
            <w:r w:rsidRPr="00F67481" w:rsidR="00063D5A">
              <w:t>ồ</w:t>
            </w:r>
            <w:r w:rsidRPr="00B20558" w:rsidR="00063D5A">
              <w:t>m các tài kho</w:t>
            </w:r>
            <w:r w:rsidRPr="00F67481" w:rsidR="00063D5A">
              <w:t>ả</w:t>
            </w:r>
            <w:r w:rsidRPr="00B20558" w:rsidR="00063D5A">
              <w:t>n ti</w:t>
            </w:r>
            <w:r w:rsidRPr="00F67481" w:rsidR="00063D5A">
              <w:t>ề</w:t>
            </w:r>
            <w:r w:rsidRPr="00B20558" w:rsidR="00063D5A">
              <w:t>n vay, ti</w:t>
            </w:r>
            <w:r w:rsidRPr="00F67481" w:rsidR="00063D5A">
              <w:t>ề</w:t>
            </w:r>
            <w:r w:rsidRPr="00B20558" w:rsidR="00063D5A">
              <w:t>n g</w:t>
            </w:r>
            <w:r w:rsidRPr="00F67481" w:rsidR="00063D5A">
              <w:t>ử</w:t>
            </w:r>
            <w:r w:rsidRPr="00B20558" w:rsidR="00063D5A">
              <w:t>i c</w:t>
            </w:r>
            <w:r w:rsidRPr="00F67481" w:rsidR="00063D5A">
              <w:t>ó</w:t>
            </w:r>
            <w:r w:rsidRPr="00B20558" w:rsidR="00063D5A">
              <w:t xml:space="preserve"> k</w:t>
            </w:r>
            <w:r w:rsidRPr="00F67481" w:rsidR="00063D5A">
              <w:t>ỳ</w:t>
            </w:r>
            <w:r w:rsidRPr="00B20558" w:rsidR="00063D5A">
              <w:t xml:space="preserve"> h</w:t>
            </w:r>
            <w:r w:rsidRPr="00F67481" w:rsidR="00063D5A">
              <w:t>ạ</w:t>
            </w:r>
            <w:r w:rsidRPr="00B20558" w:rsidR="00063D5A">
              <w:t>n, ti</w:t>
            </w:r>
            <w:r w:rsidRPr="00F67481" w:rsidR="00063D5A">
              <w:t>ề</w:t>
            </w:r>
            <w:r w:rsidRPr="00B20558" w:rsidR="00063D5A">
              <w:t>n g</w:t>
            </w:r>
            <w:r w:rsidRPr="00F67481" w:rsidR="00063D5A">
              <w:t>ử</w:t>
            </w:r>
            <w:r w:rsidRPr="00B20558" w:rsidR="00063D5A">
              <w:t>i kh</w:t>
            </w:r>
            <w:r w:rsidRPr="00F67481" w:rsidR="00063D5A">
              <w:t>ô</w:t>
            </w:r>
            <w:r w:rsidRPr="00B20558" w:rsidR="00063D5A">
              <w:t>ng k</w:t>
            </w:r>
            <w:r w:rsidRPr="00F67481" w:rsidR="00063D5A">
              <w:t>ỳ</w:t>
            </w:r>
            <w:r w:rsidRPr="00B20558" w:rsidR="00063D5A">
              <w:t xml:space="preserve"> h</w:t>
            </w:r>
            <w:r w:rsidRPr="00F67481" w:rsidR="00063D5A">
              <w:t>ạ</w:t>
            </w:r>
            <w:r w:rsidRPr="00B20558" w:rsidR="00063D5A">
              <w:t>n, th</w:t>
            </w:r>
            <w:r w:rsidRPr="00F67481" w:rsidR="00063D5A">
              <w:t>ẻ</w:t>
            </w:r>
            <w:r w:rsidRPr="00B20558" w:rsidR="00063D5A">
              <w:t xml:space="preserve"> t</w:t>
            </w:r>
            <w:r w:rsidRPr="00F67481" w:rsidR="00063D5A">
              <w:t>í</w:t>
            </w:r>
            <w:r w:rsidRPr="00B20558" w:rsidR="00063D5A">
              <w:t>n d</w:t>
            </w:r>
            <w:r w:rsidRPr="00F67481" w:rsidR="00063D5A">
              <w:t>ụ</w:t>
            </w:r>
            <w:r w:rsidRPr="00B20558" w:rsidR="00063D5A">
              <w:t>ng, h</w:t>
            </w:r>
            <w:r w:rsidRPr="00F67481" w:rsidR="00063D5A">
              <w:t>ạ</w:t>
            </w:r>
            <w:r w:rsidRPr="00B20558" w:rsidR="00063D5A">
              <w:t>n m</w:t>
            </w:r>
            <w:r w:rsidRPr="00F67481" w:rsidR="00063D5A">
              <w:t>ứ</w:t>
            </w:r>
            <w:r w:rsidRPr="00B20558" w:rsidR="00063D5A">
              <w:t>c t</w:t>
            </w:r>
            <w:r w:rsidRPr="00F67481" w:rsidR="00063D5A">
              <w:t>í</w:t>
            </w:r>
            <w:r w:rsidRPr="00B20558" w:rsidR="00063D5A">
              <w:t>n d</w:t>
            </w:r>
            <w:r w:rsidRPr="00F67481" w:rsidR="00063D5A">
              <w:t>ụ</w:t>
            </w:r>
            <w:r w:rsidRPr="00B20558" w:rsidR="00063D5A">
              <w:t>ng, h</w:t>
            </w:r>
            <w:r w:rsidRPr="00F67481" w:rsidR="00063D5A">
              <w:t>ợ</w:t>
            </w:r>
            <w:r w:rsidRPr="00B20558" w:rsidR="00063D5A">
              <w:t xml:space="preserve">p </w:t>
            </w:r>
            <w:r w:rsidRPr="00F67481" w:rsidR="00063D5A">
              <w:t>đồ</w:t>
            </w:r>
            <w:r w:rsidRPr="00B20558" w:rsidR="00063D5A">
              <w:t>ng t</w:t>
            </w:r>
            <w:r w:rsidRPr="00F67481" w:rsidR="00063D5A">
              <w:t>à</w:t>
            </w:r>
            <w:r w:rsidRPr="00B20558" w:rsidR="00063D5A">
              <w:t>i tr</w:t>
            </w:r>
            <w:r w:rsidRPr="00F67481" w:rsidR="00063D5A">
              <w:t>ợ</w:t>
            </w:r>
            <w:r w:rsidRPr="00B20558" w:rsidR="00063D5A">
              <w:t xml:space="preserve"> th</w:t>
            </w:r>
            <w:r w:rsidRPr="00F67481" w:rsidR="00063D5A">
              <w:t>ươ</w:t>
            </w:r>
            <w:r w:rsidRPr="00B20558" w:rsidR="00063D5A">
              <w:t>ng m</w:t>
            </w:r>
            <w:r w:rsidRPr="00F67481" w:rsidR="00063D5A">
              <w:t>ạ</w:t>
            </w:r>
            <w:r w:rsidRPr="00B20558" w:rsidR="00063D5A">
              <w:t>i, l</w:t>
            </w:r>
            <w:r w:rsidRPr="00F67481" w:rsidR="00063D5A">
              <w:t>ệ</w:t>
            </w:r>
            <w:r w:rsidRPr="00B20558" w:rsidR="00063D5A">
              <w:t>nh chuy</w:t>
            </w:r>
            <w:r w:rsidRPr="00F67481" w:rsidR="00063D5A">
              <w:t>ể</w:t>
            </w:r>
            <w:r w:rsidRPr="00B20558" w:rsidR="00063D5A">
              <w:t>n ti</w:t>
            </w:r>
            <w:r w:rsidRPr="00F67481" w:rsidR="00063D5A">
              <w:t>ề</w:t>
            </w:r>
            <w:r w:rsidRPr="00B20558" w:rsidR="00063D5A">
              <w:t>n, c</w:t>
            </w:r>
            <w:r w:rsidRPr="00F67481" w:rsidR="00063D5A">
              <w:t>á</w:t>
            </w:r>
            <w:r w:rsidRPr="00B20558" w:rsidR="00063D5A">
              <w:t>c h</w:t>
            </w:r>
            <w:r w:rsidRPr="00F67481" w:rsidR="00063D5A">
              <w:t>ợ</w:t>
            </w:r>
            <w:r w:rsidRPr="00B20558" w:rsidR="00063D5A">
              <w:t xml:space="preserve">p </w:t>
            </w:r>
            <w:r w:rsidRPr="00F67481" w:rsidR="00063D5A">
              <w:t>đồ</w:t>
            </w:r>
            <w:r w:rsidRPr="00B20558" w:rsidR="00063D5A">
              <w:t>ng cam k</w:t>
            </w:r>
            <w:r w:rsidRPr="00F67481" w:rsidR="00063D5A">
              <w:t>ế</w:t>
            </w:r>
            <w:r w:rsidRPr="00B20558" w:rsidR="00063D5A">
              <w:t>t ...</w:t>
            </w:r>
          </w:p>
        </w:tc>
      </w:tr>
      <w:tr w:rsidR="00063D5A" w:rsidTr="00491DB7" w14:paraId="533DF749" w14:textId="77777777">
        <w:tc>
          <w:tcPr>
            <w:tcW w:w="704" w:type="dxa"/>
          </w:tcPr>
          <w:p w:rsidRPr="00F67481" w:rsidR="00063D5A" w:rsidRDefault="00063D5A" w14:paraId="4764B56A" w14:textId="0E5014DA">
            <w:pPr>
              <w:pStyle w:val="Normalc"/>
              <w:rPr>
                <w:b/>
              </w:rPr>
            </w:pPr>
            <w:r>
              <w:rPr>
                <w:b/>
              </w:rPr>
              <w:t>4</w:t>
            </w:r>
          </w:p>
        </w:tc>
        <w:tc>
          <w:tcPr>
            <w:tcW w:w="2126" w:type="dxa"/>
          </w:tcPr>
          <w:p w:rsidR="00063D5A" w:rsidRDefault="00063D5A" w14:paraId="7308C7D1" w14:textId="74E319E1">
            <w:pPr>
              <w:pStyle w:val="Normalc"/>
              <w:rPr>
                <w:lang w:val="en-US" w:eastAsia="en-US"/>
              </w:rPr>
            </w:pPr>
            <w:r w:rsidRPr="00F67481">
              <w:rPr>
                <w:b/>
              </w:rPr>
              <w:t>Product</w:t>
            </w:r>
          </w:p>
        </w:tc>
        <w:tc>
          <w:tcPr>
            <w:tcW w:w="6231" w:type="dxa"/>
          </w:tcPr>
          <w:p w:rsidRPr="0038561B" w:rsidR="00063D5A" w:rsidRDefault="00C15D71" w14:paraId="32E6970F" w14:textId="3D9599A5">
            <w:pPr>
              <w:pStyle w:val="Normalc"/>
            </w:pPr>
            <w:r>
              <w:t xml:space="preserve">Bao gồm các </w:t>
            </w:r>
            <w:r w:rsidR="00063D5A">
              <w:t>thông tin về sản phẩm, dịch vụ ngân hàng cung cấp</w:t>
            </w:r>
          </w:p>
        </w:tc>
      </w:tr>
      <w:tr w:rsidR="00063D5A" w:rsidTr="00491DB7" w14:paraId="32275928" w14:textId="77777777">
        <w:tc>
          <w:tcPr>
            <w:tcW w:w="704" w:type="dxa"/>
          </w:tcPr>
          <w:p w:rsidR="00063D5A" w:rsidRDefault="00063D5A" w14:paraId="29BB614D" w14:textId="313CABF7">
            <w:pPr>
              <w:pStyle w:val="Normalc"/>
              <w:rPr>
                <w:b/>
              </w:rPr>
            </w:pPr>
            <w:r>
              <w:rPr>
                <w:b/>
              </w:rPr>
              <w:t>5</w:t>
            </w:r>
          </w:p>
        </w:tc>
        <w:tc>
          <w:tcPr>
            <w:tcW w:w="2126" w:type="dxa"/>
          </w:tcPr>
          <w:p w:rsidR="00063D5A" w:rsidRDefault="00063D5A" w14:paraId="0B448763" w14:textId="7D9073E7">
            <w:pPr>
              <w:pStyle w:val="Normalc"/>
              <w:rPr>
                <w:lang w:val="en-US" w:eastAsia="en-US"/>
              </w:rPr>
            </w:pPr>
            <w:r>
              <w:rPr>
                <w:b/>
              </w:rPr>
              <w:t>Condition</w:t>
            </w:r>
          </w:p>
        </w:tc>
        <w:tc>
          <w:tcPr>
            <w:tcW w:w="6231" w:type="dxa"/>
          </w:tcPr>
          <w:p w:rsidRPr="0038561B" w:rsidR="00063D5A" w:rsidRDefault="00C15D71" w14:paraId="5F0A889A" w14:textId="6288AAA9">
            <w:pPr>
              <w:pStyle w:val="Normalc"/>
            </w:pPr>
            <w:r>
              <w:t xml:space="preserve">Bao gồm </w:t>
            </w:r>
            <w:r w:rsidR="00063D5A">
              <w:t>c</w:t>
            </w:r>
            <w:r w:rsidRPr="0038561B" w:rsidR="00063D5A">
              <w:t>á</w:t>
            </w:r>
            <w:r w:rsidR="00063D5A">
              <w:t>c th</w:t>
            </w:r>
            <w:r w:rsidRPr="0038561B" w:rsidR="00063D5A">
              <w:t>ô</w:t>
            </w:r>
            <w:r w:rsidR="00063D5A">
              <w:t>ng tin v</w:t>
            </w:r>
            <w:r w:rsidRPr="0038561B" w:rsidR="00063D5A">
              <w:t>ề</w:t>
            </w:r>
            <w:r w:rsidR="00063D5A">
              <w:t xml:space="preserve"> </w:t>
            </w:r>
            <w:r w:rsidRPr="0038561B" w:rsidR="00063D5A">
              <w:t>đ</w:t>
            </w:r>
            <w:r w:rsidR="00063D5A">
              <w:t>i</w:t>
            </w:r>
            <w:r w:rsidRPr="0038561B" w:rsidR="00063D5A">
              <w:t>ề</w:t>
            </w:r>
            <w:r w:rsidR="00063D5A">
              <w:t>u kho</w:t>
            </w:r>
            <w:r w:rsidRPr="0038561B" w:rsidR="00063D5A">
              <w:t>ả</w:t>
            </w:r>
            <w:r w:rsidR="00063D5A">
              <w:t>n h</w:t>
            </w:r>
            <w:r w:rsidRPr="0038561B" w:rsidR="00063D5A">
              <w:t>ợ</w:t>
            </w:r>
            <w:r w:rsidR="00063D5A">
              <w:t xml:space="preserve">p </w:t>
            </w:r>
            <w:r w:rsidRPr="0038561B" w:rsidR="00063D5A">
              <w:t>đồ</w:t>
            </w:r>
            <w:r w:rsidR="00063D5A">
              <w:t>ng. V</w:t>
            </w:r>
            <w:r w:rsidRPr="0038561B" w:rsidR="00063D5A">
              <w:t>í</w:t>
            </w:r>
            <w:r w:rsidR="00063D5A">
              <w:t xml:space="preserve"> d</w:t>
            </w:r>
            <w:r w:rsidRPr="0038561B" w:rsidR="00063D5A">
              <w:t>ụ</w:t>
            </w:r>
            <w:r w:rsidR="00063D5A">
              <w:t>: lo</w:t>
            </w:r>
            <w:r w:rsidRPr="0038561B" w:rsidR="00063D5A">
              <w:t>ạ</w:t>
            </w:r>
            <w:r w:rsidR="00063D5A">
              <w:t>i ti</w:t>
            </w:r>
            <w:r w:rsidRPr="0038561B" w:rsidR="00063D5A">
              <w:t>ề</w:t>
            </w:r>
            <w:r w:rsidR="00063D5A">
              <w:t>n, l</w:t>
            </w:r>
            <w:r w:rsidRPr="0038561B" w:rsidR="00063D5A">
              <w:t>ã</w:t>
            </w:r>
            <w:r w:rsidR="00063D5A">
              <w:t>i su</w:t>
            </w:r>
            <w:r w:rsidRPr="0038561B" w:rsidR="00063D5A">
              <w:t>ấ</w:t>
            </w:r>
            <w:r w:rsidR="00063D5A">
              <w:t>t</w:t>
            </w:r>
          </w:p>
        </w:tc>
      </w:tr>
      <w:tr w:rsidR="00063D5A" w:rsidTr="00491DB7" w14:paraId="55A27397" w14:textId="77777777">
        <w:tc>
          <w:tcPr>
            <w:tcW w:w="704" w:type="dxa"/>
          </w:tcPr>
          <w:p w:rsidR="00063D5A" w:rsidRDefault="00063D5A" w14:paraId="08B8BCCB" w14:textId="7F9DE21E">
            <w:pPr>
              <w:pStyle w:val="Normalc"/>
              <w:rPr>
                <w:b/>
              </w:rPr>
            </w:pPr>
            <w:r>
              <w:rPr>
                <w:b/>
              </w:rPr>
              <w:t>6</w:t>
            </w:r>
          </w:p>
        </w:tc>
        <w:tc>
          <w:tcPr>
            <w:tcW w:w="2126" w:type="dxa"/>
          </w:tcPr>
          <w:p w:rsidR="00063D5A" w:rsidRDefault="00063D5A" w14:paraId="73FB93DF" w14:textId="14908E88">
            <w:pPr>
              <w:pStyle w:val="Normalc"/>
              <w:rPr>
                <w:b/>
              </w:rPr>
            </w:pPr>
            <w:r>
              <w:rPr>
                <w:b/>
              </w:rPr>
              <w:t>Transaction</w:t>
            </w:r>
          </w:p>
        </w:tc>
        <w:tc>
          <w:tcPr>
            <w:tcW w:w="6231" w:type="dxa"/>
          </w:tcPr>
          <w:p w:rsidR="00063D5A" w:rsidRDefault="00C15D71" w14:paraId="1564C33B" w14:textId="23177E03">
            <w:pPr>
              <w:pStyle w:val="Normalc"/>
            </w:pPr>
            <w:r>
              <w:t>Bao gồm</w:t>
            </w:r>
            <w:r w:rsidRPr="009E1F26">
              <w:t xml:space="preserve"> </w:t>
            </w:r>
            <w:r w:rsidRPr="009E1F26" w:rsidR="00063D5A">
              <w:t>c</w:t>
            </w:r>
            <w:r w:rsidRPr="00F67481" w:rsidR="00063D5A">
              <w:t>á</w:t>
            </w:r>
            <w:r w:rsidRPr="009E1F26" w:rsidR="00063D5A">
              <w:t>c th</w:t>
            </w:r>
            <w:r w:rsidRPr="00F67481" w:rsidR="00063D5A">
              <w:t>ô</w:t>
            </w:r>
            <w:r w:rsidRPr="009E1F26" w:rsidR="00063D5A">
              <w:t>ng tin v</w:t>
            </w:r>
            <w:r w:rsidRPr="00F67481" w:rsidR="00063D5A">
              <w:t>ề</w:t>
            </w:r>
            <w:r w:rsidRPr="009E1F26" w:rsidR="00063D5A">
              <w:t xml:space="preserve"> giao d</w:t>
            </w:r>
            <w:r w:rsidRPr="00F67481" w:rsidR="00063D5A">
              <w:t>ị</w:t>
            </w:r>
            <w:r w:rsidRPr="009E1F26" w:rsidR="00063D5A">
              <w:t>ch</w:t>
            </w:r>
          </w:p>
        </w:tc>
      </w:tr>
      <w:tr w:rsidR="00063D5A" w:rsidTr="00491DB7" w14:paraId="752F3B9E" w14:textId="77777777">
        <w:tc>
          <w:tcPr>
            <w:tcW w:w="704" w:type="dxa"/>
          </w:tcPr>
          <w:p w:rsidR="00063D5A" w:rsidRDefault="00063D5A" w14:paraId="61566E30" w14:textId="66F88C5C">
            <w:pPr>
              <w:pStyle w:val="Normalc"/>
              <w:rPr>
                <w:b/>
              </w:rPr>
            </w:pPr>
            <w:r>
              <w:rPr>
                <w:b/>
              </w:rPr>
              <w:t>7</w:t>
            </w:r>
          </w:p>
        </w:tc>
        <w:tc>
          <w:tcPr>
            <w:tcW w:w="2126" w:type="dxa"/>
          </w:tcPr>
          <w:p w:rsidR="00063D5A" w:rsidRDefault="00063D5A" w14:paraId="0F5B5085" w14:textId="322F72DE">
            <w:pPr>
              <w:pStyle w:val="Normalc"/>
              <w:rPr>
                <w:b/>
              </w:rPr>
            </w:pPr>
            <w:r>
              <w:rPr>
                <w:b/>
              </w:rPr>
              <w:t>Communication</w:t>
            </w:r>
          </w:p>
        </w:tc>
        <w:tc>
          <w:tcPr>
            <w:tcW w:w="6231" w:type="dxa"/>
          </w:tcPr>
          <w:p w:rsidR="00063D5A" w:rsidP="004D059C" w:rsidRDefault="00C15D71" w14:paraId="3D2CA7D4" w14:textId="0DA6DCD9">
            <w:pPr>
              <w:pStyle w:val="Normalc"/>
            </w:pPr>
            <w:r>
              <w:t>Bao gồm các thông tin mô t</w:t>
            </w:r>
            <w:r w:rsidRPr="0038561B">
              <w:t>ả</w:t>
            </w:r>
            <w:r>
              <w:t xml:space="preserve"> vi</w:t>
            </w:r>
            <w:r w:rsidRPr="0038561B">
              <w:t>ệ</w:t>
            </w:r>
            <w:r>
              <w:t xml:space="preserve">c trao </w:t>
            </w:r>
            <w:r w:rsidRPr="0038561B">
              <w:t>đổ</w:t>
            </w:r>
            <w:r>
              <w:t>i th</w:t>
            </w:r>
            <w:r w:rsidRPr="0038561B">
              <w:t>ô</w:t>
            </w:r>
            <w:r>
              <w:t>ng tin gi</w:t>
            </w:r>
            <w:r w:rsidRPr="0038561B">
              <w:t>ữ</w:t>
            </w:r>
            <w:r>
              <w:t>a T</w:t>
            </w:r>
            <w:r w:rsidRPr="0038561B">
              <w:t>ổ</w:t>
            </w:r>
            <w:r>
              <w:t xml:space="preserve"> ch</w:t>
            </w:r>
            <w:r w:rsidRPr="0038561B">
              <w:t>ứ</w:t>
            </w:r>
            <w:r>
              <w:t>c T</w:t>
            </w:r>
            <w:r w:rsidRPr="0038561B">
              <w:t>à</w:t>
            </w:r>
            <w:r>
              <w:t>i ch</w:t>
            </w:r>
            <w:r w:rsidRPr="0038561B">
              <w:t>í</w:t>
            </w:r>
            <w:r>
              <w:t>nh v</w:t>
            </w:r>
            <w:r w:rsidRPr="0038561B">
              <w:t>à</w:t>
            </w:r>
            <w:r>
              <w:t xml:space="preserve"> c</w:t>
            </w:r>
            <w:r w:rsidRPr="0038561B">
              <w:t>á</w:t>
            </w:r>
            <w:r>
              <w:t>c B</w:t>
            </w:r>
            <w:r w:rsidRPr="0038561B">
              <w:t>ê</w:t>
            </w:r>
            <w:r>
              <w:t>n li</w:t>
            </w:r>
            <w:r w:rsidRPr="0038561B">
              <w:t>ê</w:t>
            </w:r>
            <w:r>
              <w:t>n quan.</w:t>
            </w:r>
          </w:p>
        </w:tc>
      </w:tr>
      <w:tr w:rsidR="00063D5A" w:rsidTr="00491DB7" w14:paraId="34CFBD2B" w14:textId="77777777">
        <w:tc>
          <w:tcPr>
            <w:tcW w:w="704" w:type="dxa"/>
          </w:tcPr>
          <w:p w:rsidR="00063D5A" w:rsidP="00063D5A" w:rsidRDefault="00063D5A" w14:paraId="3DDAF2D9" w14:textId="1C43CA6C">
            <w:pPr>
              <w:pStyle w:val="Normalc"/>
              <w:rPr>
                <w:b/>
              </w:rPr>
            </w:pPr>
            <w:r>
              <w:rPr>
                <w:b/>
              </w:rPr>
              <w:t>8</w:t>
            </w:r>
          </w:p>
        </w:tc>
        <w:tc>
          <w:tcPr>
            <w:tcW w:w="2126" w:type="dxa"/>
          </w:tcPr>
          <w:p w:rsidR="00063D5A" w:rsidP="00063D5A" w:rsidRDefault="00063D5A" w14:paraId="13A34514" w14:textId="2F72A294">
            <w:pPr>
              <w:pStyle w:val="Normalc"/>
              <w:rPr>
                <w:b/>
              </w:rPr>
            </w:pPr>
            <w:r>
              <w:rPr>
                <w:b/>
              </w:rPr>
              <w:t>Event</w:t>
            </w:r>
          </w:p>
        </w:tc>
        <w:tc>
          <w:tcPr>
            <w:tcW w:w="6231" w:type="dxa"/>
          </w:tcPr>
          <w:p w:rsidR="00063D5A" w:rsidRDefault="00C15D71" w14:paraId="799DC65C" w14:textId="2B8033D1">
            <w:pPr>
              <w:pStyle w:val="Normalc"/>
            </w:pPr>
            <w:r>
              <w:t>Bao gồm nh</w:t>
            </w:r>
            <w:r w:rsidRPr="0038561B">
              <w:t>ữ</w:t>
            </w:r>
            <w:r>
              <w:t>ng s</w:t>
            </w:r>
            <w:r w:rsidRPr="0038561B">
              <w:t>ự</w:t>
            </w:r>
            <w:r>
              <w:t xml:space="preserve"> ki</w:t>
            </w:r>
            <w:r w:rsidRPr="0038561B">
              <w:t>ệ</w:t>
            </w:r>
            <w:r>
              <w:t>n b</w:t>
            </w:r>
            <w:r w:rsidRPr="0038561B">
              <w:t>ấ</w:t>
            </w:r>
            <w:r>
              <w:t>t ng</w:t>
            </w:r>
            <w:r w:rsidRPr="0038561B">
              <w:t>ờ</w:t>
            </w:r>
            <w:r>
              <w:t xml:space="preserve"> v</w:t>
            </w:r>
            <w:r w:rsidRPr="0038561B">
              <w:t>à</w:t>
            </w:r>
            <w:r>
              <w:t xml:space="preserve"> kh</w:t>
            </w:r>
            <w:r w:rsidRPr="0038561B">
              <w:t>ô</w:t>
            </w:r>
            <w:r>
              <w:t>ng li</w:t>
            </w:r>
            <w:r w:rsidRPr="0038561B">
              <w:t>ê</w:t>
            </w:r>
            <w:r>
              <w:t>n t</w:t>
            </w:r>
            <w:r w:rsidRPr="0038561B">
              <w:t>ụ</w:t>
            </w:r>
            <w:r>
              <w:t>c m</w:t>
            </w:r>
            <w:r w:rsidRPr="0038561B">
              <w:t>à</w:t>
            </w:r>
            <w:r>
              <w:t xml:space="preserve"> T</w:t>
            </w:r>
            <w:r w:rsidRPr="0038561B">
              <w:t>ổ</w:t>
            </w:r>
            <w:r>
              <w:t xml:space="preserve"> ch</w:t>
            </w:r>
            <w:r w:rsidRPr="0038561B">
              <w:t>ứ</w:t>
            </w:r>
            <w:r>
              <w:t>c T</w:t>
            </w:r>
            <w:r w:rsidRPr="0038561B">
              <w:t>à</w:t>
            </w:r>
            <w:r>
              <w:t>i ch</w:t>
            </w:r>
            <w:r w:rsidRPr="0038561B">
              <w:t>í</w:t>
            </w:r>
            <w:r>
              <w:t>nh mu</w:t>
            </w:r>
            <w:r w:rsidRPr="0038561B">
              <w:t>ố</w:t>
            </w:r>
            <w:r>
              <w:t>n l</w:t>
            </w:r>
            <w:r w:rsidRPr="0038561B">
              <w:t>ư</w:t>
            </w:r>
            <w:r>
              <w:t>u tr</w:t>
            </w:r>
            <w:r w:rsidRPr="0038561B">
              <w:t>ữ</w:t>
            </w:r>
            <w:r>
              <w:t xml:space="preserve"> th</w:t>
            </w:r>
            <w:r w:rsidRPr="0038561B">
              <w:t>ô</w:t>
            </w:r>
            <w:r>
              <w:t>ng tin.</w:t>
            </w:r>
          </w:p>
        </w:tc>
      </w:tr>
      <w:tr w:rsidR="00063D5A" w:rsidTr="00491DB7" w14:paraId="1EA5DBAB" w14:textId="77777777">
        <w:tc>
          <w:tcPr>
            <w:tcW w:w="704" w:type="dxa"/>
          </w:tcPr>
          <w:p w:rsidR="00063D5A" w:rsidP="00063D5A" w:rsidRDefault="00063D5A" w14:paraId="3941D065" w14:textId="317C8C91">
            <w:pPr>
              <w:pStyle w:val="Normalc"/>
              <w:rPr>
                <w:b/>
              </w:rPr>
            </w:pPr>
            <w:r>
              <w:rPr>
                <w:b/>
              </w:rPr>
              <w:t>9</w:t>
            </w:r>
          </w:p>
        </w:tc>
        <w:tc>
          <w:tcPr>
            <w:tcW w:w="2126" w:type="dxa"/>
          </w:tcPr>
          <w:p w:rsidR="00063D5A" w:rsidP="00063D5A" w:rsidRDefault="00063D5A" w14:paraId="085A25B6" w14:textId="4BCE027A">
            <w:pPr>
              <w:pStyle w:val="Normalc"/>
              <w:rPr>
                <w:b/>
              </w:rPr>
            </w:pPr>
            <w:r>
              <w:rPr>
                <w:b/>
              </w:rPr>
              <w:t>Accounting</w:t>
            </w:r>
          </w:p>
        </w:tc>
        <w:tc>
          <w:tcPr>
            <w:tcW w:w="6231" w:type="dxa"/>
          </w:tcPr>
          <w:p w:rsidR="00063D5A" w:rsidP="00063D5A" w:rsidRDefault="00C15D71" w14:paraId="05656A26" w14:textId="2A6459AB">
            <w:pPr>
              <w:pStyle w:val="Normalc"/>
            </w:pPr>
            <w:r>
              <w:t>Bao gồm các thông tin về phục vụ định lượng về kế toán, tiền tệ ở mức độ chi tiết của Tổ chức tín dụng, khách hàng, các vị thế giao dịch của các c</w:t>
            </w:r>
            <w:r w:rsidRPr="00C15D71">
              <w:t>ông cụ Thị tr</w:t>
            </w:r>
            <w:r w:rsidRPr="00C15D71">
              <w:rPr>
                <w:rFonts w:hint="eastAsia"/>
              </w:rPr>
              <w:t>ư</w:t>
            </w:r>
            <w:r w:rsidRPr="00C15D71">
              <w:t>ờng Tài chính</w:t>
            </w:r>
            <w:r>
              <w:t>,..</w:t>
            </w:r>
          </w:p>
        </w:tc>
      </w:tr>
      <w:tr w:rsidR="00063D5A" w:rsidTr="00491DB7" w14:paraId="2B55A48A" w14:textId="77777777">
        <w:tc>
          <w:tcPr>
            <w:tcW w:w="704" w:type="dxa"/>
          </w:tcPr>
          <w:p w:rsidR="00063D5A" w:rsidP="00063D5A" w:rsidRDefault="00063D5A" w14:paraId="587CBD3B" w14:textId="58B1E1F0">
            <w:pPr>
              <w:pStyle w:val="Normalc"/>
              <w:rPr>
                <w:b/>
              </w:rPr>
            </w:pPr>
            <w:r>
              <w:rPr>
                <w:b/>
              </w:rPr>
              <w:t>10</w:t>
            </w:r>
          </w:p>
        </w:tc>
        <w:tc>
          <w:tcPr>
            <w:tcW w:w="2126" w:type="dxa"/>
          </w:tcPr>
          <w:p w:rsidR="00063D5A" w:rsidP="00063D5A" w:rsidRDefault="00063D5A" w14:paraId="73DFB027" w14:textId="2CE496DF">
            <w:pPr>
              <w:pStyle w:val="Normalc"/>
              <w:rPr>
                <w:b/>
              </w:rPr>
            </w:pPr>
            <w:r>
              <w:rPr>
                <w:b/>
              </w:rPr>
              <w:t>Property</w:t>
            </w:r>
          </w:p>
        </w:tc>
        <w:tc>
          <w:tcPr>
            <w:tcW w:w="6231" w:type="dxa"/>
          </w:tcPr>
          <w:p w:rsidR="00063D5A" w:rsidRDefault="00AB0575" w14:paraId="6775C00D" w14:textId="598205E1">
            <w:pPr>
              <w:pStyle w:val="Normalc"/>
            </w:pPr>
            <w:r>
              <w:t>Thông tin mô t</w:t>
            </w:r>
            <w:r w:rsidRPr="0038561B">
              <w:t>ả</w:t>
            </w:r>
            <w:r>
              <w:t xml:space="preserve"> b</w:t>
            </w:r>
            <w:r w:rsidRPr="0038561B">
              <w:t>ấ</w:t>
            </w:r>
            <w:r>
              <w:t>t k</w:t>
            </w:r>
            <w:r w:rsidRPr="0038561B">
              <w:t>ỳ</w:t>
            </w:r>
            <w:r>
              <w:t xml:space="preserve"> t</w:t>
            </w:r>
            <w:r w:rsidRPr="0038561B">
              <w:t>à</w:t>
            </w:r>
            <w:r>
              <w:t>i s</w:t>
            </w:r>
            <w:r w:rsidRPr="0038561B">
              <w:t>ả</w:t>
            </w:r>
            <w:r>
              <w:t>n n</w:t>
            </w:r>
            <w:r w:rsidRPr="0038561B">
              <w:t>à</w:t>
            </w:r>
            <w:r>
              <w:t>o, h</w:t>
            </w:r>
            <w:r w:rsidRPr="0038561B">
              <w:t>ữ</w:t>
            </w:r>
            <w:r>
              <w:t>u h</w:t>
            </w:r>
            <w:r w:rsidRPr="0038561B">
              <w:t>ì</w:t>
            </w:r>
            <w:r>
              <w:t>nh ho</w:t>
            </w:r>
            <w:r w:rsidRPr="0038561B">
              <w:t>ặ</w:t>
            </w:r>
            <w:r>
              <w:t>c v</w:t>
            </w:r>
            <w:r w:rsidRPr="0038561B">
              <w:t>ô</w:t>
            </w:r>
            <w:r>
              <w:t xml:space="preserve"> h</w:t>
            </w:r>
            <w:r w:rsidRPr="0038561B">
              <w:t>ì</w:t>
            </w:r>
            <w:r>
              <w:t xml:space="preserve">nh, </w:t>
            </w:r>
            <w:r w:rsidRPr="0038561B">
              <w:t>đượ</w:t>
            </w:r>
            <w:r>
              <w:t>c s</w:t>
            </w:r>
            <w:r w:rsidRPr="0038561B">
              <w:t>ở</w:t>
            </w:r>
            <w:r>
              <w:t xml:space="preserve"> h</w:t>
            </w:r>
            <w:r w:rsidRPr="0038561B">
              <w:t>ữ</w:t>
            </w:r>
            <w:r>
              <w:t>u, qu</w:t>
            </w:r>
            <w:r w:rsidRPr="0038561B">
              <w:t>ả</w:t>
            </w:r>
            <w:r>
              <w:t>n l</w:t>
            </w:r>
            <w:r w:rsidRPr="0038561B">
              <w:t>ý</w:t>
            </w:r>
            <w:r>
              <w:t>, s</w:t>
            </w:r>
            <w:r w:rsidRPr="0038561B">
              <w:t>ử</w:t>
            </w:r>
            <w:r>
              <w:t xml:space="preserve"> d</w:t>
            </w:r>
            <w:r w:rsidRPr="0038561B">
              <w:t>ụ</w:t>
            </w:r>
            <w:r>
              <w:t>ng b</w:t>
            </w:r>
            <w:r w:rsidRPr="0038561B">
              <w:t>ở</w:t>
            </w:r>
            <w:r>
              <w:t>i ho</w:t>
            </w:r>
            <w:r w:rsidRPr="0038561B">
              <w:t>ặ</w:t>
            </w:r>
            <w:r>
              <w:t>c c</w:t>
            </w:r>
            <w:r w:rsidRPr="0038561B">
              <w:t>ó</w:t>
            </w:r>
            <w:r>
              <w:t xml:space="preserve"> </w:t>
            </w:r>
            <w:r w:rsidRPr="0038561B">
              <w:t>ý</w:t>
            </w:r>
            <w:r>
              <w:t xml:space="preserve"> ngh</w:t>
            </w:r>
            <w:r w:rsidRPr="0038561B">
              <w:t>ĩ</w:t>
            </w:r>
            <w:r>
              <w:t xml:space="preserve">a </w:t>
            </w:r>
            <w:r w:rsidRPr="0038561B">
              <w:t>đặ</w:t>
            </w:r>
            <w:r>
              <w:t>c bi</w:t>
            </w:r>
            <w:r w:rsidRPr="0038561B">
              <w:t>ệ</w:t>
            </w:r>
            <w:r>
              <w:t xml:space="preserve">t </w:t>
            </w:r>
            <w:r w:rsidRPr="0038561B">
              <w:t>đố</w:t>
            </w:r>
            <w:r>
              <w:t>i v</w:t>
            </w:r>
            <w:r w:rsidRPr="0038561B">
              <w:t>ớ</w:t>
            </w:r>
            <w:r>
              <w:t>i T</w:t>
            </w:r>
            <w:r w:rsidRPr="0038561B">
              <w:t>ổ</w:t>
            </w:r>
            <w:r>
              <w:t xml:space="preserve"> ch</w:t>
            </w:r>
            <w:r w:rsidRPr="0038561B">
              <w:t>ứ</w:t>
            </w:r>
            <w:r>
              <w:t>c T</w:t>
            </w:r>
            <w:r w:rsidRPr="0038561B">
              <w:t>à</w:t>
            </w:r>
            <w:r>
              <w:t>i ch</w:t>
            </w:r>
            <w:r w:rsidRPr="0038561B">
              <w:t>í</w:t>
            </w:r>
            <w:r>
              <w:t>nh trong qu</w:t>
            </w:r>
            <w:r w:rsidRPr="0038561B">
              <w:t>á</w:t>
            </w:r>
            <w:r>
              <w:t xml:space="preserve"> tr</w:t>
            </w:r>
            <w:r w:rsidRPr="0038561B">
              <w:t>ì</w:t>
            </w:r>
            <w:r>
              <w:t xml:space="preserve">nh theo </w:t>
            </w:r>
            <w:r w:rsidRPr="0038561B">
              <w:t>đ</w:t>
            </w:r>
            <w:r>
              <w:t>u</w:t>
            </w:r>
            <w:r w:rsidRPr="0038561B">
              <w:t>ổ</w:t>
            </w:r>
            <w:r>
              <w:t>i v</w:t>
            </w:r>
            <w:r w:rsidRPr="0038561B">
              <w:t>à</w:t>
            </w:r>
            <w:r>
              <w:t xml:space="preserve"> th</w:t>
            </w:r>
            <w:r w:rsidRPr="0038561B">
              <w:t>ự</w:t>
            </w:r>
            <w:r>
              <w:t>c hi</w:t>
            </w:r>
            <w:r w:rsidRPr="0038561B">
              <w:t>ệ</w:t>
            </w:r>
            <w:r>
              <w:t>n ho</w:t>
            </w:r>
            <w:r w:rsidRPr="0038561B">
              <w:t>ạ</w:t>
            </w:r>
            <w:r>
              <w:t xml:space="preserve">t </w:t>
            </w:r>
            <w:r w:rsidRPr="0038561B">
              <w:t>độ</w:t>
            </w:r>
            <w:r>
              <w:t>ng kinh doanh.</w:t>
            </w:r>
          </w:p>
        </w:tc>
      </w:tr>
      <w:tr w:rsidR="00063D5A" w:rsidTr="00491DB7" w14:paraId="3590EEFB" w14:textId="77777777">
        <w:tc>
          <w:tcPr>
            <w:tcW w:w="704" w:type="dxa"/>
          </w:tcPr>
          <w:p w:rsidR="00063D5A" w:rsidP="00063D5A" w:rsidRDefault="00063D5A" w14:paraId="3FA9763D" w14:textId="74D01D17">
            <w:pPr>
              <w:pStyle w:val="Normalc"/>
              <w:rPr>
                <w:b/>
              </w:rPr>
            </w:pPr>
            <w:r>
              <w:rPr>
                <w:b/>
              </w:rPr>
              <w:t>11</w:t>
            </w:r>
          </w:p>
        </w:tc>
        <w:tc>
          <w:tcPr>
            <w:tcW w:w="2126" w:type="dxa"/>
          </w:tcPr>
          <w:p w:rsidR="00063D5A" w:rsidRDefault="00063D5A" w14:paraId="35550A38" w14:textId="44746091">
            <w:pPr>
              <w:pStyle w:val="Normalc"/>
              <w:rPr>
                <w:b/>
              </w:rPr>
            </w:pPr>
            <w:r>
              <w:rPr>
                <w:b/>
              </w:rPr>
              <w:t>Documentation</w:t>
            </w:r>
          </w:p>
        </w:tc>
        <w:tc>
          <w:tcPr>
            <w:tcW w:w="6231" w:type="dxa"/>
          </w:tcPr>
          <w:p w:rsidR="00063D5A" w:rsidP="00063D5A" w:rsidRDefault="00AB0575" w14:paraId="1A75D59F" w14:textId="6B35D28E">
            <w:pPr>
              <w:pStyle w:val="Normalc"/>
            </w:pPr>
            <w:r w:rsidRPr="0038561B">
              <w:t>Thông tin mô tả các tài liệu hoặc tập hợp tài liệu. Tài liệu đ</w:t>
            </w:r>
            <w:r w:rsidRPr="0038561B">
              <w:rPr>
                <w:rFonts w:hint="eastAsia"/>
              </w:rPr>
              <w:t>ư</w:t>
            </w:r>
            <w:r w:rsidRPr="0038561B">
              <w:t>ợc phân biệt với các nguồn lực khác và th</w:t>
            </w:r>
            <w:r w:rsidRPr="0038561B">
              <w:rPr>
                <w:rFonts w:hint="eastAsia"/>
              </w:rPr>
              <w:t>ư</w:t>
            </w:r>
            <w:r w:rsidRPr="0038561B">
              <w:t>ờng không thể đ</w:t>
            </w:r>
            <w:r w:rsidRPr="0038561B">
              <w:rPr>
                <w:rFonts w:hint="eastAsia"/>
              </w:rPr>
              <w:t>ư</w:t>
            </w:r>
            <w:r w:rsidRPr="0038561B">
              <w:t>ợc thế chấp để bảo đảm một khoản vay – không thể đ</w:t>
            </w:r>
            <w:r w:rsidRPr="0038561B">
              <w:rPr>
                <w:rFonts w:hint="eastAsia"/>
              </w:rPr>
              <w:t>ư</w:t>
            </w:r>
            <w:r w:rsidRPr="0038561B">
              <w:t>ợc sử dụng thay thế cho một nghĩa vụ</w:t>
            </w:r>
          </w:p>
        </w:tc>
      </w:tr>
      <w:tr w:rsidR="00063D5A" w:rsidTr="00491DB7" w14:paraId="5F776ABB" w14:textId="77777777">
        <w:tc>
          <w:tcPr>
            <w:tcW w:w="704" w:type="dxa"/>
          </w:tcPr>
          <w:p w:rsidR="00063D5A" w:rsidP="00063D5A" w:rsidRDefault="00063D5A" w14:paraId="57B60000" w14:textId="6791E681">
            <w:pPr>
              <w:pStyle w:val="Normalc"/>
              <w:rPr>
                <w:b/>
              </w:rPr>
            </w:pPr>
            <w:r>
              <w:rPr>
                <w:b/>
              </w:rPr>
              <w:t>12</w:t>
            </w:r>
          </w:p>
        </w:tc>
        <w:tc>
          <w:tcPr>
            <w:tcW w:w="2126" w:type="dxa"/>
          </w:tcPr>
          <w:p w:rsidR="00063D5A" w:rsidP="00063D5A" w:rsidRDefault="00063D5A" w14:paraId="62D9E3BA" w14:textId="6329DAA6">
            <w:pPr>
              <w:pStyle w:val="Normalc"/>
              <w:rPr>
                <w:b/>
              </w:rPr>
            </w:pPr>
            <w:r>
              <w:rPr>
                <w:b/>
              </w:rPr>
              <w:t>Common</w:t>
            </w:r>
          </w:p>
        </w:tc>
        <w:tc>
          <w:tcPr>
            <w:tcW w:w="6231" w:type="dxa"/>
          </w:tcPr>
          <w:p w:rsidR="00063D5A" w:rsidRDefault="00AB0575" w14:paraId="5C024E01" w14:textId="1990C341">
            <w:pPr>
              <w:pStyle w:val="Normalc"/>
            </w:pPr>
            <w:r>
              <w:t>Thông tin chung c</w:t>
            </w:r>
            <w:r w:rsidRPr="0038561B">
              <w:t>ó</w:t>
            </w:r>
            <w:r>
              <w:t xml:space="preserve"> li</w:t>
            </w:r>
            <w:r w:rsidRPr="0038561B">
              <w:t>ê</w:t>
            </w:r>
            <w:r>
              <w:t xml:space="preserve">n quan </w:t>
            </w:r>
            <w:r w:rsidRPr="0038561B">
              <w:t>đế</w:t>
            </w:r>
            <w:r>
              <w:t>n nhi</w:t>
            </w:r>
            <w:r w:rsidRPr="0038561B">
              <w:t>ề</w:t>
            </w:r>
            <w:r>
              <w:t>u danh m</w:t>
            </w:r>
            <w:r w:rsidRPr="0038561B">
              <w:t>ụ</w:t>
            </w:r>
            <w:r>
              <w:t>c con trong bộ thuật ngữ, ví dụ: Danh mục tiền tệ</w:t>
            </w:r>
          </w:p>
        </w:tc>
      </w:tr>
      <w:tr w:rsidR="00063D5A" w:rsidTr="00491DB7" w14:paraId="5E7431B8" w14:textId="77777777">
        <w:tc>
          <w:tcPr>
            <w:tcW w:w="704" w:type="dxa"/>
          </w:tcPr>
          <w:p w:rsidR="00063D5A" w:rsidP="00063D5A" w:rsidRDefault="00063D5A" w14:paraId="1280E3F4" w14:textId="16A85EC4">
            <w:pPr>
              <w:pStyle w:val="Normalc"/>
              <w:rPr>
                <w:b/>
              </w:rPr>
            </w:pPr>
            <w:r>
              <w:rPr>
                <w:b/>
              </w:rPr>
              <w:t>13</w:t>
            </w:r>
          </w:p>
        </w:tc>
        <w:tc>
          <w:tcPr>
            <w:tcW w:w="2126" w:type="dxa"/>
          </w:tcPr>
          <w:p w:rsidR="00063D5A" w:rsidP="00063D5A" w:rsidRDefault="00063D5A" w14:paraId="3868D540" w14:textId="7C2AD6D7">
            <w:pPr>
              <w:pStyle w:val="Normalc"/>
              <w:rPr>
                <w:b/>
              </w:rPr>
            </w:pPr>
            <w:r>
              <w:rPr>
                <w:b/>
              </w:rPr>
              <w:t>Group</w:t>
            </w:r>
          </w:p>
        </w:tc>
        <w:tc>
          <w:tcPr>
            <w:tcW w:w="6231" w:type="dxa"/>
          </w:tcPr>
          <w:p w:rsidR="00063D5A" w:rsidP="00063D5A" w:rsidRDefault="00AB0575" w14:paraId="28C9BD69" w14:textId="43C9F1B4">
            <w:pPr>
              <w:pStyle w:val="Normalc"/>
            </w:pPr>
            <w:r>
              <w:t>Nhóm thông tin mô t</w:t>
            </w:r>
            <w:r w:rsidRPr="0038561B">
              <w:t>ả</w:t>
            </w:r>
            <w:r>
              <w:t xml:space="preserve"> m</w:t>
            </w:r>
            <w:r w:rsidRPr="0038561B">
              <w:t>ộ</w:t>
            </w:r>
            <w:r>
              <w:t>t t</w:t>
            </w:r>
            <w:r w:rsidRPr="0038561B">
              <w:t>ậ</w:t>
            </w:r>
            <w:r>
              <w:t>p h</w:t>
            </w:r>
            <w:r w:rsidRPr="0038561B">
              <w:t>ợ</w:t>
            </w:r>
            <w:r>
              <w:t>p c</w:t>
            </w:r>
            <w:r w:rsidRPr="0038561B">
              <w:t>ụ</w:t>
            </w:r>
            <w:r>
              <w:t xml:space="preserve"> th</w:t>
            </w:r>
            <w:r w:rsidRPr="0038561B">
              <w:t>ể</w:t>
            </w:r>
            <w:r>
              <w:t xml:space="preserve"> c</w:t>
            </w:r>
            <w:r w:rsidRPr="0038561B">
              <w:t>á</w:t>
            </w:r>
            <w:r>
              <w:t xml:space="preserve">c </w:t>
            </w:r>
            <w:r w:rsidRPr="0038561B">
              <w:t>đố</w:t>
            </w:r>
            <w:r>
              <w:t>i t</w:t>
            </w:r>
            <w:r w:rsidRPr="0038561B">
              <w:t>ượ</w:t>
            </w:r>
            <w:r>
              <w:t>ng m</w:t>
            </w:r>
            <w:r w:rsidRPr="0038561B">
              <w:t>à</w:t>
            </w:r>
            <w:r>
              <w:t xml:space="preserve"> T</w:t>
            </w:r>
            <w:r w:rsidRPr="0038561B">
              <w:t>ổ</w:t>
            </w:r>
            <w:r>
              <w:t xml:space="preserve"> ch</w:t>
            </w:r>
            <w:r w:rsidRPr="0038561B">
              <w:t>ứ</w:t>
            </w:r>
            <w:r>
              <w:t>c T</w:t>
            </w:r>
            <w:r w:rsidRPr="0038561B">
              <w:t>à</w:t>
            </w:r>
            <w:r>
              <w:t>i ch</w:t>
            </w:r>
            <w:r w:rsidRPr="0038561B">
              <w:t>í</w:t>
            </w:r>
            <w:r>
              <w:t>nh quan t</w:t>
            </w:r>
            <w:r w:rsidRPr="0038561B">
              <w:t>â</w:t>
            </w:r>
            <w:r>
              <w:t>m v</w:t>
            </w:r>
            <w:r w:rsidRPr="0038561B">
              <w:t>à</w:t>
            </w:r>
            <w:r>
              <w:t xml:space="preserve"> b</w:t>
            </w:r>
            <w:r w:rsidRPr="0038561B">
              <w:t>ả</w:t>
            </w:r>
            <w:r>
              <w:t>n th</w:t>
            </w:r>
            <w:r w:rsidRPr="0038561B">
              <w:t>â</w:t>
            </w:r>
            <w:r>
              <w:t>n n</w:t>
            </w:r>
            <w:r w:rsidRPr="0038561B">
              <w:t>ó</w:t>
            </w:r>
            <w:r>
              <w:t xml:space="preserve"> c</w:t>
            </w:r>
            <w:r w:rsidRPr="0038561B">
              <w:t>ó</w:t>
            </w:r>
            <w:r>
              <w:t xml:space="preserve"> th</w:t>
            </w:r>
            <w:r w:rsidRPr="0038561B">
              <w:t>ể</w:t>
            </w:r>
            <w:r>
              <w:t xml:space="preserve"> bao g</w:t>
            </w:r>
            <w:r w:rsidRPr="0038561B">
              <w:t>ồ</w:t>
            </w:r>
            <w:r>
              <w:t>m c</w:t>
            </w:r>
            <w:r w:rsidRPr="0038561B">
              <w:t>á</w:t>
            </w:r>
            <w:r>
              <w:t>c Nh</w:t>
            </w:r>
            <w:r w:rsidRPr="0038561B">
              <w:t>ó</w:t>
            </w:r>
            <w:r>
              <w:t>m kh</w:t>
            </w:r>
            <w:r w:rsidRPr="0038561B">
              <w:t>á</w:t>
            </w:r>
            <w:r>
              <w:t>c. Vi</w:t>
            </w:r>
            <w:r w:rsidRPr="0038561B">
              <w:t>ệ</w:t>
            </w:r>
            <w:r>
              <w:t>c ph</w:t>
            </w:r>
            <w:r w:rsidRPr="0038561B">
              <w:t>â</w:t>
            </w:r>
            <w:r>
              <w:t>n nh</w:t>
            </w:r>
            <w:r w:rsidRPr="0038561B">
              <w:t>ó</w:t>
            </w:r>
            <w:r>
              <w:t>m c</w:t>
            </w:r>
            <w:r w:rsidRPr="0038561B">
              <w:t>ó</w:t>
            </w:r>
            <w:r>
              <w:t xml:space="preserve"> th</w:t>
            </w:r>
            <w:r w:rsidRPr="0038561B">
              <w:t>ể</w:t>
            </w:r>
            <w:r>
              <w:t xml:space="preserve"> </w:t>
            </w:r>
            <w:r w:rsidRPr="0038561B">
              <w:t>đượ</w:t>
            </w:r>
            <w:r>
              <w:t>c t</w:t>
            </w:r>
            <w:r w:rsidRPr="0038561B">
              <w:t>ạ</w:t>
            </w:r>
            <w:r>
              <w:t>o ra cho m</w:t>
            </w:r>
            <w:r w:rsidRPr="0038561B">
              <w:t>ụ</w:t>
            </w:r>
            <w:r>
              <w:t xml:space="preserve">c </w:t>
            </w:r>
            <w:r w:rsidRPr="0038561B">
              <w:t>đí</w:t>
            </w:r>
            <w:r>
              <w:t>ch ti</w:t>
            </w:r>
            <w:r w:rsidRPr="0038561B">
              <w:t>ế</w:t>
            </w:r>
            <w:r>
              <w:t>p th</w:t>
            </w:r>
            <w:r w:rsidRPr="0038561B">
              <w:t>ị</w:t>
            </w:r>
            <w:r>
              <w:t>, qu</w:t>
            </w:r>
            <w:r w:rsidRPr="0038561B">
              <w:t>ả</w:t>
            </w:r>
            <w:r>
              <w:t>n l</w:t>
            </w:r>
            <w:r w:rsidRPr="0038561B">
              <w:t>ý</w:t>
            </w:r>
            <w:r>
              <w:t>, ki</w:t>
            </w:r>
            <w:r w:rsidRPr="0038561B">
              <w:t>ể</w:t>
            </w:r>
            <w:r>
              <w:t>m so</w:t>
            </w:r>
            <w:r w:rsidRPr="0038561B">
              <w:t>á</w:t>
            </w:r>
            <w:r>
              <w:t>t, b</w:t>
            </w:r>
            <w:r w:rsidRPr="0038561B">
              <w:t>á</w:t>
            </w:r>
            <w:r>
              <w:t>o c</w:t>
            </w:r>
            <w:r w:rsidRPr="0038561B">
              <w:t>á</w:t>
            </w:r>
            <w:r>
              <w:t>o ho</w:t>
            </w:r>
            <w:r w:rsidRPr="0038561B">
              <w:t>ặ</w:t>
            </w:r>
            <w:r>
              <w:t>c c</w:t>
            </w:r>
            <w:r w:rsidRPr="0038561B">
              <w:t>á</w:t>
            </w:r>
            <w:r>
              <w:t>c m</w:t>
            </w:r>
            <w:r w:rsidRPr="0038561B">
              <w:t>ụ</w:t>
            </w:r>
            <w:r>
              <w:t>c đích khái ni</w:t>
            </w:r>
            <w:r w:rsidRPr="0038561B">
              <w:t>ệ</w:t>
            </w:r>
            <w:r>
              <w:t>m hay th</w:t>
            </w:r>
            <w:r w:rsidRPr="0038561B">
              <w:t>ự</w:t>
            </w:r>
            <w:r>
              <w:t>c ti</w:t>
            </w:r>
            <w:r w:rsidRPr="0038561B">
              <w:t>ễ</w:t>
            </w:r>
            <w:r>
              <w:t>n kh</w:t>
            </w:r>
            <w:r w:rsidRPr="0038561B">
              <w:t>á</w:t>
            </w:r>
            <w:r>
              <w:t>c theo y</w:t>
            </w:r>
            <w:r w:rsidRPr="0038561B">
              <w:t>ê</w:t>
            </w:r>
            <w:r>
              <w:t>u c</w:t>
            </w:r>
            <w:r w:rsidRPr="0038561B">
              <w:t>ầ</w:t>
            </w:r>
            <w:r>
              <w:t>u. Ví dụ: kênh giao dịch, danh mục phân loại rủi ro,…</w:t>
            </w:r>
          </w:p>
        </w:tc>
      </w:tr>
      <w:tr w:rsidR="00063D5A" w:rsidTr="00491DB7" w14:paraId="227E0638" w14:textId="77777777">
        <w:tc>
          <w:tcPr>
            <w:tcW w:w="704" w:type="dxa"/>
          </w:tcPr>
          <w:p w:rsidR="00063D5A" w:rsidP="00063D5A" w:rsidRDefault="00063D5A" w14:paraId="5981AC6E" w14:textId="644FE52F">
            <w:pPr>
              <w:pStyle w:val="Normalc"/>
              <w:rPr>
                <w:b/>
              </w:rPr>
            </w:pPr>
            <w:r>
              <w:rPr>
                <w:b/>
              </w:rPr>
              <w:t>14</w:t>
            </w:r>
          </w:p>
        </w:tc>
        <w:tc>
          <w:tcPr>
            <w:tcW w:w="2126" w:type="dxa"/>
          </w:tcPr>
          <w:p w:rsidR="00063D5A" w:rsidP="00063D5A" w:rsidRDefault="00063D5A" w14:paraId="1DBDE3F1" w14:textId="75B5C634">
            <w:pPr>
              <w:pStyle w:val="Normalc"/>
              <w:rPr>
                <w:b/>
              </w:rPr>
            </w:pPr>
            <w:r>
              <w:rPr>
                <w:b/>
              </w:rPr>
              <w:t>Bussiness Activity</w:t>
            </w:r>
          </w:p>
        </w:tc>
        <w:tc>
          <w:tcPr>
            <w:tcW w:w="6231" w:type="dxa"/>
          </w:tcPr>
          <w:p w:rsidR="00063D5A" w:rsidRDefault="00C15D71" w14:paraId="18DE4807" w14:textId="17411DF5">
            <w:pPr>
              <w:pStyle w:val="Normalc"/>
            </w:pPr>
            <w:r>
              <w:t>Bao gồm các thông tin mô t</w:t>
            </w:r>
            <w:r w:rsidRPr="0038561B">
              <w:t>ả</w:t>
            </w:r>
            <w:r>
              <w:t xml:space="preserve"> c</w:t>
            </w:r>
            <w:r w:rsidRPr="0038561B">
              <w:t>á</w:t>
            </w:r>
            <w:r>
              <w:t>c ho</w:t>
            </w:r>
            <w:r w:rsidRPr="0038561B">
              <w:t>ạ</w:t>
            </w:r>
            <w:r>
              <w:t xml:space="preserve">t </w:t>
            </w:r>
            <w:r w:rsidRPr="0038561B">
              <w:t>độ</w:t>
            </w:r>
            <w:r>
              <w:t xml:space="preserve">ng </w:t>
            </w:r>
            <w:r w:rsidRPr="0038561B">
              <w:t>đượ</w:t>
            </w:r>
            <w:r>
              <w:t>c th</w:t>
            </w:r>
            <w:r w:rsidRPr="0038561B">
              <w:t>ự</w:t>
            </w:r>
            <w:r>
              <w:t>c hi</w:t>
            </w:r>
            <w:r w:rsidRPr="0038561B">
              <w:t>ệ</w:t>
            </w:r>
            <w:r>
              <w:t>n b</w:t>
            </w:r>
            <w:r w:rsidRPr="0038561B">
              <w:t>ở</w:t>
            </w:r>
            <w:r>
              <w:t>i ho</w:t>
            </w:r>
            <w:r w:rsidRPr="0038561B">
              <w:t>ặ</w:t>
            </w:r>
            <w:r>
              <w:t>c cho T</w:t>
            </w:r>
            <w:r w:rsidRPr="0038561B">
              <w:t>ổ</w:t>
            </w:r>
            <w:r>
              <w:t xml:space="preserve"> ch</w:t>
            </w:r>
            <w:r w:rsidRPr="0038561B">
              <w:t>ứ</w:t>
            </w:r>
            <w:r>
              <w:t>c T</w:t>
            </w:r>
            <w:r w:rsidRPr="0038561B">
              <w:t>à</w:t>
            </w:r>
            <w:r>
              <w:t>i ch</w:t>
            </w:r>
            <w:r w:rsidRPr="0038561B">
              <w:t>í</w:t>
            </w:r>
            <w:r>
              <w:t>nh trong qu</w:t>
            </w:r>
            <w:r w:rsidRPr="0038561B">
              <w:t>á</w:t>
            </w:r>
            <w:r>
              <w:t xml:space="preserve"> tr</w:t>
            </w:r>
            <w:r w:rsidRPr="0038561B">
              <w:t>ì</w:t>
            </w:r>
            <w:r>
              <w:t>nh th</w:t>
            </w:r>
            <w:r w:rsidRPr="0038561B">
              <w:t>ự</w:t>
            </w:r>
            <w:r>
              <w:t>c hi</w:t>
            </w:r>
            <w:r w:rsidRPr="0038561B">
              <w:t>ệ</w:t>
            </w:r>
            <w:r>
              <w:t>n s</w:t>
            </w:r>
            <w:r w:rsidRPr="0038561B">
              <w:t>ứ</w:t>
            </w:r>
            <w:r>
              <w:t xml:space="preserve"> m</w:t>
            </w:r>
            <w:r w:rsidRPr="0038561B">
              <w:t>ệ</w:t>
            </w:r>
            <w:r>
              <w:t>nh kinh doanh. Ví dụ các chiến dịch khuyến mãi (Campaign)</w:t>
            </w:r>
          </w:p>
        </w:tc>
      </w:tr>
      <w:tr w:rsidR="00063D5A" w:rsidTr="00491DB7" w14:paraId="3E4B92CF" w14:textId="77777777">
        <w:tc>
          <w:tcPr>
            <w:tcW w:w="704" w:type="dxa"/>
          </w:tcPr>
          <w:p w:rsidR="00063D5A" w:rsidP="00063D5A" w:rsidRDefault="00063D5A" w14:paraId="26C770F0" w14:textId="030715E7">
            <w:pPr>
              <w:pStyle w:val="Normalc"/>
              <w:rPr>
                <w:b/>
              </w:rPr>
            </w:pPr>
            <w:r>
              <w:rPr>
                <w:b/>
              </w:rPr>
              <w:t>15</w:t>
            </w:r>
          </w:p>
        </w:tc>
        <w:tc>
          <w:tcPr>
            <w:tcW w:w="2126" w:type="dxa"/>
          </w:tcPr>
          <w:p w:rsidR="00063D5A" w:rsidP="00063D5A" w:rsidRDefault="00063D5A" w14:paraId="00E48392" w14:textId="5EC0D565">
            <w:pPr>
              <w:pStyle w:val="Normalc"/>
              <w:rPr>
                <w:b/>
              </w:rPr>
            </w:pPr>
            <w:r>
              <w:rPr>
                <w:b/>
              </w:rPr>
              <w:t>Business Direction</w:t>
            </w:r>
          </w:p>
        </w:tc>
        <w:tc>
          <w:tcPr>
            <w:tcW w:w="6231" w:type="dxa"/>
          </w:tcPr>
          <w:p w:rsidR="00C15D71" w:rsidP="00063D5A" w:rsidRDefault="00C15D71" w14:paraId="59982EE3" w14:textId="6505DC9C">
            <w:pPr>
              <w:pStyle w:val="Normalc"/>
            </w:pPr>
            <w:r>
              <w:t>Bao gồm các thông tin mô t</w:t>
            </w:r>
            <w:r w:rsidRPr="0038561B">
              <w:t>ả</w:t>
            </w:r>
            <w:r>
              <w:t xml:space="preserve"> chi</w:t>
            </w:r>
            <w:r w:rsidRPr="0038561B">
              <w:t>ế</w:t>
            </w:r>
            <w:r>
              <w:t>n l</w:t>
            </w:r>
            <w:r w:rsidRPr="0038561B">
              <w:t>ượ</w:t>
            </w:r>
            <w:r>
              <w:t>c kinh doanh.</w:t>
            </w:r>
          </w:p>
        </w:tc>
      </w:tr>
    </w:tbl>
    <w:p w:rsidR="004D059C" w:rsidRDefault="004D059C" w14:paraId="228F36E4" w14:textId="77777777">
      <w:pPr>
        <w:pStyle w:val="Normalc"/>
        <w:rPr>
          <w:lang w:val="en-US" w:eastAsia="en-US"/>
        </w:rPr>
      </w:pPr>
    </w:p>
    <w:p w:rsidR="00DD4A5B" w:rsidP="31E6E002" w:rsidRDefault="00DD4A5B" w14:paraId="38D68B4A" w14:textId="5D00C3E2">
      <w:pPr>
        <w:pStyle w:val="cheading3"/>
        <w:tabs>
          <w:tab w:val="left" w:pos="540"/>
        </w:tabs>
        <w:rPr/>
      </w:pPr>
      <w:bookmarkStart w:name="_Toc222907810" w:id="96"/>
      <w:r w:rsidRPr="31E6E002" w:rsidR="607CE40D">
        <w:rPr>
          <w:lang w:val="en-GB"/>
        </w:rPr>
        <w:t xml:space="preserve">Nguyên </w:t>
      </w:r>
      <w:r w:rsidRPr="31E6E002" w:rsidR="607CE40D">
        <w:rPr>
          <w:lang w:val="en-GB"/>
        </w:rPr>
        <w:t>tắc</w:t>
      </w:r>
      <w:r w:rsidRPr="31E6E002" w:rsidR="607CE40D">
        <w:rPr>
          <w:lang w:val="en-GB"/>
        </w:rPr>
        <w:t xml:space="preserve"> thiết </w:t>
      </w:r>
      <w:r w:rsidRPr="31E6E002" w:rsidR="607CE40D">
        <w:rPr>
          <w:lang w:val="en-GB"/>
        </w:rPr>
        <w:t>kế</w:t>
      </w:r>
      <w:r w:rsidRPr="31E6E002" w:rsidR="607CE40D">
        <w:rPr>
          <w:lang w:val="en-GB"/>
        </w:rPr>
        <w:t xml:space="preserve"> </w:t>
      </w:r>
      <w:r w:rsidRPr="31E6E002" w:rsidR="607CE40D">
        <w:rPr>
          <w:lang w:val="en-GB"/>
        </w:rPr>
        <w:t>mô</w:t>
      </w:r>
      <w:r w:rsidRPr="31E6E002" w:rsidR="607CE40D">
        <w:rPr>
          <w:lang w:val="en-GB"/>
        </w:rPr>
        <w:t xml:space="preserve"> </w:t>
      </w:r>
      <w:r w:rsidRPr="31E6E002" w:rsidR="607CE40D">
        <w:rPr>
          <w:lang w:val="en-GB"/>
        </w:rPr>
        <w:t>hình</w:t>
      </w:r>
      <w:r w:rsidRPr="31E6E002" w:rsidR="607CE40D">
        <w:rPr>
          <w:lang w:val="en-GB"/>
        </w:rPr>
        <w:t xml:space="preserve"> </w:t>
      </w:r>
      <w:r w:rsidRPr="31E6E002" w:rsidR="607CE40D">
        <w:rPr>
          <w:lang w:val="en-GB"/>
        </w:rPr>
        <w:t>dữ</w:t>
      </w:r>
      <w:r w:rsidRPr="31E6E002" w:rsidR="607CE40D">
        <w:rPr>
          <w:lang w:val="en-GB"/>
        </w:rPr>
        <w:t xml:space="preserve"> </w:t>
      </w:r>
      <w:r w:rsidRPr="31E6E002" w:rsidR="607CE40D">
        <w:rPr>
          <w:lang w:val="en-GB"/>
        </w:rPr>
        <w:t>liệu</w:t>
      </w:r>
      <w:r w:rsidRPr="31E6E002" w:rsidR="607CE40D">
        <w:rPr>
          <w:lang w:val="en-GB"/>
        </w:rPr>
        <w:t xml:space="preserve"> </w:t>
      </w:r>
      <w:r w:rsidRPr="31E6E002" w:rsidR="607CE40D">
        <w:rPr>
          <w:lang w:val="en-GB"/>
        </w:rPr>
        <w:t>trên</w:t>
      </w:r>
      <w:r w:rsidRPr="31E6E002" w:rsidR="607CE40D">
        <w:rPr>
          <w:lang w:val="en-GB"/>
        </w:rPr>
        <w:t xml:space="preserve"> Standardized</w:t>
      </w:r>
      <w:bookmarkEnd w:id="96"/>
    </w:p>
    <w:p w:rsidR="00DD4A5B" w:rsidP="00DD4A5B" w:rsidRDefault="00B84356" w14:paraId="7E6D5380" w14:textId="4D2E5359">
      <w:pPr>
        <w:pStyle w:val="cGDD1"/>
        <w:spacing w:line="360" w:lineRule="auto"/>
      </w:pPr>
      <w:r>
        <w:t>Dựa trên nguyên tắc thiết kế Nine Data Concepts và cụ thể 15 Core objects, việc thực hiện thiết kế trên Standardized được mô tả như sau:</w:t>
      </w:r>
    </w:p>
    <w:p w:rsidRPr="00B84356" w:rsidR="00B84356" w:rsidP="007D4773" w:rsidRDefault="00B84356" w14:paraId="2BCDBA29" w14:textId="77777777">
      <w:pPr>
        <w:pStyle w:val="cGDD1"/>
        <w:numPr>
          <w:ilvl w:val="0"/>
          <w:numId w:val="18"/>
        </w:numPr>
        <w:rPr>
          <w:bCs/>
        </w:rPr>
      </w:pPr>
      <w:r w:rsidRPr="00B84356">
        <w:rPr>
          <w:bCs/>
        </w:rPr>
        <w:t>Tổ chức thông tin trên data model theo hướng nghiệp vụ, thành các đối tượng nghiệp vụ. Tham khảo các đối tượng nghiệp vụ trên IBM Nine Data Concept + IBM Knowleged Catalog để thiết kế.</w:t>
      </w:r>
    </w:p>
    <w:p w:rsidRPr="00B84356" w:rsidR="00B84356" w:rsidP="007D4773" w:rsidRDefault="00B84356" w14:paraId="0E6B868C" w14:textId="68B794EA">
      <w:pPr>
        <w:pStyle w:val="cGDD1"/>
        <w:numPr>
          <w:ilvl w:val="0"/>
          <w:numId w:val="18"/>
        </w:numPr>
        <w:rPr>
          <w:bCs/>
        </w:rPr>
      </w:pPr>
      <w:r w:rsidRPr="00B84356">
        <w:rPr>
          <w:bCs/>
        </w:rPr>
        <w:t xml:space="preserve">Khuyến khích tổ chức các thuộc tính thành cột thay vì lưu trữ dạng dòng, nhờ khả năng lưu trữ rẻ, lưu trữ theo </w:t>
      </w:r>
      <w:r w:rsidRPr="007D4773" w:rsidR="002D3F06">
        <w:rPr>
          <w:bCs/>
        </w:rPr>
        <w:t>cột</w:t>
      </w:r>
      <w:r w:rsidRPr="00B84356">
        <w:rPr>
          <w:bCs/>
        </w:rPr>
        <w:t xml:space="preserve"> của Data</w:t>
      </w:r>
      <w:r w:rsidRPr="007D4773" w:rsidR="00501D0F">
        <w:rPr>
          <w:bCs/>
        </w:rPr>
        <w:t xml:space="preserve"> </w:t>
      </w:r>
      <w:r w:rsidRPr="00B84356">
        <w:rPr>
          <w:bCs/>
        </w:rPr>
        <w:t>lake và dễ dàng khai thác (các trường thông tin lưu trữ tường minh và không join quá nhiều bảng).</w:t>
      </w:r>
    </w:p>
    <w:p w:rsidR="00B84356" w:rsidP="007D4773" w:rsidRDefault="00B84356" w14:paraId="1051852D" w14:textId="48E8C7BB">
      <w:pPr>
        <w:pStyle w:val="cGDD1"/>
        <w:numPr>
          <w:ilvl w:val="0"/>
          <w:numId w:val="18"/>
        </w:numPr>
        <w:rPr>
          <w:bCs/>
        </w:rPr>
      </w:pPr>
      <w:r w:rsidRPr="00B84356">
        <w:rPr>
          <w:bCs/>
        </w:rPr>
        <w:t>Các đối tượng có thể tổ chức theo phân cấp để tránh trùng lặp nhiều thông tin, nhưng không quá hai cấp</w:t>
      </w:r>
      <w:r w:rsidRPr="007D4773" w:rsidR="006B3082">
        <w:rPr>
          <w:bCs/>
        </w:rPr>
        <w:t xml:space="preserve"> – nhằm đơn giản hóa mô hình, dễ dàng khai thác và tận dụng khả năng lưu trữ rẻ trên Data</w:t>
      </w:r>
      <w:r w:rsidRPr="007D4773" w:rsidR="00501D0F">
        <w:rPr>
          <w:bCs/>
        </w:rPr>
        <w:t xml:space="preserve"> </w:t>
      </w:r>
      <w:r w:rsidRPr="007D4773" w:rsidR="006B3082">
        <w:rPr>
          <w:bCs/>
        </w:rPr>
        <w:t>lake.</w:t>
      </w:r>
    </w:p>
    <w:p w:rsidR="003778B8" w:rsidP="003778B8" w:rsidRDefault="003778B8" w14:paraId="7FDBC0D8" w14:textId="77777777">
      <w:pPr>
        <w:pStyle w:val="cGDD1"/>
        <w:rPr>
          <w:bCs/>
        </w:rPr>
      </w:pPr>
    </w:p>
    <w:p w:rsidR="003778B8" w:rsidP="003778B8" w:rsidRDefault="003778B8" w14:paraId="14E594FF" w14:textId="79F6E52E">
      <w:pPr>
        <w:pStyle w:val="cGDD1"/>
        <w:rPr>
          <w:bCs/>
        </w:rPr>
      </w:pPr>
      <w:r>
        <w:rPr>
          <w:bCs/>
        </w:rPr>
        <w:t>Các bước thực hiện thiết kế như sau:</w:t>
      </w:r>
    </w:p>
    <w:p w:rsidRPr="007D4773" w:rsidR="003778B8" w:rsidP="003778B8" w:rsidRDefault="003778B8" w14:paraId="4BE746C4" w14:textId="06C5C71A">
      <w:pPr>
        <w:pStyle w:val="cGDD1"/>
        <w:rPr>
          <w:bCs/>
        </w:rPr>
      </w:pPr>
      <w:r w:rsidRPr="003778B8">
        <w:rPr>
          <w:bCs/>
          <w:noProof/>
        </w:rPr>
        <w:drawing>
          <wp:inline distT="0" distB="0" distL="0" distR="0" wp14:anchorId="6C73D35C" wp14:editId="2F1977D3">
            <wp:extent cx="5760085" cy="2461895"/>
            <wp:effectExtent l="0" t="0" r="0" b="0"/>
            <wp:docPr id="122699269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92699" name="Picture 1" descr="A diagram of a diagram&#10;&#10;AI-generated content may be incorrect."/>
                    <pic:cNvPicPr/>
                  </pic:nvPicPr>
                  <pic:blipFill>
                    <a:blip r:embed="rId20"/>
                    <a:stretch>
                      <a:fillRect/>
                    </a:stretch>
                  </pic:blipFill>
                  <pic:spPr>
                    <a:xfrm>
                      <a:off x="0" y="0"/>
                      <a:ext cx="5760085" cy="2461895"/>
                    </a:xfrm>
                    <a:prstGeom prst="rect">
                      <a:avLst/>
                    </a:prstGeom>
                  </pic:spPr>
                </pic:pic>
              </a:graphicData>
            </a:graphic>
          </wp:inline>
        </w:drawing>
      </w:r>
    </w:p>
    <w:p w:rsidR="001B4067" w:rsidP="001B4067" w:rsidRDefault="001B4067" w14:paraId="08140BC3" w14:textId="645836BA">
      <w:pPr>
        <w:pStyle w:val="cheading2"/>
        <w:numPr>
          <w:ilvl w:val="1"/>
          <w:numId w:val="23"/>
        </w:numPr>
        <w:tabs>
          <w:tab w:val="left" w:pos="540"/>
        </w:tabs>
        <w:ind w:left="450" w:hanging="450"/>
        <w:rPr/>
      </w:pPr>
      <w:bookmarkStart w:name="_Toc222907811" w:id="97"/>
      <w:r w:rsidRPr="31E6E002" w:rsidR="6CD77DCD">
        <w:rPr>
          <w:lang w:val="en-GB"/>
        </w:rPr>
        <w:t>Mô</w:t>
      </w:r>
      <w:r w:rsidRPr="31E6E002" w:rsidR="6CD77DCD">
        <w:rPr>
          <w:lang w:val="en-GB"/>
        </w:rPr>
        <w:t xml:space="preserve"> </w:t>
      </w:r>
      <w:r w:rsidRPr="31E6E002" w:rsidR="6CD77DCD">
        <w:rPr>
          <w:lang w:val="en-GB"/>
        </w:rPr>
        <w:t>hình</w:t>
      </w:r>
      <w:r w:rsidRPr="31E6E002" w:rsidR="6CD77DCD">
        <w:rPr>
          <w:lang w:val="en-GB"/>
        </w:rPr>
        <w:t xml:space="preserve"> </w:t>
      </w:r>
      <w:r w:rsidRPr="31E6E002" w:rsidR="6CD77DCD">
        <w:rPr>
          <w:lang w:val="en-GB"/>
        </w:rPr>
        <w:t>tổ</w:t>
      </w:r>
      <w:r w:rsidRPr="31E6E002" w:rsidR="6CD77DCD">
        <w:rPr>
          <w:lang w:val="en-GB"/>
        </w:rPr>
        <w:t xml:space="preserve"> </w:t>
      </w:r>
      <w:r w:rsidRPr="31E6E002" w:rsidR="6CD77DCD">
        <w:rPr>
          <w:lang w:val="en-GB"/>
        </w:rPr>
        <w:t>chức</w:t>
      </w:r>
      <w:r w:rsidRPr="31E6E002" w:rsidR="6CD77DCD">
        <w:rPr>
          <w:lang w:val="en-GB"/>
        </w:rPr>
        <w:t xml:space="preserve"> </w:t>
      </w:r>
      <w:r w:rsidRPr="31E6E002" w:rsidR="6CD77DCD">
        <w:rPr>
          <w:lang w:val="en-GB"/>
        </w:rPr>
        <w:t>dữ</w:t>
      </w:r>
      <w:r w:rsidRPr="31E6E002" w:rsidR="6CD77DCD">
        <w:rPr>
          <w:lang w:val="en-GB"/>
        </w:rPr>
        <w:t xml:space="preserve"> </w:t>
      </w:r>
      <w:r w:rsidRPr="31E6E002" w:rsidR="6CD77DCD">
        <w:rPr>
          <w:lang w:val="en-GB"/>
        </w:rPr>
        <w:t>liệu</w:t>
      </w:r>
      <w:r w:rsidRPr="31E6E002" w:rsidR="6CD77DCD">
        <w:rPr>
          <w:lang w:val="en-GB"/>
        </w:rPr>
        <w:t xml:space="preserve"> </w:t>
      </w:r>
      <w:r w:rsidRPr="31E6E002" w:rsidR="6CD77DCD">
        <w:rPr>
          <w:lang w:val="en-GB"/>
        </w:rPr>
        <w:t>trên</w:t>
      </w:r>
      <w:r w:rsidRPr="31E6E002" w:rsidR="6CD77DCD">
        <w:rPr>
          <w:lang w:val="en-GB"/>
        </w:rPr>
        <w:t xml:space="preserve"> Curated (S3)</w:t>
      </w:r>
      <w:bookmarkEnd w:id="97"/>
    </w:p>
    <w:p w:rsidR="00FA45A1" w:rsidP="00FA45A1" w:rsidRDefault="00FA45A1" w14:paraId="09C84C6B" w14:textId="4F5DEBF0">
      <w:pPr>
        <w:pStyle w:val="cGDD1"/>
        <w:spacing w:line="360" w:lineRule="auto"/>
        <w:rPr>
          <w:lang w:val="en-US"/>
        </w:rPr>
      </w:pPr>
      <w:r w:rsidRPr="00FA45A1">
        <w:t xml:space="preserve">Với </w:t>
      </w:r>
      <w:r>
        <w:t xml:space="preserve">vai trò </w:t>
      </w:r>
      <w:r w:rsidR="00262059">
        <w:t xml:space="preserve">là vùng </w:t>
      </w:r>
      <w:r w:rsidR="00262059">
        <w:rPr>
          <w:lang w:val="en-US"/>
        </w:rPr>
        <w:t>d</w:t>
      </w:r>
      <w:r w:rsidRPr="00262059" w:rsidR="00262059">
        <w:rPr>
          <w:lang w:val="en-US"/>
        </w:rPr>
        <w:t>ữ liệu thiết kế cho nhu cầu khai thác cụ thể</w:t>
      </w:r>
      <w:r w:rsidR="00262059">
        <w:rPr>
          <w:lang w:val="en-US"/>
        </w:rPr>
        <w:t xml:space="preserve"> của nghiệp vụ, ứng dụng, hệ thống báo cáo và phân tích</w:t>
      </w:r>
      <w:r w:rsidR="00F33BE8">
        <w:rPr>
          <w:lang w:val="en-US"/>
        </w:rPr>
        <w:t>, vùng Curated được thiết kế mô tả như sau:</w:t>
      </w:r>
    </w:p>
    <w:p w:rsidRPr="00F33BE8" w:rsidR="00F33BE8" w:rsidP="007D4773" w:rsidRDefault="00F33BE8" w14:paraId="6799E777" w14:textId="77777777">
      <w:pPr>
        <w:pStyle w:val="cGDD1"/>
        <w:numPr>
          <w:ilvl w:val="0"/>
          <w:numId w:val="18"/>
        </w:numPr>
        <w:rPr>
          <w:bCs/>
        </w:rPr>
      </w:pPr>
      <w:r w:rsidRPr="00F33BE8">
        <w:rPr>
          <w:bCs/>
        </w:rPr>
        <w:t>Dữ liệu được thiết kế để phục vụ cho các nhu cầu khai thác nghiệp vụ cụ thể.</w:t>
      </w:r>
    </w:p>
    <w:p w:rsidRPr="007D4773" w:rsidR="00F33BE8" w:rsidP="007D4773" w:rsidRDefault="00F33BE8" w14:paraId="38961C7F" w14:textId="1651BFFC">
      <w:pPr>
        <w:pStyle w:val="cGDD1"/>
        <w:numPr>
          <w:ilvl w:val="0"/>
          <w:numId w:val="18"/>
        </w:numPr>
        <w:rPr>
          <w:bCs/>
        </w:rPr>
      </w:pPr>
      <w:r w:rsidRPr="007D4773">
        <w:rPr>
          <w:bCs/>
        </w:rPr>
        <w:t>Mô hình thiết kế de-normalized (dạng Data Mart hoặc bảng tính toán dãn phẳng) để tối ưu cho việc khai thác trên Báo cáo và Phân tích.</w:t>
      </w:r>
    </w:p>
    <w:p w:rsidRPr="00F33BE8" w:rsidR="009872D4" w:rsidP="009872D4" w:rsidRDefault="009872D4" w14:paraId="55838D64" w14:textId="07030C9A">
      <w:pPr>
        <w:pStyle w:val="cGDD1"/>
        <w:rPr>
          <w:lang w:val="en-US"/>
        </w:rPr>
      </w:pPr>
      <w:r>
        <w:rPr>
          <w:lang w:val="en-US"/>
        </w:rPr>
        <w:t xml:space="preserve">Trong phạm vi của dự án EDP, FSS thực hiện xây dựng các bảng Summary </w:t>
      </w:r>
      <w:r w:rsidR="002450E2">
        <w:rPr>
          <w:lang w:val="en-US"/>
        </w:rPr>
        <w:t>- l</w:t>
      </w:r>
      <w:r w:rsidRPr="002450E2" w:rsidR="002450E2">
        <w:rPr>
          <w:lang w:val="en-US"/>
        </w:rPr>
        <w:t xml:space="preserve">ưu các dữ liệu tổng hợp từ các dữ liệu nguyên tử </w:t>
      </w:r>
      <w:r w:rsidR="002450E2">
        <w:rPr>
          <w:lang w:val="en-US"/>
        </w:rPr>
        <w:t>từ tầng Standardized</w:t>
      </w:r>
      <w:r w:rsidRPr="002450E2" w:rsidR="002450E2">
        <w:rPr>
          <w:lang w:val="en-US"/>
        </w:rPr>
        <w:t xml:space="preserve">, </w:t>
      </w:r>
      <w:r w:rsidR="002450E2">
        <w:rPr>
          <w:lang w:val="en-US"/>
        </w:rPr>
        <w:t xml:space="preserve">thực hiện </w:t>
      </w:r>
      <w:r w:rsidRPr="002450E2" w:rsidR="002450E2">
        <w:rPr>
          <w:lang w:val="en-US"/>
        </w:rPr>
        <w:t>phi chuẩn (denormalized) nhằm tính toán sẵn để tối ưu hiệu năng trong luồng ETL đẩy lên các Data Mart phân tích cụ thể.</w:t>
      </w:r>
    </w:p>
    <w:p w:rsidR="001B4067" w:rsidP="005A7C33" w:rsidRDefault="005A7C33" w14:paraId="62CD2861" w14:textId="29A9A950">
      <w:pPr>
        <w:pStyle w:val="cGDD1"/>
        <w:rPr>
          <w:lang w:val="en-US"/>
        </w:rPr>
      </w:pPr>
      <w:r>
        <w:rPr>
          <w:lang w:val="en-US"/>
        </w:rPr>
        <w:t xml:space="preserve">Minh họa cho </w:t>
      </w:r>
      <w:r w:rsidR="00E9797D">
        <w:rPr>
          <w:lang w:val="en-US"/>
        </w:rPr>
        <w:t xml:space="preserve">cách thức thiết kế dữ liệu cho các bảng Summary như một </w:t>
      </w:r>
      <w:r w:rsidR="00E75C61">
        <w:rPr>
          <w:lang w:val="en-US"/>
        </w:rPr>
        <w:t>ví dụ</w:t>
      </w:r>
      <w:r w:rsidR="00E9797D">
        <w:rPr>
          <w:lang w:val="en-US"/>
        </w:rPr>
        <w:t xml:space="preserve"> dưới đây</w:t>
      </w:r>
      <w:r w:rsidR="00E75C61">
        <w:rPr>
          <w:lang w:val="en-US"/>
        </w:rPr>
        <w:t>:</w:t>
      </w:r>
    </w:p>
    <w:p w:rsidRPr="00B52775" w:rsidR="00E9797D" w:rsidP="00E9797D" w:rsidRDefault="00E9797D" w14:paraId="373CD4C6" w14:textId="05008466">
      <w:pPr>
        <w:pStyle w:val="cGDD1"/>
        <w:jc w:val="center"/>
        <w:rPr>
          <w:lang w:val="en-US"/>
        </w:rPr>
      </w:pPr>
      <w:r>
        <w:rPr>
          <w:noProof/>
        </w:rPr>
        <w:drawing>
          <wp:inline distT="0" distB="0" distL="0" distR="0" wp14:anchorId="7FE3E18B" wp14:editId="4F92521E">
            <wp:extent cx="3907687" cy="4596342"/>
            <wp:effectExtent l="0" t="0" r="0" b="0"/>
            <wp:docPr id="3" name="Picture 2">
              <a:extLst xmlns:a="http://schemas.openxmlformats.org/drawingml/2006/main">
                <a:ext uri="{FF2B5EF4-FFF2-40B4-BE49-F238E27FC236}">
                  <a16:creationId xmlns:a16="http://schemas.microsoft.com/office/drawing/2014/main" id="{36CD711C-DF1E-7A1C-333B-FB5555BFA5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6CD711C-DF1E-7A1C-333B-FB5555BFA596}"/>
                        </a:ext>
                      </a:extLst>
                    </pic:cNvPr>
                    <pic:cNvPicPr>
                      <a:picLocks noChangeAspect="1"/>
                    </pic:cNvPicPr>
                  </pic:nvPicPr>
                  <pic:blipFill rotWithShape="1">
                    <a:blip r:embed="rId21"/>
                    <a:srcRect t="913"/>
                    <a:stretch>
                      <a:fillRect/>
                    </a:stretch>
                  </pic:blipFill>
                  <pic:spPr bwMode="auto">
                    <a:xfrm>
                      <a:off x="0" y="0"/>
                      <a:ext cx="3908104" cy="4596832"/>
                    </a:xfrm>
                    <a:prstGeom prst="rect">
                      <a:avLst/>
                    </a:prstGeom>
                    <a:ln>
                      <a:noFill/>
                    </a:ln>
                    <a:extLst>
                      <a:ext uri="{53640926-AAD7-44D8-BBD7-CCE9431645EC}">
                        <a14:shadowObscured xmlns:a14="http://schemas.microsoft.com/office/drawing/2010/main"/>
                      </a:ext>
                    </a:extLst>
                  </pic:spPr>
                </pic:pic>
              </a:graphicData>
            </a:graphic>
          </wp:inline>
        </w:drawing>
      </w:r>
    </w:p>
    <w:p w:rsidR="006F01F7" w:rsidP="006F01F7" w:rsidRDefault="006F01F7" w14:paraId="65AED074" w14:textId="6FD7BFF8">
      <w:pPr>
        <w:pStyle w:val="cheading2"/>
        <w:numPr>
          <w:ilvl w:val="1"/>
          <w:numId w:val="23"/>
        </w:numPr>
        <w:tabs>
          <w:tab w:val="left" w:pos="540"/>
        </w:tabs>
        <w:ind w:left="450" w:hanging="450"/>
        <w:rPr/>
      </w:pPr>
      <w:bookmarkStart w:name="_Toc222907812" w:id="98"/>
      <w:r w:rsidRPr="31E6E002" w:rsidR="564A9890">
        <w:rPr>
          <w:lang w:val="en-GB"/>
        </w:rPr>
        <w:t xml:space="preserve">Nguyên </w:t>
      </w:r>
      <w:r w:rsidRPr="31E6E002" w:rsidR="564A9890">
        <w:rPr>
          <w:lang w:val="en-GB"/>
        </w:rPr>
        <w:t>tắc</w:t>
      </w:r>
      <w:r w:rsidRPr="31E6E002" w:rsidR="564A9890">
        <w:rPr>
          <w:lang w:val="en-GB"/>
        </w:rPr>
        <w:t xml:space="preserve"> </w:t>
      </w:r>
      <w:r w:rsidRPr="31E6E002" w:rsidR="564A9890">
        <w:rPr>
          <w:lang w:val="en-GB"/>
        </w:rPr>
        <w:t>đặt</w:t>
      </w:r>
      <w:r w:rsidRPr="31E6E002" w:rsidR="564A9890">
        <w:rPr>
          <w:lang w:val="en-GB"/>
        </w:rPr>
        <w:t xml:space="preserve"> </w:t>
      </w:r>
      <w:r w:rsidRPr="31E6E002" w:rsidR="564A9890">
        <w:rPr>
          <w:lang w:val="en-GB"/>
        </w:rPr>
        <w:t>tên</w:t>
      </w:r>
      <w:r w:rsidRPr="31E6E002" w:rsidR="564A9890">
        <w:rPr>
          <w:lang w:val="en-GB"/>
        </w:rPr>
        <w:t xml:space="preserve"> </w:t>
      </w:r>
      <w:r w:rsidRPr="31E6E002" w:rsidR="564A9890">
        <w:rPr>
          <w:lang w:val="en-GB"/>
        </w:rPr>
        <w:t>một</w:t>
      </w:r>
      <w:r w:rsidRPr="31E6E002" w:rsidR="564A9890">
        <w:rPr>
          <w:lang w:val="en-GB"/>
        </w:rPr>
        <w:t xml:space="preserve"> </w:t>
      </w:r>
      <w:r w:rsidRPr="31E6E002" w:rsidR="564A9890">
        <w:rPr>
          <w:lang w:val="en-GB"/>
        </w:rPr>
        <w:t>thông</w:t>
      </w:r>
      <w:r w:rsidRPr="31E6E002" w:rsidR="564A9890">
        <w:rPr>
          <w:lang w:val="en-GB"/>
        </w:rPr>
        <w:t xml:space="preserve"> tin </w:t>
      </w:r>
      <w:r w:rsidRPr="31E6E002" w:rsidR="564A9890">
        <w:rPr>
          <w:lang w:val="en-GB"/>
        </w:rPr>
        <w:t>trên</w:t>
      </w:r>
      <w:r w:rsidRPr="31E6E002" w:rsidR="564A9890">
        <w:rPr>
          <w:lang w:val="en-GB"/>
        </w:rPr>
        <w:t xml:space="preserve"> </w:t>
      </w:r>
      <w:r w:rsidRPr="31E6E002" w:rsidR="5D72E972">
        <w:rPr>
          <w:lang w:val="en-GB"/>
        </w:rPr>
        <w:t>Standardized</w:t>
      </w:r>
      <w:r w:rsidRPr="31E6E002" w:rsidR="37E2E5C3">
        <w:rPr>
          <w:lang w:val="en-GB"/>
        </w:rPr>
        <w:t>, Curated</w:t>
      </w:r>
      <w:bookmarkEnd w:id="98"/>
    </w:p>
    <w:p w:rsidR="006F01F7" w:rsidP="0038561B" w:rsidRDefault="006F01F7" w14:paraId="0943EEF9" w14:textId="64B3E9D7">
      <w:pPr>
        <w:pStyle w:val="cGDD1"/>
        <w:spacing w:line="360" w:lineRule="auto"/>
      </w:pPr>
      <w:r>
        <w:t>Khi một thông tin (thuộc tính/chỉ tiêu, thuật ngữ</w:t>
      </w:r>
      <w:r w:rsidR="00910EF5">
        <w:t xml:space="preserve">,…) được đưa vào tổ chức trên </w:t>
      </w:r>
      <w:r w:rsidR="00001474">
        <w:t xml:space="preserve">Standardized và </w:t>
      </w:r>
      <w:r w:rsidR="003078EB">
        <w:t>Curated</w:t>
      </w:r>
      <w:r w:rsidR="00910EF5">
        <w:t>, cách thức đặt tên tiếng Anh để đảm bảo phù hợp với ngôn ngữ nghiệp vụ như sau:</w:t>
      </w:r>
    </w:p>
    <w:p w:rsidRPr="00FA2574" w:rsidR="00FA2574" w:rsidP="00FA2574" w:rsidRDefault="00FA2574" w14:paraId="02A438CE" w14:textId="553E7D70">
      <w:pPr>
        <w:pStyle w:val="cGDD1"/>
        <w:numPr>
          <w:ilvl w:val="0"/>
          <w:numId w:val="18"/>
        </w:numPr>
        <w:rPr>
          <w:bCs/>
        </w:rPr>
      </w:pPr>
      <w:r w:rsidRPr="00FA2574">
        <w:rPr>
          <w:bCs/>
        </w:rPr>
        <w:t xml:space="preserve">Bước 1: Tìm trường có ý nghĩa tương ứng </w:t>
      </w:r>
      <w:r w:rsidR="00894C7C">
        <w:rPr>
          <w:bCs/>
        </w:rPr>
        <w:t xml:space="preserve">IBM Business Glossary, </w:t>
      </w:r>
      <w:r w:rsidRPr="00FA2574">
        <w:rPr>
          <w:bCs/>
        </w:rPr>
        <w:t>IBM Knowledge Catalog Accelerator</w:t>
      </w:r>
      <w:r w:rsidR="00894C7C">
        <w:rPr>
          <w:bCs/>
        </w:rPr>
        <w:t>.</w:t>
      </w:r>
    </w:p>
    <w:p w:rsidRPr="00FA2574" w:rsidR="00FA2574" w:rsidP="00FA2574" w:rsidRDefault="00FA2574" w14:paraId="7123EC42" w14:textId="77777777">
      <w:pPr>
        <w:pStyle w:val="cGDD1"/>
        <w:numPr>
          <w:ilvl w:val="0"/>
          <w:numId w:val="18"/>
        </w:numPr>
        <w:rPr>
          <w:bCs/>
        </w:rPr>
      </w:pPr>
      <w:r w:rsidRPr="00FA2574">
        <w:rPr>
          <w:bCs/>
        </w:rPr>
        <w:t>Bước 2: Nếu không có ở bước 1, tìm trường có ý nghĩa tương ứng trên M1 tool (bộ từ vựng trên Banking Data Model 9 Concept)</w:t>
      </w:r>
    </w:p>
    <w:p w:rsidRPr="0038561B" w:rsidR="006F01F7" w:rsidP="00FA2574" w:rsidRDefault="00FA2574" w14:paraId="305C6FF8" w14:textId="7643D989">
      <w:pPr>
        <w:pStyle w:val="cGDD1"/>
        <w:numPr>
          <w:ilvl w:val="0"/>
          <w:numId w:val="18"/>
        </w:numPr>
        <w:rPr>
          <w:bCs/>
        </w:rPr>
      </w:pPr>
      <w:r w:rsidRPr="00FA2574">
        <w:rPr>
          <w:bCs/>
          <w:lang w:val="en-US"/>
        </w:rPr>
        <w:t>Bước 3: Nếu không có ở bước 2, chuyển từ ý nghĩa tên trường bằng tiếng Việt sang tiếng Anh và dựa trên kinh nghiệm về thuật ngữ chuyên ngành.</w:t>
      </w:r>
    </w:p>
    <w:p w:rsidR="001C0874" w:rsidP="0038561B" w:rsidRDefault="001C0874" w14:paraId="73839DA2" w14:textId="7D1BD9DB">
      <w:pPr>
        <w:pStyle w:val="cheading1"/>
        <w:numPr>
          <w:ilvl w:val="0"/>
          <w:numId w:val="17"/>
        </w:numPr>
        <w:tabs>
          <w:tab w:val="left" w:pos="540"/>
        </w:tabs>
        <w:spacing w:line="360" w:lineRule="auto"/>
      </w:pPr>
      <w:bookmarkStart w:name="_Toc222907813" w:id="99"/>
      <w:r>
        <w:t xml:space="preserve">NGUYÊN LÝ THIẾT KẾ </w:t>
      </w:r>
      <w:r w:rsidR="00103163">
        <w:t>LOGIC/VẬT LÝ</w:t>
      </w:r>
      <w:bookmarkEnd w:id="99"/>
    </w:p>
    <w:p w:rsidR="001C0874" w:rsidP="31E6E002" w:rsidRDefault="00280AFE" w14:paraId="3A27F150" w14:textId="79D62720">
      <w:pPr>
        <w:pStyle w:val="cheading2"/>
        <w:numPr>
          <w:ilvl w:val="1"/>
          <w:numId w:val="23"/>
        </w:numPr>
        <w:tabs>
          <w:tab w:val="left" w:pos="540"/>
        </w:tabs>
        <w:ind w:left="450" w:hanging="450"/>
        <w:rPr>
          <w:lang w:val="en-GB"/>
        </w:rPr>
      </w:pPr>
      <w:bookmarkStart w:name="_Toc222907814" w:id="100"/>
      <w:r w:rsidRPr="31E6E002" w:rsidR="4FF62034">
        <w:rPr>
          <w:lang w:val="en-GB"/>
        </w:rPr>
        <w:t>N</w:t>
      </w:r>
      <w:r w:rsidRPr="31E6E002" w:rsidR="1E2E8B36">
        <w:rPr>
          <w:lang w:val="en-GB"/>
        </w:rPr>
        <w:t xml:space="preserve">guyên </w:t>
      </w:r>
      <w:r w:rsidRPr="31E6E002" w:rsidR="1E2E8B36">
        <w:rPr>
          <w:lang w:val="en-GB"/>
        </w:rPr>
        <w:t>lý</w:t>
      </w:r>
      <w:r w:rsidRPr="31E6E002" w:rsidR="1E2E8B36">
        <w:rPr>
          <w:lang w:val="en-GB"/>
        </w:rPr>
        <w:t xml:space="preserve"> </w:t>
      </w:r>
      <w:r w:rsidRPr="31E6E002" w:rsidR="1E2E8B36">
        <w:rPr>
          <w:lang w:val="en-GB"/>
        </w:rPr>
        <w:t>tổ</w:t>
      </w:r>
      <w:r w:rsidRPr="31E6E002" w:rsidR="1E2E8B36">
        <w:rPr>
          <w:lang w:val="en-GB"/>
        </w:rPr>
        <w:t xml:space="preserve"> </w:t>
      </w:r>
      <w:r w:rsidRPr="31E6E002" w:rsidR="1E2E8B36">
        <w:rPr>
          <w:lang w:val="en-GB"/>
        </w:rPr>
        <w:t>chức</w:t>
      </w:r>
      <w:r w:rsidRPr="31E6E002" w:rsidR="1E2E8B36">
        <w:rPr>
          <w:lang w:val="en-GB"/>
        </w:rPr>
        <w:t xml:space="preserve"> </w:t>
      </w:r>
      <w:r w:rsidRPr="31E6E002" w:rsidR="4FF62034">
        <w:rPr>
          <w:lang w:val="en-GB"/>
        </w:rPr>
        <w:t>thông</w:t>
      </w:r>
      <w:r w:rsidRPr="31E6E002" w:rsidR="4FF62034">
        <w:rPr>
          <w:lang w:val="en-GB"/>
        </w:rPr>
        <w:t xml:space="preserve"> tin </w:t>
      </w:r>
      <w:r w:rsidRPr="31E6E002" w:rsidR="1E2E8B36">
        <w:rPr>
          <w:lang w:val="en-GB"/>
        </w:rPr>
        <w:t>logic/</w:t>
      </w:r>
      <w:r w:rsidRPr="31E6E002" w:rsidR="1E2E8B36">
        <w:rPr>
          <w:lang w:val="en-GB"/>
        </w:rPr>
        <w:t>vật</w:t>
      </w:r>
      <w:r w:rsidRPr="31E6E002" w:rsidR="1E2E8B36">
        <w:rPr>
          <w:lang w:val="en-GB"/>
        </w:rPr>
        <w:t xml:space="preserve"> </w:t>
      </w:r>
      <w:r w:rsidRPr="31E6E002" w:rsidR="1E2E8B36">
        <w:rPr>
          <w:lang w:val="en-GB"/>
        </w:rPr>
        <w:t>lý</w:t>
      </w:r>
      <w:r w:rsidRPr="31E6E002" w:rsidR="1E2E8B36">
        <w:rPr>
          <w:lang w:val="en-GB"/>
        </w:rPr>
        <w:t xml:space="preserve"> </w:t>
      </w:r>
      <w:r w:rsidRPr="31E6E002" w:rsidR="1E2E8B36">
        <w:rPr>
          <w:lang w:val="en-GB"/>
        </w:rPr>
        <w:t>trên</w:t>
      </w:r>
      <w:r w:rsidRPr="31E6E002" w:rsidR="1E2E8B36">
        <w:rPr>
          <w:lang w:val="en-GB"/>
        </w:rPr>
        <w:t xml:space="preserve"> </w:t>
      </w:r>
      <w:r w:rsidRPr="31E6E002" w:rsidR="1E2E8B36">
        <w:rPr>
          <w:lang w:val="en-GB"/>
        </w:rPr>
        <w:t>hệ</w:t>
      </w:r>
      <w:r w:rsidRPr="31E6E002" w:rsidR="1E2E8B36">
        <w:rPr>
          <w:lang w:val="en-GB"/>
        </w:rPr>
        <w:t xml:space="preserve"> </w:t>
      </w:r>
      <w:r w:rsidRPr="31E6E002" w:rsidR="1E2E8B36">
        <w:rPr>
          <w:lang w:val="en-GB"/>
        </w:rPr>
        <w:t>thống</w:t>
      </w:r>
      <w:bookmarkEnd w:id="100"/>
    </w:p>
    <w:p w:rsidRPr="0038561B" w:rsidR="006F016F" w:rsidRDefault="006F016F" w14:paraId="47D81DE0" w14:textId="7EF30ED7">
      <w:pPr>
        <w:pStyle w:val="Normalc"/>
        <w:rPr>
          <w:lang w:val="en-US" w:eastAsia="en-US"/>
        </w:rPr>
      </w:pPr>
      <w:r>
        <w:rPr>
          <w:lang w:val="en-US" w:eastAsia="en-US"/>
        </w:rPr>
        <w:t>Nguyên lý như sau:</w:t>
      </w:r>
    </w:p>
    <w:p w:rsidRPr="007D4773" w:rsidR="006F016F" w:rsidP="007D4773" w:rsidRDefault="006F016F" w14:paraId="014270DC" w14:textId="3E02AC0B">
      <w:pPr>
        <w:pStyle w:val="cGDD1"/>
        <w:numPr>
          <w:ilvl w:val="0"/>
          <w:numId w:val="18"/>
        </w:numPr>
        <w:rPr>
          <w:bCs/>
        </w:rPr>
      </w:pPr>
      <w:r w:rsidRPr="007D4773">
        <w:rPr>
          <w:bCs/>
        </w:rPr>
        <w:t xml:space="preserve">Các thông tin từ mô hình </w:t>
      </w:r>
      <w:r w:rsidRPr="007D4773" w:rsidR="00D4026B">
        <w:rPr>
          <w:bCs/>
        </w:rPr>
        <w:t xml:space="preserve">thiết kế trên </w:t>
      </w:r>
      <w:r w:rsidR="007D4773">
        <w:rPr>
          <w:bCs/>
        </w:rPr>
        <w:t>Standardized</w:t>
      </w:r>
      <w:r w:rsidRPr="007D4773">
        <w:rPr>
          <w:bCs/>
        </w:rPr>
        <w:t>, khi tổ chức dữ liệu thành dạng logic/vật lý trên hệ thống sẽ được tổ chức dưới dạng phân cấp (Hierachy) để tránh / hạn chế trùng lặp thông tin.</w:t>
      </w:r>
    </w:p>
    <w:p w:rsidRPr="007D4773" w:rsidR="006F016F" w:rsidP="007D4773" w:rsidRDefault="006F016F" w14:paraId="6CF06775" w14:textId="58170047">
      <w:pPr>
        <w:pStyle w:val="cGDD1"/>
        <w:numPr>
          <w:ilvl w:val="0"/>
          <w:numId w:val="18"/>
        </w:numPr>
        <w:rPr>
          <w:bCs/>
        </w:rPr>
      </w:pPr>
      <w:r w:rsidRPr="007D4773">
        <w:rPr>
          <w:bCs/>
        </w:rPr>
        <w:t>Không để số lượng phân cấp &gt; 2 để tránh việc join phức tạp</w:t>
      </w:r>
      <w:r w:rsidRPr="007D4773" w:rsidR="00641DD5">
        <w:rPr>
          <w:bCs/>
        </w:rPr>
        <w:t xml:space="preserve"> (Một đối tương nghiệp vụ: ví dụ thông tin hợp đồng vay, phải lấy từ nhiều bảng ở các mức hierarchy khác nhau)</w:t>
      </w:r>
      <w:r w:rsidRPr="007D4773">
        <w:rPr>
          <w:bCs/>
        </w:rPr>
        <w:t>.</w:t>
      </w:r>
    </w:p>
    <w:p w:rsidR="006F016F" w:rsidRDefault="006F016F" w14:paraId="73C99517" w14:textId="77777777">
      <w:pPr>
        <w:pStyle w:val="Normalc"/>
        <w:rPr>
          <w:lang w:val="en-US" w:eastAsia="en-US"/>
        </w:rPr>
      </w:pPr>
    </w:p>
    <w:p w:rsidR="006F016F" w:rsidRDefault="006F016F" w14:paraId="176986E6" w14:textId="550FC7BE">
      <w:pPr>
        <w:pStyle w:val="Normalc"/>
        <w:rPr>
          <w:lang w:val="en-US" w:eastAsia="en-US"/>
        </w:rPr>
      </w:pPr>
      <w:r>
        <w:rPr>
          <w:lang w:val="en-US" w:eastAsia="en-US"/>
        </w:rPr>
        <w:t>Ví dụ về 3 core object: Khá</w:t>
      </w:r>
      <w:r w:rsidR="0079191E">
        <w:rPr>
          <w:lang w:val="en-US" w:eastAsia="en-US"/>
        </w:rPr>
        <w:t>c</w:t>
      </w:r>
      <w:r>
        <w:rPr>
          <w:lang w:val="en-US" w:eastAsia="en-US"/>
        </w:rPr>
        <w:t>h hàng, hợp đồng vay, tài khoản tiết kiệm:</w:t>
      </w:r>
    </w:p>
    <w:p w:rsidR="006F016F" w:rsidRDefault="006F016F" w14:paraId="2A21B28A" w14:textId="77777777">
      <w:pPr>
        <w:pStyle w:val="Normalc"/>
        <w:rPr>
          <w:lang w:val="en-US" w:eastAsia="en-US"/>
        </w:rPr>
      </w:pPr>
    </w:p>
    <w:p w:rsidR="006F016F" w:rsidRDefault="006F016F" w14:paraId="69CB2049" w14:textId="6201BE36">
      <w:pPr>
        <w:pStyle w:val="Normalc"/>
        <w:rPr>
          <w:lang w:val="en-US" w:eastAsia="en-US"/>
        </w:rPr>
      </w:pPr>
      <w:r w:rsidRPr="006F016F">
        <w:rPr>
          <w:noProof/>
          <w:lang w:val="en-US" w:eastAsia="en-US"/>
        </w:rPr>
        <w:drawing>
          <wp:inline distT="0" distB="0" distL="0" distR="0" wp14:anchorId="77EAFAE6" wp14:editId="62BF1B30">
            <wp:extent cx="5760085" cy="19278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1927860"/>
                    </a:xfrm>
                    <a:prstGeom prst="rect">
                      <a:avLst/>
                    </a:prstGeom>
                  </pic:spPr>
                </pic:pic>
              </a:graphicData>
            </a:graphic>
          </wp:inline>
        </w:drawing>
      </w:r>
    </w:p>
    <w:p w:rsidR="006F016F" w:rsidRDefault="006F016F" w14:paraId="5882FE04" w14:textId="77777777">
      <w:pPr>
        <w:pStyle w:val="Normalc"/>
        <w:rPr>
          <w:lang w:val="en-US" w:eastAsia="en-US"/>
        </w:rPr>
      </w:pPr>
    </w:p>
    <w:p w:rsidR="006F016F" w:rsidRDefault="006F016F" w14:paraId="770C5EAC" w14:textId="61791DCD">
      <w:pPr>
        <w:pStyle w:val="Normalc"/>
        <w:rPr>
          <w:lang w:val="en-US" w:eastAsia="en-US"/>
        </w:rPr>
      </w:pPr>
      <w:r w:rsidRPr="006F016F">
        <w:rPr>
          <w:noProof/>
          <w:lang w:val="en-US" w:eastAsia="en-US"/>
        </w:rPr>
        <w:drawing>
          <wp:inline distT="0" distB="0" distL="0" distR="0" wp14:anchorId="7E793E3A" wp14:editId="3DF8D4F6">
            <wp:extent cx="5760085" cy="244919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2449195"/>
                    </a:xfrm>
                    <a:prstGeom prst="rect">
                      <a:avLst/>
                    </a:prstGeom>
                  </pic:spPr>
                </pic:pic>
              </a:graphicData>
            </a:graphic>
          </wp:inline>
        </w:drawing>
      </w:r>
    </w:p>
    <w:p w:rsidR="006F016F" w:rsidRDefault="006F016F" w14:paraId="0E0EC879" w14:textId="77777777">
      <w:pPr>
        <w:pStyle w:val="Normalc"/>
        <w:rPr>
          <w:lang w:val="en-US" w:eastAsia="en-US"/>
        </w:rPr>
      </w:pPr>
    </w:p>
    <w:p w:rsidR="00280AFE" w:rsidP="0038561B" w:rsidRDefault="00280AFE" w14:paraId="1DFE5FEA" w14:textId="2326082C">
      <w:pPr>
        <w:pStyle w:val="cheading2"/>
        <w:numPr>
          <w:ilvl w:val="1"/>
          <w:numId w:val="23"/>
        </w:numPr>
        <w:tabs>
          <w:tab w:val="left" w:pos="540"/>
        </w:tabs>
        <w:ind w:left="450" w:hanging="450"/>
        <w:rPr/>
      </w:pPr>
      <w:bookmarkStart w:name="_Toc222907815" w:id="101"/>
      <w:r w:rsidRPr="31E6E002" w:rsidR="4FF62034">
        <w:rPr>
          <w:lang w:val="en-GB"/>
        </w:rPr>
        <w:t xml:space="preserve">Các </w:t>
      </w:r>
      <w:r w:rsidRPr="31E6E002" w:rsidR="4FF62034">
        <w:rPr>
          <w:lang w:val="en-GB"/>
        </w:rPr>
        <w:t>loại</w:t>
      </w:r>
      <w:r w:rsidRPr="31E6E002" w:rsidR="4FF62034">
        <w:rPr>
          <w:lang w:val="en-GB"/>
        </w:rPr>
        <w:t xml:space="preserve"> </w:t>
      </w:r>
      <w:r w:rsidRPr="31E6E002" w:rsidR="4FF62034">
        <w:rPr>
          <w:lang w:val="en-GB"/>
        </w:rPr>
        <w:t>bảng</w:t>
      </w:r>
      <w:r w:rsidRPr="31E6E002" w:rsidR="4FF62034">
        <w:rPr>
          <w:lang w:val="en-GB"/>
        </w:rPr>
        <w:t xml:space="preserve"> </w:t>
      </w:r>
      <w:r w:rsidRPr="31E6E002" w:rsidR="4FF62034">
        <w:rPr>
          <w:lang w:val="en-GB"/>
        </w:rPr>
        <w:t>trên</w:t>
      </w:r>
      <w:r w:rsidRPr="31E6E002" w:rsidR="4FF62034">
        <w:rPr>
          <w:lang w:val="en-GB"/>
        </w:rPr>
        <w:t xml:space="preserve"> </w:t>
      </w:r>
      <w:r w:rsidRPr="31E6E002" w:rsidR="22BC84DF">
        <w:rPr>
          <w:lang w:val="en-GB"/>
        </w:rPr>
        <w:t>Standardized</w:t>
      </w:r>
      <w:bookmarkEnd w:id="101"/>
    </w:p>
    <w:p w:rsidR="00E909E5" w:rsidRDefault="00E909E5" w14:paraId="55908A47" w14:textId="3D56A68A">
      <w:pPr>
        <w:pStyle w:val="Normalc"/>
        <w:rPr>
          <w:lang w:val="en-US" w:eastAsia="en-US"/>
        </w:rPr>
      </w:pPr>
      <w:r w:rsidRPr="717DE0A7">
        <w:rPr>
          <w:lang w:val="en-US" w:eastAsia="en-US"/>
        </w:rPr>
        <w:t>Để tổ chức dữ liệu cho phù hợp với việc lưu trữ và khai thác, cần cân nhắc dựa trên việc phân loại các loại thông tin của đối tượng và mục đích lưu trữ, khai thác, cụ thể nhu sau:</w:t>
      </w:r>
    </w:p>
    <w:p w:rsidR="00E909E5" w:rsidP="0038561B" w:rsidRDefault="00E909E5" w14:paraId="403FC03E" w14:textId="3292B8A1">
      <w:pPr>
        <w:pStyle w:val="cGDD1"/>
      </w:pPr>
      <w:r>
        <w:t>Phân loại thông tin của đối tượng, có các loại sau:</w:t>
      </w:r>
    </w:p>
    <w:p w:rsidR="00E909E5" w:rsidP="0038561B" w:rsidRDefault="00E909E5" w14:paraId="41C1C524" w14:textId="1EB82EDF">
      <w:pPr>
        <w:pStyle w:val="cTron2"/>
        <w:rPr/>
      </w:pPr>
      <w:r w:rsidRPr="31E6E002" w:rsidR="4D8F176A">
        <w:rPr>
          <w:lang w:val="en-GB"/>
        </w:rPr>
        <w:t xml:space="preserve">Thông tin </w:t>
      </w:r>
      <w:r w:rsidRPr="31E6E002" w:rsidR="4D8F176A">
        <w:rPr>
          <w:lang w:val="en-GB"/>
        </w:rPr>
        <w:t>dạng</w:t>
      </w:r>
      <w:r w:rsidRPr="31E6E002" w:rsidR="4D8F176A">
        <w:rPr>
          <w:lang w:val="en-GB"/>
        </w:rPr>
        <w:t xml:space="preserve"> </w:t>
      </w:r>
      <w:r w:rsidRPr="31E6E002" w:rsidR="4D8F176A">
        <w:rPr>
          <w:lang w:val="en-GB"/>
        </w:rPr>
        <w:t>thuộc</w:t>
      </w:r>
      <w:r w:rsidRPr="31E6E002" w:rsidR="4D8F176A">
        <w:rPr>
          <w:lang w:val="en-GB"/>
        </w:rPr>
        <w:t xml:space="preserve"> </w:t>
      </w:r>
      <w:r w:rsidRPr="31E6E002" w:rsidR="4D8F176A">
        <w:rPr>
          <w:lang w:val="en-GB"/>
        </w:rPr>
        <w:t>tính</w:t>
      </w:r>
      <w:r w:rsidRPr="31E6E002" w:rsidR="4D8F176A">
        <w:rPr>
          <w:lang w:val="en-GB"/>
        </w:rPr>
        <w:t xml:space="preserve"> </w:t>
      </w:r>
      <w:r w:rsidRPr="31E6E002" w:rsidR="4D8F176A">
        <w:rPr>
          <w:lang w:val="en-GB"/>
        </w:rPr>
        <w:t>không</w:t>
      </w:r>
      <w:r w:rsidRPr="31E6E002" w:rsidR="4D8F176A">
        <w:rPr>
          <w:lang w:val="en-GB"/>
        </w:rPr>
        <w:t xml:space="preserve"> </w:t>
      </w:r>
      <w:r w:rsidRPr="31E6E002" w:rsidR="4D8F176A">
        <w:rPr>
          <w:lang w:val="en-GB"/>
        </w:rPr>
        <w:t>phân</w:t>
      </w:r>
      <w:r w:rsidRPr="31E6E002" w:rsidR="4D8F176A">
        <w:rPr>
          <w:lang w:val="en-GB"/>
        </w:rPr>
        <w:t xml:space="preserve"> </w:t>
      </w:r>
      <w:r w:rsidRPr="31E6E002" w:rsidR="4D8F176A">
        <w:rPr>
          <w:lang w:val="en-GB"/>
        </w:rPr>
        <w:t>loại</w:t>
      </w:r>
      <w:r w:rsidRPr="31E6E002" w:rsidR="4D8F176A">
        <w:rPr>
          <w:lang w:val="en-GB"/>
        </w:rPr>
        <w:t xml:space="preserve"> </w:t>
      </w:r>
      <w:r w:rsidRPr="31E6E002" w:rsidR="4D8F176A">
        <w:rPr>
          <w:lang w:val="en-GB"/>
        </w:rPr>
        <w:t>được</w:t>
      </w:r>
      <w:r w:rsidRPr="31E6E002" w:rsidR="4D8F176A">
        <w:rPr>
          <w:lang w:val="en-GB"/>
        </w:rPr>
        <w:t xml:space="preserve"> (</w:t>
      </w:r>
      <w:r w:rsidRPr="31E6E002" w:rsidR="4D8F176A">
        <w:rPr>
          <w:lang w:val="en-GB"/>
        </w:rPr>
        <w:t>ví</w:t>
      </w:r>
      <w:r w:rsidRPr="31E6E002" w:rsidR="4D8F176A">
        <w:rPr>
          <w:lang w:val="en-GB"/>
        </w:rPr>
        <w:t xml:space="preserve"> </w:t>
      </w:r>
      <w:r w:rsidRPr="31E6E002" w:rsidR="4D8F176A">
        <w:rPr>
          <w:lang w:val="en-GB"/>
        </w:rPr>
        <w:t>dụ</w:t>
      </w:r>
      <w:r w:rsidRPr="31E6E002" w:rsidR="63C5CDEC">
        <w:rPr>
          <w:lang w:val="en-GB"/>
        </w:rPr>
        <w:t xml:space="preserve"> </w:t>
      </w:r>
      <w:r w:rsidRPr="31E6E002" w:rsidR="63C5CDEC">
        <w:rPr>
          <w:lang w:val="en-GB"/>
        </w:rPr>
        <w:t>đối</w:t>
      </w:r>
      <w:r w:rsidRPr="31E6E002" w:rsidR="63C5CDEC">
        <w:rPr>
          <w:lang w:val="en-GB"/>
        </w:rPr>
        <w:t xml:space="preserve"> </w:t>
      </w:r>
      <w:r w:rsidRPr="31E6E002" w:rsidR="63C5CDEC">
        <w:rPr>
          <w:lang w:val="en-GB"/>
        </w:rPr>
        <w:t>với</w:t>
      </w:r>
      <w:r w:rsidRPr="31E6E002" w:rsidR="63C5CDEC">
        <w:rPr>
          <w:lang w:val="en-GB"/>
        </w:rPr>
        <w:t xml:space="preserve"> </w:t>
      </w:r>
      <w:r w:rsidRPr="31E6E002" w:rsidR="63C5CDEC">
        <w:rPr>
          <w:lang w:val="en-GB"/>
        </w:rPr>
        <w:t>tài</w:t>
      </w:r>
      <w:r w:rsidRPr="31E6E002" w:rsidR="63C5CDEC">
        <w:rPr>
          <w:lang w:val="en-GB"/>
        </w:rPr>
        <w:t xml:space="preserve"> </w:t>
      </w:r>
      <w:r w:rsidRPr="31E6E002" w:rsidR="63C5CDEC">
        <w:rPr>
          <w:lang w:val="en-GB"/>
        </w:rPr>
        <w:t>khoản</w:t>
      </w:r>
      <w:r w:rsidRPr="31E6E002" w:rsidR="63C5CDEC">
        <w:rPr>
          <w:lang w:val="en-GB"/>
        </w:rPr>
        <w:t xml:space="preserve"> </w:t>
      </w:r>
      <w:r w:rsidRPr="31E6E002" w:rsidR="63C5CDEC">
        <w:rPr>
          <w:lang w:val="en-GB"/>
        </w:rPr>
        <w:t>tiết</w:t>
      </w:r>
      <w:r w:rsidRPr="31E6E002" w:rsidR="63C5CDEC">
        <w:rPr>
          <w:lang w:val="en-GB"/>
        </w:rPr>
        <w:t xml:space="preserve"> </w:t>
      </w:r>
      <w:r w:rsidRPr="31E6E002" w:rsidR="63C5CDEC">
        <w:rPr>
          <w:lang w:val="en-GB"/>
        </w:rPr>
        <w:t>kiệm</w:t>
      </w:r>
      <w:r w:rsidRPr="31E6E002" w:rsidR="63C5CDEC">
        <w:rPr>
          <w:lang w:val="en-GB"/>
        </w:rPr>
        <w:t xml:space="preserve"> </w:t>
      </w:r>
      <w:r w:rsidRPr="31E6E002" w:rsidR="63C5CDEC">
        <w:rPr>
          <w:lang w:val="en-GB"/>
        </w:rPr>
        <w:t>có</w:t>
      </w:r>
      <w:r w:rsidRPr="31E6E002" w:rsidR="63C5CDEC">
        <w:rPr>
          <w:lang w:val="en-GB"/>
        </w:rPr>
        <w:t>:</w:t>
      </w:r>
      <w:r w:rsidRPr="31E6E002" w:rsidR="4D8F176A">
        <w:rPr>
          <w:lang w:val="en-GB"/>
        </w:rPr>
        <w:t xml:space="preserve"> </w:t>
      </w:r>
      <w:r w:rsidRPr="31E6E002" w:rsidR="63C5CDEC">
        <w:rPr>
          <w:lang w:val="en-GB"/>
        </w:rPr>
        <w:t>Lãi</w:t>
      </w:r>
      <w:r w:rsidRPr="31E6E002" w:rsidR="63C5CDEC">
        <w:rPr>
          <w:lang w:val="en-GB"/>
        </w:rPr>
        <w:t xml:space="preserve"> </w:t>
      </w:r>
      <w:r w:rsidRPr="31E6E002" w:rsidR="63C5CDEC">
        <w:rPr>
          <w:lang w:val="en-GB"/>
        </w:rPr>
        <w:t>suất</w:t>
      </w:r>
      <w:r w:rsidRPr="31E6E002" w:rsidR="63C5CDEC">
        <w:rPr>
          <w:lang w:val="en-GB"/>
        </w:rPr>
        <w:t xml:space="preserve">, </w:t>
      </w:r>
      <w:r w:rsidRPr="31E6E002" w:rsidR="63C5CDEC">
        <w:rPr>
          <w:lang w:val="en-GB"/>
        </w:rPr>
        <w:t>ngày</w:t>
      </w:r>
      <w:r w:rsidRPr="31E6E002" w:rsidR="63C5CDEC">
        <w:rPr>
          <w:lang w:val="en-GB"/>
        </w:rPr>
        <w:t xml:space="preserve"> </w:t>
      </w:r>
      <w:r w:rsidRPr="31E6E002" w:rsidR="63C5CDEC">
        <w:rPr>
          <w:lang w:val="en-GB"/>
        </w:rPr>
        <w:t>thay</w:t>
      </w:r>
      <w:r w:rsidRPr="31E6E002" w:rsidR="63C5CDEC">
        <w:rPr>
          <w:lang w:val="en-GB"/>
        </w:rPr>
        <w:t xml:space="preserve"> </w:t>
      </w:r>
      <w:r w:rsidRPr="31E6E002" w:rsidR="63C5CDEC">
        <w:rPr>
          <w:lang w:val="en-GB"/>
        </w:rPr>
        <w:t>đổi</w:t>
      </w:r>
      <w:r w:rsidRPr="31E6E002" w:rsidR="63C5CDEC">
        <w:rPr>
          <w:lang w:val="en-GB"/>
        </w:rPr>
        <w:t xml:space="preserve"> </w:t>
      </w:r>
      <w:r w:rsidRPr="31E6E002" w:rsidR="63C5CDEC">
        <w:rPr>
          <w:lang w:val="en-GB"/>
        </w:rPr>
        <w:t>lãi</w:t>
      </w:r>
      <w:r w:rsidRPr="31E6E002" w:rsidR="63C5CDEC">
        <w:rPr>
          <w:lang w:val="en-GB"/>
        </w:rPr>
        <w:t xml:space="preserve"> </w:t>
      </w:r>
      <w:r w:rsidRPr="31E6E002" w:rsidR="63C5CDEC">
        <w:rPr>
          <w:lang w:val="en-GB"/>
        </w:rPr>
        <w:t>suất</w:t>
      </w:r>
      <w:r w:rsidRPr="31E6E002" w:rsidR="63C5CDEC">
        <w:rPr>
          <w:lang w:val="en-GB"/>
        </w:rPr>
        <w:t xml:space="preserve">, </w:t>
      </w:r>
      <w:r w:rsidRPr="31E6E002" w:rsidR="63C5CDEC">
        <w:rPr>
          <w:lang w:val="en-GB"/>
        </w:rPr>
        <w:t>ngày</w:t>
      </w:r>
      <w:r w:rsidRPr="31E6E002" w:rsidR="63C5CDEC">
        <w:rPr>
          <w:lang w:val="en-GB"/>
        </w:rPr>
        <w:t xml:space="preserve"> roll over)</w:t>
      </w:r>
    </w:p>
    <w:p w:rsidR="008C1C8A" w:rsidP="0038561B" w:rsidRDefault="008C1C8A" w14:paraId="1AEAE580" w14:textId="170B1BE6">
      <w:pPr>
        <w:pStyle w:val="cTron2"/>
        <w:rPr/>
      </w:pPr>
      <w:r w:rsidRPr="31E6E002" w:rsidR="63C5CDEC">
        <w:rPr>
          <w:lang w:val="en-GB"/>
        </w:rPr>
        <w:t xml:space="preserve">Thông tin </w:t>
      </w:r>
      <w:r w:rsidRPr="31E6E002" w:rsidR="63C5CDEC">
        <w:rPr>
          <w:lang w:val="en-GB"/>
        </w:rPr>
        <w:t>có</w:t>
      </w:r>
      <w:r w:rsidRPr="31E6E002" w:rsidR="63C5CDEC">
        <w:rPr>
          <w:lang w:val="en-GB"/>
        </w:rPr>
        <w:t xml:space="preserve"> </w:t>
      </w:r>
      <w:r w:rsidRPr="31E6E002" w:rsidR="63C5CDEC">
        <w:rPr>
          <w:lang w:val="en-GB"/>
        </w:rPr>
        <w:t>thể</w:t>
      </w:r>
      <w:r w:rsidRPr="31E6E002" w:rsidR="63C5CDEC">
        <w:rPr>
          <w:lang w:val="en-GB"/>
        </w:rPr>
        <w:t xml:space="preserve"> </w:t>
      </w:r>
      <w:r w:rsidRPr="31E6E002" w:rsidR="63C5CDEC">
        <w:rPr>
          <w:lang w:val="en-GB"/>
        </w:rPr>
        <w:t>phân</w:t>
      </w:r>
      <w:r w:rsidRPr="31E6E002" w:rsidR="63C5CDEC">
        <w:rPr>
          <w:lang w:val="en-GB"/>
        </w:rPr>
        <w:t xml:space="preserve"> </w:t>
      </w:r>
      <w:r w:rsidRPr="31E6E002" w:rsidR="63C5CDEC">
        <w:rPr>
          <w:lang w:val="en-GB"/>
        </w:rPr>
        <w:t>loại</w:t>
      </w:r>
      <w:r w:rsidRPr="31E6E002" w:rsidR="63C5CDEC">
        <w:rPr>
          <w:lang w:val="en-GB"/>
        </w:rPr>
        <w:t xml:space="preserve"> </w:t>
      </w:r>
      <w:r w:rsidRPr="31E6E002" w:rsidR="63C5CDEC">
        <w:rPr>
          <w:lang w:val="en-GB"/>
        </w:rPr>
        <w:t>được</w:t>
      </w:r>
      <w:r w:rsidRPr="31E6E002" w:rsidR="63C5CDEC">
        <w:rPr>
          <w:lang w:val="en-GB"/>
        </w:rPr>
        <w:t xml:space="preserve"> (</w:t>
      </w:r>
      <w:r w:rsidRPr="31E6E002" w:rsidR="63C5CDEC">
        <w:rPr>
          <w:lang w:val="en-GB"/>
        </w:rPr>
        <w:t>ví</w:t>
      </w:r>
      <w:r w:rsidRPr="31E6E002" w:rsidR="63C5CDEC">
        <w:rPr>
          <w:lang w:val="en-GB"/>
        </w:rPr>
        <w:t xml:space="preserve"> </w:t>
      </w:r>
      <w:r w:rsidRPr="31E6E002" w:rsidR="63C5CDEC">
        <w:rPr>
          <w:lang w:val="en-GB"/>
        </w:rPr>
        <w:t>dụ</w:t>
      </w:r>
      <w:r w:rsidRPr="31E6E002" w:rsidR="63C5CDEC">
        <w:rPr>
          <w:lang w:val="en-GB"/>
        </w:rPr>
        <w:t xml:space="preserve"> </w:t>
      </w:r>
      <w:r w:rsidRPr="31E6E002" w:rsidR="63C5CDEC">
        <w:rPr>
          <w:lang w:val="en-GB"/>
        </w:rPr>
        <w:t>đối</w:t>
      </w:r>
      <w:r w:rsidRPr="31E6E002" w:rsidR="63C5CDEC">
        <w:rPr>
          <w:lang w:val="en-GB"/>
        </w:rPr>
        <w:t xml:space="preserve"> </w:t>
      </w:r>
      <w:r w:rsidRPr="31E6E002" w:rsidR="63C5CDEC">
        <w:rPr>
          <w:lang w:val="en-GB"/>
        </w:rPr>
        <w:t>với</w:t>
      </w:r>
      <w:r w:rsidRPr="31E6E002" w:rsidR="63C5CDEC">
        <w:rPr>
          <w:lang w:val="en-GB"/>
        </w:rPr>
        <w:t xml:space="preserve"> </w:t>
      </w:r>
      <w:r w:rsidRPr="31E6E002" w:rsidR="63C5CDEC">
        <w:rPr>
          <w:lang w:val="en-GB"/>
        </w:rPr>
        <w:t>khách</w:t>
      </w:r>
      <w:r w:rsidRPr="31E6E002" w:rsidR="63C5CDEC">
        <w:rPr>
          <w:lang w:val="en-GB"/>
        </w:rPr>
        <w:t xml:space="preserve"> </w:t>
      </w:r>
      <w:r w:rsidRPr="31E6E002" w:rsidR="63C5CDEC">
        <w:rPr>
          <w:lang w:val="en-GB"/>
        </w:rPr>
        <w:t>hàng</w:t>
      </w:r>
      <w:r w:rsidRPr="31E6E002" w:rsidR="63C5CDEC">
        <w:rPr>
          <w:lang w:val="en-GB"/>
        </w:rPr>
        <w:t xml:space="preserve"> </w:t>
      </w:r>
      <w:r w:rsidRPr="31E6E002" w:rsidR="63C5CDEC">
        <w:rPr>
          <w:lang w:val="en-GB"/>
        </w:rPr>
        <w:t>có</w:t>
      </w:r>
      <w:r w:rsidRPr="31E6E002" w:rsidR="63C5CDEC">
        <w:rPr>
          <w:lang w:val="en-GB"/>
        </w:rPr>
        <w:t xml:space="preserve">: </w:t>
      </w:r>
      <w:r w:rsidRPr="31E6E002" w:rsidR="63C5CDEC">
        <w:rPr>
          <w:lang w:val="en-GB"/>
        </w:rPr>
        <w:t>phân</w:t>
      </w:r>
      <w:r w:rsidRPr="31E6E002" w:rsidR="63C5CDEC">
        <w:rPr>
          <w:lang w:val="en-GB"/>
        </w:rPr>
        <w:t xml:space="preserve"> </w:t>
      </w:r>
      <w:r w:rsidRPr="31E6E002" w:rsidR="63C5CDEC">
        <w:rPr>
          <w:lang w:val="en-GB"/>
        </w:rPr>
        <w:t>khúc</w:t>
      </w:r>
      <w:r w:rsidRPr="31E6E002" w:rsidR="63C5CDEC">
        <w:rPr>
          <w:lang w:val="en-GB"/>
        </w:rPr>
        <w:t xml:space="preserve"> </w:t>
      </w:r>
      <w:r w:rsidRPr="31E6E002" w:rsidR="63C5CDEC">
        <w:rPr>
          <w:lang w:val="en-GB"/>
        </w:rPr>
        <w:t>khách</w:t>
      </w:r>
      <w:r w:rsidRPr="31E6E002" w:rsidR="63C5CDEC">
        <w:rPr>
          <w:lang w:val="en-GB"/>
        </w:rPr>
        <w:t xml:space="preserve"> </w:t>
      </w:r>
      <w:r w:rsidRPr="31E6E002" w:rsidR="63C5CDEC">
        <w:rPr>
          <w:lang w:val="en-GB"/>
        </w:rPr>
        <w:t>hàng</w:t>
      </w:r>
      <w:r w:rsidRPr="31E6E002" w:rsidR="63C5CDEC">
        <w:rPr>
          <w:lang w:val="en-GB"/>
        </w:rPr>
        <w:t xml:space="preserve">, </w:t>
      </w:r>
      <w:r w:rsidRPr="31E6E002" w:rsidR="63C5CDEC">
        <w:rPr>
          <w:lang w:val="en-GB"/>
        </w:rPr>
        <w:t>trạng</w:t>
      </w:r>
      <w:r w:rsidRPr="31E6E002" w:rsidR="63C5CDEC">
        <w:rPr>
          <w:lang w:val="en-GB"/>
        </w:rPr>
        <w:t xml:space="preserve"> </w:t>
      </w:r>
      <w:r w:rsidRPr="31E6E002" w:rsidR="63C5CDEC">
        <w:rPr>
          <w:lang w:val="en-GB"/>
        </w:rPr>
        <w:t>thái</w:t>
      </w:r>
      <w:r w:rsidRPr="31E6E002" w:rsidR="63C5CDEC">
        <w:rPr>
          <w:lang w:val="en-GB"/>
        </w:rPr>
        <w:t xml:space="preserve"> </w:t>
      </w:r>
      <w:r w:rsidRPr="31E6E002" w:rsidR="63C5CDEC">
        <w:rPr>
          <w:lang w:val="en-GB"/>
        </w:rPr>
        <w:t>khách</w:t>
      </w:r>
      <w:r w:rsidRPr="31E6E002" w:rsidR="63C5CDEC">
        <w:rPr>
          <w:lang w:val="en-GB"/>
        </w:rPr>
        <w:t xml:space="preserve"> </w:t>
      </w:r>
      <w:r w:rsidRPr="31E6E002" w:rsidR="63C5CDEC">
        <w:rPr>
          <w:lang w:val="en-GB"/>
        </w:rPr>
        <w:t>hàng</w:t>
      </w:r>
      <w:r w:rsidRPr="31E6E002" w:rsidR="63C5CDEC">
        <w:rPr>
          <w:lang w:val="en-GB"/>
        </w:rPr>
        <w:t xml:space="preserve">, </w:t>
      </w:r>
      <w:r w:rsidRPr="31E6E002" w:rsidR="63C5CDEC">
        <w:rPr>
          <w:lang w:val="en-GB"/>
        </w:rPr>
        <w:t>nhóm</w:t>
      </w:r>
      <w:r w:rsidRPr="31E6E002" w:rsidR="63C5CDEC">
        <w:rPr>
          <w:lang w:val="en-GB"/>
        </w:rPr>
        <w:t xml:space="preserve"> </w:t>
      </w:r>
      <w:r w:rsidRPr="31E6E002" w:rsidR="63C5CDEC">
        <w:rPr>
          <w:lang w:val="en-GB"/>
        </w:rPr>
        <w:t>nợ</w:t>
      </w:r>
      <w:r w:rsidRPr="31E6E002" w:rsidR="63C5CDEC">
        <w:rPr>
          <w:lang w:val="en-GB"/>
        </w:rPr>
        <w:t xml:space="preserve"> </w:t>
      </w:r>
      <w:r w:rsidRPr="31E6E002" w:rsidR="63C5CDEC">
        <w:rPr>
          <w:lang w:val="en-GB"/>
        </w:rPr>
        <w:t>khách</w:t>
      </w:r>
      <w:r w:rsidRPr="31E6E002" w:rsidR="63C5CDEC">
        <w:rPr>
          <w:lang w:val="en-GB"/>
        </w:rPr>
        <w:t xml:space="preserve"> </w:t>
      </w:r>
      <w:r w:rsidRPr="31E6E002" w:rsidR="63C5CDEC">
        <w:rPr>
          <w:lang w:val="en-GB"/>
        </w:rPr>
        <w:t>hàng</w:t>
      </w:r>
      <w:r w:rsidRPr="31E6E002" w:rsidR="63C5CDEC">
        <w:rPr>
          <w:lang w:val="en-GB"/>
        </w:rPr>
        <w:t>, …)</w:t>
      </w:r>
    </w:p>
    <w:p w:rsidR="008C1C8A" w:rsidP="0038561B" w:rsidRDefault="008C1C8A" w14:paraId="7BAFA484" w14:textId="064337FF">
      <w:pPr>
        <w:pStyle w:val="cGDD1"/>
      </w:pPr>
      <w:r>
        <w:t>Phân theo tần suất thay đổi của thông tin:</w:t>
      </w:r>
    </w:p>
    <w:p w:rsidR="008C1C8A" w:rsidP="0038561B" w:rsidRDefault="008C1C8A" w14:paraId="00D43834" w14:textId="77777777">
      <w:pPr>
        <w:pStyle w:val="cTron2"/>
        <w:rPr/>
      </w:pPr>
      <w:r w:rsidRPr="31E6E002" w:rsidR="63C5CDEC">
        <w:rPr>
          <w:lang w:val="en-GB"/>
        </w:rPr>
        <w:t xml:space="preserve">Thông tin </w:t>
      </w:r>
      <w:r w:rsidRPr="31E6E002" w:rsidR="63C5CDEC">
        <w:rPr>
          <w:lang w:val="en-GB"/>
        </w:rPr>
        <w:t>không</w:t>
      </w:r>
      <w:r w:rsidRPr="31E6E002" w:rsidR="63C5CDEC">
        <w:rPr>
          <w:lang w:val="en-GB"/>
        </w:rPr>
        <w:t xml:space="preserve"> </w:t>
      </w:r>
      <w:r w:rsidRPr="31E6E002" w:rsidR="63C5CDEC">
        <w:rPr>
          <w:lang w:val="en-GB"/>
        </w:rPr>
        <w:t>thay</w:t>
      </w:r>
      <w:r w:rsidRPr="31E6E002" w:rsidR="63C5CDEC">
        <w:rPr>
          <w:lang w:val="en-GB"/>
        </w:rPr>
        <w:t xml:space="preserve"> </w:t>
      </w:r>
      <w:r w:rsidRPr="31E6E002" w:rsidR="63C5CDEC">
        <w:rPr>
          <w:lang w:val="en-GB"/>
        </w:rPr>
        <w:t>đổi</w:t>
      </w:r>
      <w:r w:rsidRPr="31E6E002" w:rsidR="63C5CDEC">
        <w:rPr>
          <w:lang w:val="en-GB"/>
        </w:rPr>
        <w:t xml:space="preserve"> (</w:t>
      </w:r>
      <w:r w:rsidRPr="31E6E002" w:rsidR="63C5CDEC">
        <w:rPr>
          <w:lang w:val="en-GB"/>
        </w:rPr>
        <w:t>ví</w:t>
      </w:r>
      <w:r w:rsidRPr="31E6E002" w:rsidR="63C5CDEC">
        <w:rPr>
          <w:lang w:val="en-GB"/>
        </w:rPr>
        <w:t xml:space="preserve"> </w:t>
      </w:r>
      <w:r w:rsidRPr="31E6E002" w:rsidR="63C5CDEC">
        <w:rPr>
          <w:lang w:val="en-GB"/>
        </w:rPr>
        <w:t>dụ</w:t>
      </w:r>
      <w:r w:rsidRPr="31E6E002" w:rsidR="63C5CDEC">
        <w:rPr>
          <w:lang w:val="en-GB"/>
        </w:rPr>
        <w:t xml:space="preserve">: </w:t>
      </w:r>
      <w:r w:rsidRPr="31E6E002" w:rsidR="63C5CDEC">
        <w:rPr>
          <w:lang w:val="en-GB"/>
        </w:rPr>
        <w:t>ngày</w:t>
      </w:r>
      <w:r w:rsidRPr="31E6E002" w:rsidR="63C5CDEC">
        <w:rPr>
          <w:lang w:val="en-GB"/>
        </w:rPr>
        <w:t xml:space="preserve"> sinh </w:t>
      </w:r>
      <w:r w:rsidRPr="31E6E002" w:rsidR="63C5CDEC">
        <w:rPr>
          <w:lang w:val="en-GB"/>
        </w:rPr>
        <w:t>của</w:t>
      </w:r>
      <w:r w:rsidRPr="31E6E002" w:rsidR="63C5CDEC">
        <w:rPr>
          <w:lang w:val="en-GB"/>
        </w:rPr>
        <w:t xml:space="preserve"> </w:t>
      </w:r>
      <w:r w:rsidRPr="31E6E002" w:rsidR="63C5CDEC">
        <w:rPr>
          <w:lang w:val="en-GB"/>
        </w:rPr>
        <w:t>khách</w:t>
      </w:r>
      <w:r w:rsidRPr="31E6E002" w:rsidR="63C5CDEC">
        <w:rPr>
          <w:lang w:val="en-GB"/>
        </w:rPr>
        <w:t xml:space="preserve"> </w:t>
      </w:r>
      <w:r w:rsidRPr="31E6E002" w:rsidR="63C5CDEC">
        <w:rPr>
          <w:lang w:val="en-GB"/>
        </w:rPr>
        <w:t>hàng</w:t>
      </w:r>
      <w:r w:rsidRPr="31E6E002" w:rsidR="63C5CDEC">
        <w:rPr>
          <w:lang w:val="en-GB"/>
        </w:rPr>
        <w:t>)</w:t>
      </w:r>
    </w:p>
    <w:p w:rsidR="008C1C8A" w:rsidP="0038561B" w:rsidRDefault="008C1C8A" w14:paraId="458AD14F" w14:textId="147748CE">
      <w:pPr>
        <w:pStyle w:val="cTron2"/>
        <w:rPr/>
      </w:pPr>
      <w:r w:rsidRPr="31E6E002" w:rsidR="63C5CDEC">
        <w:rPr>
          <w:lang w:val="en-GB"/>
        </w:rPr>
        <w:t xml:space="preserve">Thông tin </w:t>
      </w:r>
      <w:r w:rsidRPr="31E6E002" w:rsidR="63C5CDEC">
        <w:rPr>
          <w:lang w:val="en-GB"/>
        </w:rPr>
        <w:t>ít</w:t>
      </w:r>
      <w:r w:rsidRPr="31E6E002" w:rsidR="63C5CDEC">
        <w:rPr>
          <w:lang w:val="en-GB"/>
        </w:rPr>
        <w:t xml:space="preserve"> </w:t>
      </w:r>
      <w:r w:rsidRPr="31E6E002" w:rsidR="63C5CDEC">
        <w:rPr>
          <w:lang w:val="en-GB"/>
        </w:rPr>
        <w:t>thay</w:t>
      </w:r>
      <w:r w:rsidRPr="31E6E002" w:rsidR="63C5CDEC">
        <w:rPr>
          <w:lang w:val="en-GB"/>
        </w:rPr>
        <w:t xml:space="preserve"> </w:t>
      </w:r>
      <w:r w:rsidRPr="31E6E002" w:rsidR="63C5CDEC">
        <w:rPr>
          <w:lang w:val="en-GB"/>
        </w:rPr>
        <w:t>đổi</w:t>
      </w:r>
      <w:r w:rsidRPr="31E6E002" w:rsidR="63C5CDEC">
        <w:rPr>
          <w:lang w:val="en-GB"/>
        </w:rPr>
        <w:t xml:space="preserve"> (</w:t>
      </w:r>
      <w:r w:rsidRPr="31E6E002" w:rsidR="63C5CDEC">
        <w:rPr>
          <w:lang w:val="en-GB"/>
        </w:rPr>
        <w:t>Ví</w:t>
      </w:r>
      <w:r w:rsidRPr="31E6E002" w:rsidR="63C5CDEC">
        <w:rPr>
          <w:lang w:val="en-GB"/>
        </w:rPr>
        <w:t xml:space="preserve"> </w:t>
      </w:r>
      <w:r w:rsidRPr="31E6E002" w:rsidR="63C5CDEC">
        <w:rPr>
          <w:lang w:val="en-GB"/>
        </w:rPr>
        <w:t>dụ</w:t>
      </w:r>
      <w:r w:rsidRPr="31E6E002" w:rsidR="63C5CDEC">
        <w:rPr>
          <w:lang w:val="en-GB"/>
        </w:rPr>
        <w:t xml:space="preserve"> </w:t>
      </w:r>
      <w:r w:rsidRPr="31E6E002" w:rsidR="63C5CDEC">
        <w:rPr>
          <w:lang w:val="en-GB"/>
        </w:rPr>
        <w:t>các</w:t>
      </w:r>
      <w:r w:rsidRPr="31E6E002" w:rsidR="63C5CDEC">
        <w:rPr>
          <w:lang w:val="en-GB"/>
        </w:rPr>
        <w:t xml:space="preserve"> </w:t>
      </w:r>
      <w:r w:rsidRPr="31E6E002" w:rsidR="63C5CDEC">
        <w:rPr>
          <w:lang w:val="en-GB"/>
        </w:rPr>
        <w:t>thông</w:t>
      </w:r>
      <w:r w:rsidRPr="31E6E002" w:rsidR="63C5CDEC">
        <w:rPr>
          <w:lang w:val="en-GB"/>
        </w:rPr>
        <w:t xml:space="preserve"> tin thu </w:t>
      </w:r>
      <w:r w:rsidRPr="31E6E002" w:rsidR="63C5CDEC">
        <w:rPr>
          <w:lang w:val="en-GB"/>
        </w:rPr>
        <w:t>nhập</w:t>
      </w:r>
      <w:r w:rsidRPr="31E6E002" w:rsidR="63C5CDEC">
        <w:rPr>
          <w:lang w:val="en-GB"/>
        </w:rPr>
        <w:t xml:space="preserve">, </w:t>
      </w:r>
      <w:r w:rsidRPr="31E6E002" w:rsidR="63C5CDEC">
        <w:rPr>
          <w:lang w:val="en-GB"/>
        </w:rPr>
        <w:t>sở</w:t>
      </w:r>
      <w:r w:rsidRPr="31E6E002" w:rsidR="63C5CDEC">
        <w:rPr>
          <w:lang w:val="en-GB"/>
        </w:rPr>
        <w:t xml:space="preserve"> </w:t>
      </w:r>
      <w:r w:rsidRPr="31E6E002" w:rsidR="63C5CDEC">
        <w:rPr>
          <w:lang w:val="en-GB"/>
        </w:rPr>
        <w:t>thích</w:t>
      </w:r>
      <w:r w:rsidRPr="31E6E002" w:rsidR="63C5CDEC">
        <w:rPr>
          <w:lang w:val="en-GB"/>
        </w:rPr>
        <w:t>,..)</w:t>
      </w:r>
    </w:p>
    <w:p w:rsidR="008C1C8A" w:rsidP="0038561B" w:rsidRDefault="008C1C8A" w14:paraId="517A42CE" w14:textId="53CF7203">
      <w:pPr>
        <w:pStyle w:val="cGDD1"/>
      </w:pPr>
      <w:r>
        <w:t>Phân theo mục đích lưu trữ/khai thác:</w:t>
      </w:r>
    </w:p>
    <w:p w:rsidR="008A691F" w:rsidP="31E6E002" w:rsidRDefault="008A691F" w14:paraId="3748CD58" w14:textId="59519413">
      <w:pPr>
        <w:pStyle w:val="cTron2"/>
        <w:rPr>
          <w:lang w:val="en-GB"/>
        </w:rPr>
      </w:pPr>
      <w:r w:rsidRPr="31E6E002" w:rsidR="24A5D081">
        <w:rPr>
          <w:lang w:val="en-GB"/>
        </w:rPr>
        <w:t>Không</w:t>
      </w:r>
      <w:r w:rsidRPr="31E6E002" w:rsidR="24A5D081">
        <w:rPr>
          <w:lang w:val="en-GB"/>
        </w:rPr>
        <w:t xml:space="preserve"> </w:t>
      </w:r>
      <w:r w:rsidRPr="31E6E002" w:rsidR="24A5D081">
        <w:rPr>
          <w:lang w:val="en-GB"/>
        </w:rPr>
        <w:t>cần</w:t>
      </w:r>
      <w:r w:rsidRPr="31E6E002" w:rsidR="24A5D081">
        <w:rPr>
          <w:lang w:val="en-GB"/>
        </w:rPr>
        <w:t xml:space="preserve"> </w:t>
      </w:r>
      <w:r w:rsidRPr="31E6E002" w:rsidR="24A5D081">
        <w:rPr>
          <w:lang w:val="en-GB"/>
        </w:rPr>
        <w:t>lưu</w:t>
      </w:r>
      <w:r w:rsidRPr="31E6E002" w:rsidR="24A5D081">
        <w:rPr>
          <w:lang w:val="en-GB"/>
        </w:rPr>
        <w:t xml:space="preserve"> </w:t>
      </w:r>
      <w:r w:rsidRPr="31E6E002" w:rsidR="24A5D081">
        <w:rPr>
          <w:lang w:val="en-GB"/>
        </w:rPr>
        <w:t>lịch</w:t>
      </w:r>
      <w:r w:rsidRPr="31E6E002" w:rsidR="24A5D081">
        <w:rPr>
          <w:lang w:val="en-GB"/>
        </w:rPr>
        <w:t xml:space="preserve"> </w:t>
      </w:r>
      <w:r w:rsidRPr="31E6E002" w:rsidR="24A5D081">
        <w:rPr>
          <w:lang w:val="en-GB"/>
        </w:rPr>
        <w:t>sử</w:t>
      </w:r>
    </w:p>
    <w:p w:rsidR="008C1C8A" w:rsidP="31E6E002" w:rsidRDefault="008C1C8A" w14:paraId="0AD22F97" w14:textId="0FBBB36C">
      <w:pPr>
        <w:pStyle w:val="cTron2"/>
        <w:rPr>
          <w:lang w:val="en-GB"/>
        </w:rPr>
      </w:pPr>
      <w:r w:rsidRPr="31E6E002" w:rsidR="63C5CDEC">
        <w:rPr>
          <w:lang w:val="en-GB"/>
        </w:rPr>
        <w:t>Cần</w:t>
      </w:r>
      <w:r w:rsidRPr="31E6E002" w:rsidR="63C5CDEC">
        <w:rPr>
          <w:lang w:val="en-GB"/>
        </w:rPr>
        <w:t xml:space="preserve"> </w:t>
      </w:r>
      <w:r w:rsidRPr="31E6E002" w:rsidR="63C5CDEC">
        <w:rPr>
          <w:lang w:val="en-GB"/>
        </w:rPr>
        <w:t>lưu</w:t>
      </w:r>
      <w:r w:rsidRPr="31E6E002" w:rsidR="63C5CDEC">
        <w:rPr>
          <w:lang w:val="en-GB"/>
        </w:rPr>
        <w:t xml:space="preserve"> </w:t>
      </w:r>
      <w:r w:rsidRPr="31E6E002" w:rsidR="63C5CDEC">
        <w:rPr>
          <w:lang w:val="en-GB"/>
        </w:rPr>
        <w:t>lịch</w:t>
      </w:r>
      <w:r w:rsidRPr="31E6E002" w:rsidR="63C5CDEC">
        <w:rPr>
          <w:lang w:val="en-GB"/>
        </w:rPr>
        <w:t xml:space="preserve"> </w:t>
      </w:r>
      <w:r w:rsidRPr="31E6E002" w:rsidR="63C5CDEC">
        <w:rPr>
          <w:lang w:val="en-GB"/>
        </w:rPr>
        <w:t>sử</w:t>
      </w:r>
      <w:r w:rsidRPr="31E6E002" w:rsidR="24A5D081">
        <w:rPr>
          <w:lang w:val="en-GB"/>
        </w:rPr>
        <w:t xml:space="preserve"> </w:t>
      </w:r>
      <w:r w:rsidRPr="31E6E002" w:rsidR="24A5D081">
        <w:rPr>
          <w:lang w:val="en-GB"/>
        </w:rPr>
        <w:t>nhưng</w:t>
      </w:r>
      <w:r w:rsidRPr="31E6E002" w:rsidR="24A5D081">
        <w:rPr>
          <w:lang w:val="en-GB"/>
        </w:rPr>
        <w:t xml:space="preserve"> </w:t>
      </w:r>
      <w:r w:rsidRPr="31E6E002" w:rsidR="24A5D081">
        <w:rPr>
          <w:lang w:val="en-GB"/>
        </w:rPr>
        <w:t>cần</w:t>
      </w:r>
      <w:r w:rsidRPr="31E6E002" w:rsidR="24A5D081">
        <w:rPr>
          <w:lang w:val="en-GB"/>
        </w:rPr>
        <w:t xml:space="preserve"> </w:t>
      </w:r>
      <w:r w:rsidRPr="31E6E002" w:rsidR="24A5D081">
        <w:rPr>
          <w:lang w:val="en-GB"/>
        </w:rPr>
        <w:t>dễ</w:t>
      </w:r>
      <w:r w:rsidRPr="31E6E002" w:rsidR="24A5D081">
        <w:rPr>
          <w:lang w:val="en-GB"/>
        </w:rPr>
        <w:t xml:space="preserve"> </w:t>
      </w:r>
      <w:r w:rsidRPr="31E6E002" w:rsidR="24A5D081">
        <w:rPr>
          <w:lang w:val="en-GB"/>
        </w:rPr>
        <w:t>dàng</w:t>
      </w:r>
      <w:r w:rsidRPr="31E6E002" w:rsidR="24A5D081">
        <w:rPr>
          <w:lang w:val="en-GB"/>
        </w:rPr>
        <w:t xml:space="preserve"> </w:t>
      </w:r>
      <w:r w:rsidRPr="31E6E002" w:rsidR="24A5D081">
        <w:rPr>
          <w:lang w:val="en-GB"/>
        </w:rPr>
        <w:t>và</w:t>
      </w:r>
      <w:r w:rsidRPr="31E6E002" w:rsidR="24A5D081">
        <w:rPr>
          <w:lang w:val="en-GB"/>
        </w:rPr>
        <w:t xml:space="preserve"> </w:t>
      </w:r>
      <w:r w:rsidRPr="31E6E002" w:rsidR="24A5D081">
        <w:rPr>
          <w:lang w:val="en-GB"/>
        </w:rPr>
        <w:t>tối</w:t>
      </w:r>
      <w:r w:rsidRPr="31E6E002" w:rsidR="24A5D081">
        <w:rPr>
          <w:lang w:val="en-GB"/>
        </w:rPr>
        <w:t xml:space="preserve"> </w:t>
      </w:r>
      <w:r w:rsidRPr="31E6E002" w:rsidR="24A5D081">
        <w:rPr>
          <w:lang w:val="en-GB"/>
        </w:rPr>
        <w:t>ưu</w:t>
      </w:r>
      <w:r w:rsidRPr="31E6E002" w:rsidR="24A5D081">
        <w:rPr>
          <w:lang w:val="en-GB"/>
        </w:rPr>
        <w:t xml:space="preserve"> </w:t>
      </w:r>
      <w:r w:rsidRPr="31E6E002" w:rsidR="24A5D081">
        <w:rPr>
          <w:lang w:val="en-GB"/>
        </w:rPr>
        <w:t>cho</w:t>
      </w:r>
      <w:r w:rsidRPr="31E6E002" w:rsidR="24A5D081">
        <w:rPr>
          <w:lang w:val="en-GB"/>
        </w:rPr>
        <w:t xml:space="preserve"> </w:t>
      </w:r>
      <w:r w:rsidRPr="31E6E002" w:rsidR="24A5D081">
        <w:rPr>
          <w:lang w:val="en-GB"/>
        </w:rPr>
        <w:t>việc</w:t>
      </w:r>
      <w:r w:rsidRPr="31E6E002" w:rsidR="24A5D081">
        <w:rPr>
          <w:lang w:val="en-GB"/>
        </w:rPr>
        <w:t xml:space="preserve"> khai </w:t>
      </w:r>
      <w:r w:rsidRPr="31E6E002" w:rsidR="24A5D081">
        <w:rPr>
          <w:lang w:val="en-GB"/>
        </w:rPr>
        <w:t>thác</w:t>
      </w:r>
    </w:p>
    <w:p w:rsidR="00C6590B" w:rsidRDefault="008A691F" w14:paraId="5974E7DA" w14:textId="3F30EA32">
      <w:pPr>
        <w:pStyle w:val="Normalc"/>
        <w:rPr>
          <w:lang w:val="en-US" w:eastAsia="en-US"/>
        </w:rPr>
      </w:pPr>
      <w:r>
        <w:rPr>
          <w:lang w:val="en-US" w:eastAsia="en-US"/>
        </w:rPr>
        <w:t>Căn cứ trên các phân loại trên, dự án đề xuất các loại bảng</w:t>
      </w:r>
      <w:r w:rsidR="008A1BFE">
        <w:rPr>
          <w:lang w:val="en-US" w:eastAsia="en-US"/>
        </w:rPr>
        <w:t>: Fundamental, History,</w:t>
      </w:r>
      <w:r>
        <w:rPr>
          <w:lang w:val="en-US" w:eastAsia="en-US"/>
        </w:rPr>
        <w:t xml:space="preserve"> Relation</w:t>
      </w:r>
      <w:r w:rsidR="00A941C4">
        <w:rPr>
          <w:lang w:val="en-US" w:eastAsia="en-US"/>
        </w:rPr>
        <w:t>, Event, Snapshop theo ngày, cụ thể như các mục dưới.</w:t>
      </w:r>
    </w:p>
    <w:p w:rsidR="00B00C71" w:rsidRDefault="00B00C71" w14:paraId="083D45C1" w14:textId="77777777">
      <w:pPr>
        <w:pStyle w:val="Normalc"/>
        <w:rPr>
          <w:lang w:val="en-US" w:eastAsia="en-US"/>
        </w:rPr>
      </w:pPr>
    </w:p>
    <w:tbl>
      <w:tblPr>
        <w:tblStyle w:val="GridTable4-Accent5"/>
        <w:tblW w:w="0" w:type="auto"/>
        <w:jc w:val="center"/>
        <w:tblLook w:val="0620" w:firstRow="1" w:lastRow="0" w:firstColumn="0" w:lastColumn="0" w:noHBand="1" w:noVBand="1"/>
      </w:tblPr>
      <w:tblGrid>
        <w:gridCol w:w="3103"/>
        <w:gridCol w:w="3103"/>
      </w:tblGrid>
      <w:tr w:rsidR="00C6590B" w:rsidTr="00B00C71" w14:paraId="7B3B3602" w14:textId="77777777">
        <w:trPr>
          <w:cnfStyle w:val="100000000000" w:firstRow="1" w:lastRow="0" w:firstColumn="0" w:lastColumn="0" w:oddVBand="0" w:evenVBand="0" w:oddHBand="0" w:evenHBand="0" w:firstRowFirstColumn="0" w:firstRowLastColumn="0" w:lastRowFirstColumn="0" w:lastRowLastColumn="0"/>
          <w:trHeight w:val="399"/>
          <w:jc w:val="center"/>
        </w:trPr>
        <w:tc>
          <w:tcPr>
            <w:tcW w:w="3103" w:type="dxa"/>
          </w:tcPr>
          <w:p w:rsidR="00C6590B" w:rsidRDefault="00A24F6A" w14:paraId="6FC6B330" w14:textId="254E1985">
            <w:pPr>
              <w:pStyle w:val="Normalc"/>
              <w:rPr>
                <w:lang w:val="en-US" w:eastAsia="en-US"/>
              </w:rPr>
            </w:pPr>
            <w:r>
              <w:rPr>
                <w:lang w:val="en-US" w:eastAsia="en-US"/>
              </w:rPr>
              <w:t>Model Table Type</w:t>
            </w:r>
          </w:p>
        </w:tc>
        <w:tc>
          <w:tcPr>
            <w:tcW w:w="3103" w:type="dxa"/>
          </w:tcPr>
          <w:p w:rsidR="00C6590B" w:rsidRDefault="00C6590B" w14:paraId="34D53B0A" w14:textId="5699F524">
            <w:pPr>
              <w:pStyle w:val="Normalc"/>
              <w:rPr>
                <w:lang w:val="en-US" w:eastAsia="en-US"/>
              </w:rPr>
            </w:pPr>
            <w:r>
              <w:rPr>
                <w:lang w:val="en-US" w:eastAsia="en-US"/>
              </w:rPr>
              <w:t xml:space="preserve">Technical </w:t>
            </w:r>
            <w:r w:rsidR="00045040">
              <w:rPr>
                <w:lang w:val="en-US" w:eastAsia="en-US"/>
              </w:rPr>
              <w:t xml:space="preserve">Table </w:t>
            </w:r>
            <w:r>
              <w:rPr>
                <w:lang w:val="en-US" w:eastAsia="en-US"/>
              </w:rPr>
              <w:t>Type</w:t>
            </w:r>
          </w:p>
        </w:tc>
      </w:tr>
      <w:tr w:rsidR="00C6590B" w:rsidTr="00B00C71" w14:paraId="41B2B7D2" w14:textId="77777777">
        <w:trPr>
          <w:trHeight w:val="399"/>
          <w:jc w:val="center"/>
        </w:trPr>
        <w:tc>
          <w:tcPr>
            <w:tcW w:w="3103" w:type="dxa"/>
          </w:tcPr>
          <w:p w:rsidR="00C6590B" w:rsidRDefault="00FF6856" w14:paraId="1466A944" w14:textId="084DC9D5">
            <w:pPr>
              <w:pStyle w:val="Normalc"/>
              <w:rPr>
                <w:lang w:val="en-US" w:eastAsia="en-US"/>
              </w:rPr>
            </w:pPr>
            <w:r>
              <w:rPr>
                <w:lang w:val="en-US" w:eastAsia="en-US"/>
              </w:rPr>
              <w:t>Fundamental</w:t>
            </w:r>
          </w:p>
        </w:tc>
        <w:tc>
          <w:tcPr>
            <w:tcW w:w="3103" w:type="dxa"/>
          </w:tcPr>
          <w:p w:rsidR="00C6590B" w:rsidRDefault="00003318" w14:paraId="41785DC9" w14:textId="0A0E735C">
            <w:pPr>
              <w:pStyle w:val="Normalc"/>
              <w:rPr>
                <w:lang w:val="en-US" w:eastAsia="en-US"/>
              </w:rPr>
            </w:pPr>
            <w:r>
              <w:rPr>
                <w:lang w:val="en-US" w:eastAsia="en-US"/>
              </w:rPr>
              <w:t>SCD4A</w:t>
            </w:r>
          </w:p>
        </w:tc>
      </w:tr>
      <w:tr w:rsidR="00003318" w:rsidTr="00B00C71" w14:paraId="492D4E18" w14:textId="77777777">
        <w:trPr>
          <w:trHeight w:val="399"/>
          <w:jc w:val="center"/>
        </w:trPr>
        <w:tc>
          <w:tcPr>
            <w:tcW w:w="3103" w:type="dxa"/>
          </w:tcPr>
          <w:p w:rsidR="00003318" w:rsidRDefault="00003318" w14:paraId="13421F55" w14:textId="13AA5BF9">
            <w:pPr>
              <w:pStyle w:val="Normalc"/>
              <w:rPr>
                <w:lang w:val="en-US" w:eastAsia="en-US"/>
              </w:rPr>
            </w:pPr>
            <w:r>
              <w:rPr>
                <w:lang w:val="en-US" w:eastAsia="en-US"/>
              </w:rPr>
              <w:t>Relation</w:t>
            </w:r>
          </w:p>
        </w:tc>
        <w:tc>
          <w:tcPr>
            <w:tcW w:w="3103" w:type="dxa"/>
          </w:tcPr>
          <w:p w:rsidR="00003318" w:rsidRDefault="00003318" w14:paraId="6AB8A8B6" w14:textId="0ACC0587">
            <w:pPr>
              <w:pStyle w:val="Normalc"/>
              <w:rPr>
                <w:lang w:val="en-US" w:eastAsia="en-US"/>
              </w:rPr>
            </w:pPr>
            <w:r>
              <w:rPr>
                <w:lang w:val="en-US" w:eastAsia="en-US"/>
              </w:rPr>
              <w:t>SCD2</w:t>
            </w:r>
          </w:p>
        </w:tc>
      </w:tr>
      <w:tr w:rsidR="00003318" w:rsidTr="00B00C71" w14:paraId="0FDDD536" w14:textId="77777777">
        <w:trPr>
          <w:trHeight w:val="422"/>
          <w:jc w:val="center"/>
        </w:trPr>
        <w:tc>
          <w:tcPr>
            <w:tcW w:w="3103" w:type="dxa"/>
          </w:tcPr>
          <w:p w:rsidR="00003318" w:rsidRDefault="00003318" w14:paraId="706D142C" w14:textId="4B68FF96">
            <w:pPr>
              <w:pStyle w:val="Normalc"/>
              <w:rPr>
                <w:lang w:val="en-US" w:eastAsia="en-US"/>
              </w:rPr>
            </w:pPr>
            <w:r>
              <w:rPr>
                <w:lang w:val="en-US" w:eastAsia="en-US"/>
              </w:rPr>
              <w:t>Event/Activity</w:t>
            </w:r>
          </w:p>
        </w:tc>
        <w:tc>
          <w:tcPr>
            <w:tcW w:w="3103" w:type="dxa"/>
          </w:tcPr>
          <w:p w:rsidR="00003318" w:rsidRDefault="00003318" w14:paraId="23ABC629" w14:textId="4F32ED9E">
            <w:pPr>
              <w:pStyle w:val="Normalc"/>
              <w:rPr>
                <w:lang w:val="en-US" w:eastAsia="en-US"/>
              </w:rPr>
            </w:pPr>
            <w:r>
              <w:rPr>
                <w:lang w:val="en-US" w:eastAsia="en-US"/>
              </w:rPr>
              <w:t>Fact Append</w:t>
            </w:r>
          </w:p>
        </w:tc>
      </w:tr>
      <w:tr w:rsidR="00003318" w:rsidTr="00B00C71" w14:paraId="4A9E3D3C" w14:textId="77777777">
        <w:trPr>
          <w:trHeight w:val="399"/>
          <w:jc w:val="center"/>
        </w:trPr>
        <w:tc>
          <w:tcPr>
            <w:tcW w:w="3103" w:type="dxa"/>
          </w:tcPr>
          <w:p w:rsidR="00003318" w:rsidRDefault="00003318" w14:paraId="24EA923D" w14:textId="5A126226">
            <w:pPr>
              <w:pStyle w:val="Normalc"/>
              <w:rPr>
                <w:lang w:val="en-US" w:eastAsia="en-US"/>
              </w:rPr>
            </w:pPr>
            <w:r>
              <w:rPr>
                <w:lang w:val="en-US" w:eastAsia="en-US"/>
              </w:rPr>
              <w:t>Snapshot</w:t>
            </w:r>
          </w:p>
        </w:tc>
        <w:tc>
          <w:tcPr>
            <w:tcW w:w="3103" w:type="dxa"/>
          </w:tcPr>
          <w:p w:rsidR="00003318" w:rsidRDefault="00003318" w14:paraId="55F8F365" w14:textId="00071A96">
            <w:pPr>
              <w:pStyle w:val="Normalc"/>
              <w:rPr>
                <w:lang w:val="en-US" w:eastAsia="en-US"/>
              </w:rPr>
            </w:pPr>
            <w:r>
              <w:rPr>
                <w:lang w:val="en-US" w:eastAsia="en-US"/>
              </w:rPr>
              <w:t>Fact Snapshot</w:t>
            </w:r>
          </w:p>
        </w:tc>
      </w:tr>
      <w:tr w:rsidR="00003318" w:rsidTr="00B00C71" w14:paraId="56E5D457" w14:textId="77777777">
        <w:trPr>
          <w:trHeight w:val="399"/>
          <w:jc w:val="center"/>
        </w:trPr>
        <w:tc>
          <w:tcPr>
            <w:tcW w:w="3103" w:type="dxa"/>
          </w:tcPr>
          <w:p w:rsidR="00003318" w:rsidRDefault="00003318" w14:paraId="452236D0" w14:textId="4E2D627C">
            <w:pPr>
              <w:pStyle w:val="Normalc"/>
              <w:rPr>
                <w:lang w:val="en-US" w:eastAsia="en-US"/>
              </w:rPr>
            </w:pPr>
            <w:r>
              <w:rPr>
                <w:lang w:val="en-US" w:eastAsia="en-US"/>
              </w:rPr>
              <w:t>Classification</w:t>
            </w:r>
          </w:p>
        </w:tc>
        <w:tc>
          <w:tcPr>
            <w:tcW w:w="3103" w:type="dxa"/>
          </w:tcPr>
          <w:p w:rsidR="00003318" w:rsidRDefault="00B00C71" w14:paraId="4C9DA593" w14:textId="27E7BB88">
            <w:pPr>
              <w:pStyle w:val="Normalc"/>
              <w:rPr>
                <w:lang w:val="en-US" w:eastAsia="en-US"/>
              </w:rPr>
            </w:pPr>
            <w:r>
              <w:rPr>
                <w:lang w:val="en-US" w:eastAsia="en-US"/>
              </w:rPr>
              <w:t>SCD1</w:t>
            </w:r>
          </w:p>
        </w:tc>
      </w:tr>
    </w:tbl>
    <w:p w:rsidR="00C6590B" w:rsidRDefault="00C6590B" w14:paraId="43F8C913" w14:textId="77777777">
      <w:pPr>
        <w:pStyle w:val="Normalc"/>
        <w:rPr>
          <w:lang w:val="en-US" w:eastAsia="en-US"/>
        </w:rPr>
      </w:pPr>
    </w:p>
    <w:p w:rsidR="008A691F" w:rsidRDefault="008A691F" w14:paraId="5C3701F7" w14:textId="77777777">
      <w:pPr>
        <w:pStyle w:val="Normalc"/>
        <w:rPr>
          <w:lang w:val="en-US" w:eastAsia="en-US"/>
        </w:rPr>
      </w:pPr>
    </w:p>
    <w:p w:rsidR="00FF6856" w:rsidRDefault="00FF6856" w14:paraId="7F6D7182" w14:textId="717CA5C7">
      <w:pPr>
        <w:pStyle w:val="Normalc"/>
        <w:rPr>
          <w:lang w:val="en-US" w:eastAsia="en-US"/>
        </w:rPr>
      </w:pPr>
      <w:r w:rsidRPr="00FF6856">
        <w:rPr>
          <w:lang w:val="en-US" w:eastAsia="en-US"/>
        </w:rPr>
        <w:t>SCD Type 4A</w:t>
      </w:r>
      <w:r w:rsidRPr="00FF6856">
        <w:rPr>
          <w:lang w:val="en-US" w:eastAsia="en-US"/>
        </w:rPr>
        <w:tab/>
      </w:r>
      <w:r w:rsidRPr="00FF6856">
        <w:rPr>
          <w:lang w:val="en-US" w:eastAsia="en-US"/>
        </w:rPr>
        <w:t>SCD Type 2</w:t>
      </w:r>
      <w:r w:rsidRPr="00FF6856">
        <w:rPr>
          <w:lang w:val="en-US" w:eastAsia="en-US"/>
        </w:rPr>
        <w:tab/>
      </w:r>
      <w:r w:rsidRPr="00FF6856">
        <w:rPr>
          <w:lang w:val="en-US" w:eastAsia="en-US"/>
        </w:rPr>
        <w:t>Fact Append</w:t>
      </w:r>
      <w:r w:rsidRPr="00FF6856">
        <w:rPr>
          <w:lang w:val="en-US" w:eastAsia="en-US"/>
        </w:rPr>
        <w:tab/>
      </w:r>
      <w:r w:rsidRPr="00FF6856">
        <w:rPr>
          <w:lang w:val="en-US" w:eastAsia="en-US"/>
        </w:rPr>
        <w:t>Fact Snapshot</w:t>
      </w:r>
      <w:r w:rsidRPr="00FF6856">
        <w:rPr>
          <w:lang w:val="en-US" w:eastAsia="en-US"/>
        </w:rPr>
        <w:tab/>
      </w:r>
      <w:r w:rsidRPr="00FF6856">
        <w:rPr>
          <w:lang w:val="en-US" w:eastAsia="en-US"/>
        </w:rPr>
        <w:t>SCD1</w:t>
      </w:r>
    </w:p>
    <w:p w:rsidR="00FF6856" w:rsidRDefault="00FF6856" w14:paraId="0C1943E5" w14:textId="77777777">
      <w:pPr>
        <w:pStyle w:val="Normalc"/>
        <w:rPr>
          <w:lang w:val="en-US" w:eastAsia="en-US"/>
        </w:rPr>
      </w:pPr>
    </w:p>
    <w:p w:rsidRPr="0038561B" w:rsidR="008A691F" w:rsidP="0038561B" w:rsidRDefault="008A691F" w14:paraId="4553401D" w14:textId="46FA6061">
      <w:pPr>
        <w:pStyle w:val="cheading3"/>
        <w:numPr>
          <w:ilvl w:val="2"/>
          <w:numId w:val="23"/>
        </w:numPr>
        <w:tabs>
          <w:tab w:val="left" w:pos="420"/>
          <w:tab w:val="left" w:pos="540"/>
        </w:tabs>
      </w:pPr>
      <w:bookmarkStart w:name="_Toc222907816" w:id="102"/>
      <w:r w:rsidRPr="0038561B">
        <w:t>Fundamental</w:t>
      </w:r>
      <w:bookmarkEnd w:id="102"/>
    </w:p>
    <w:p w:rsidR="008A691F" w:rsidP="0038561B" w:rsidRDefault="008A691F" w14:paraId="1577FBB8" w14:textId="1FFA4BA3">
      <w:pPr>
        <w:pStyle w:val="cGDD1"/>
        <w:rPr>
          <w:lang w:val="en-US" w:eastAsia="en-US"/>
        </w:rPr>
      </w:pPr>
      <w:r w:rsidRPr="0038561B">
        <w:rPr>
          <w:b/>
        </w:rPr>
        <w:t>Mục đích:</w:t>
      </w:r>
      <w:r>
        <w:t xml:space="preserve"> </w:t>
      </w:r>
      <w:r>
        <w:rPr>
          <w:lang w:val="en-US" w:eastAsia="en-US"/>
        </w:rPr>
        <w:t>Lưu các thông tin thuộc tính của đối tượng</w:t>
      </w:r>
      <w:r w:rsidR="00A941C4">
        <w:rPr>
          <w:lang w:val="en-US" w:eastAsia="en-US"/>
        </w:rPr>
        <w:t xml:space="preserve"> thay đổi theo thời gian</w:t>
      </w:r>
      <w:r w:rsidR="008D5179">
        <w:rPr>
          <w:lang w:val="en-US" w:eastAsia="en-US"/>
        </w:rPr>
        <w:t>. Các bảng Fundamental được coi là xương sống của mô hình dữ liệu.</w:t>
      </w:r>
    </w:p>
    <w:p w:rsidR="00A32F08" w:rsidP="0038561B" w:rsidRDefault="00A32F08" w14:paraId="0F48BC7C" w14:textId="651A521E">
      <w:pPr>
        <w:pStyle w:val="cGDD1"/>
      </w:pPr>
      <w:r>
        <w:rPr>
          <w:b/>
          <w:bCs/>
        </w:rPr>
        <w:t>Cơ chế lưu trữ</w:t>
      </w:r>
      <w:r>
        <w:t xml:space="preserve">: </w:t>
      </w:r>
      <w:r>
        <w:rPr>
          <w:lang w:val="en-US" w:eastAsia="en-US"/>
        </w:rPr>
        <w:t>lưu lịch sử thay đổi thông qua cơ chế SCD Type 4A (gồm 1 bảng Main và 1 bảng History – là snapshot của bảng Main)</w:t>
      </w:r>
      <w:r>
        <w:t>.</w:t>
      </w:r>
      <w:r w:rsidR="007837CB">
        <w:t xml:space="preserve"> Trong đó:</w:t>
      </w:r>
    </w:p>
    <w:p w:rsidR="007837CB" w:rsidP="00AD7CAA" w:rsidRDefault="00AD7CAA" w14:paraId="0224D98D" w14:textId="24F1F5CD">
      <w:pPr>
        <w:pStyle w:val="cTron2"/>
        <w:tabs>
          <w:tab w:val="clear" w:pos="720"/>
        </w:tabs>
        <w:rPr/>
      </w:pPr>
      <w:r w:rsidRPr="31E6E002" w:rsidR="0FD4ED51">
        <w:rPr>
          <w:lang w:val="en-GB"/>
        </w:rPr>
        <w:t>Bảng</w:t>
      </w:r>
      <w:r w:rsidRPr="31E6E002" w:rsidR="0FD4ED51">
        <w:rPr>
          <w:lang w:val="en-GB"/>
        </w:rPr>
        <w:t xml:space="preserve"> Main: </w:t>
      </w:r>
      <w:r w:rsidRPr="31E6E002" w:rsidR="0FD4ED51">
        <w:rPr>
          <w:lang w:val="en-GB"/>
        </w:rPr>
        <w:t>lưu</w:t>
      </w:r>
      <w:r w:rsidRPr="31E6E002" w:rsidR="0FD4ED51">
        <w:rPr>
          <w:lang w:val="en-GB"/>
        </w:rPr>
        <w:t xml:space="preserve"> </w:t>
      </w:r>
      <w:r w:rsidRPr="31E6E002" w:rsidR="0FD4ED51">
        <w:rPr>
          <w:lang w:val="en-GB"/>
        </w:rPr>
        <w:t>thông</w:t>
      </w:r>
      <w:r w:rsidRPr="31E6E002" w:rsidR="0FD4ED51">
        <w:rPr>
          <w:lang w:val="en-GB"/>
        </w:rPr>
        <w:t xml:space="preserve"> tin </w:t>
      </w:r>
      <w:r w:rsidRPr="31E6E002" w:rsidR="0FD4ED51">
        <w:rPr>
          <w:lang w:val="en-GB"/>
        </w:rPr>
        <w:t>mới</w:t>
      </w:r>
      <w:r w:rsidRPr="31E6E002" w:rsidR="0FD4ED51">
        <w:rPr>
          <w:lang w:val="en-GB"/>
        </w:rPr>
        <w:t xml:space="preserve"> </w:t>
      </w:r>
      <w:r w:rsidRPr="31E6E002" w:rsidR="0FD4ED51">
        <w:rPr>
          <w:lang w:val="en-GB"/>
        </w:rPr>
        <w:t>nhất</w:t>
      </w:r>
      <w:r w:rsidRPr="31E6E002" w:rsidR="0FD4ED51">
        <w:rPr>
          <w:lang w:val="en-GB"/>
        </w:rPr>
        <w:t xml:space="preserve"> </w:t>
      </w:r>
      <w:r w:rsidRPr="31E6E002" w:rsidR="0FD4ED51">
        <w:rPr>
          <w:lang w:val="en-GB"/>
        </w:rPr>
        <w:t>theo</w:t>
      </w:r>
      <w:r w:rsidRPr="31E6E002" w:rsidR="0FD4ED51">
        <w:rPr>
          <w:lang w:val="en-GB"/>
        </w:rPr>
        <w:t xml:space="preserve"> key </w:t>
      </w:r>
      <w:r w:rsidRPr="31E6E002" w:rsidR="0FD4ED51">
        <w:rPr>
          <w:lang w:val="en-GB"/>
        </w:rPr>
        <w:t>nghiệp</w:t>
      </w:r>
      <w:r w:rsidRPr="31E6E002" w:rsidR="0FD4ED51">
        <w:rPr>
          <w:lang w:val="en-GB"/>
        </w:rPr>
        <w:t xml:space="preserve"> </w:t>
      </w:r>
      <w:r w:rsidRPr="31E6E002" w:rsidR="0FD4ED51">
        <w:rPr>
          <w:lang w:val="en-GB"/>
        </w:rPr>
        <w:t>vụ</w:t>
      </w:r>
      <w:r w:rsidRPr="31E6E002" w:rsidR="0FD4ED51">
        <w:rPr>
          <w:lang w:val="en-GB"/>
        </w:rPr>
        <w:t xml:space="preserve">. </w:t>
      </w:r>
      <w:r w:rsidRPr="31E6E002" w:rsidR="0FD4ED51">
        <w:rPr>
          <w:lang w:val="en-GB"/>
        </w:rPr>
        <w:t>Ví</w:t>
      </w:r>
      <w:r w:rsidRPr="31E6E002" w:rsidR="0FD4ED51">
        <w:rPr>
          <w:lang w:val="en-GB"/>
        </w:rPr>
        <w:t xml:space="preserve"> </w:t>
      </w:r>
      <w:r w:rsidRPr="31E6E002" w:rsidR="0FD4ED51">
        <w:rPr>
          <w:lang w:val="en-GB"/>
        </w:rPr>
        <w:t>dụ</w:t>
      </w:r>
      <w:r w:rsidRPr="31E6E002" w:rsidR="0FD4ED51">
        <w:rPr>
          <w:lang w:val="en-GB"/>
        </w:rPr>
        <w:t xml:space="preserve"> </w:t>
      </w:r>
      <w:r w:rsidRPr="31E6E002" w:rsidR="0FD4ED51">
        <w:rPr>
          <w:lang w:val="en-GB"/>
        </w:rPr>
        <w:t>thông</w:t>
      </w:r>
      <w:r w:rsidRPr="31E6E002" w:rsidR="0FD4ED51">
        <w:rPr>
          <w:lang w:val="en-GB"/>
        </w:rPr>
        <w:t xml:space="preserve"> tin </w:t>
      </w:r>
      <w:r w:rsidRPr="31E6E002" w:rsidR="0FD4ED51">
        <w:rPr>
          <w:lang w:val="en-GB"/>
        </w:rPr>
        <w:t>khách</w:t>
      </w:r>
      <w:r w:rsidRPr="31E6E002" w:rsidR="0FD4ED51">
        <w:rPr>
          <w:lang w:val="en-GB"/>
        </w:rPr>
        <w:t xml:space="preserve"> </w:t>
      </w:r>
      <w:r w:rsidRPr="31E6E002" w:rsidR="0FD4ED51">
        <w:rPr>
          <w:lang w:val="en-GB"/>
        </w:rPr>
        <w:t>hàng</w:t>
      </w:r>
      <w:r w:rsidRPr="31E6E002" w:rsidR="0FD4ED51">
        <w:rPr>
          <w:lang w:val="en-GB"/>
        </w:rPr>
        <w:t xml:space="preserve">, </w:t>
      </w:r>
      <w:r w:rsidRPr="31E6E002" w:rsidR="0FD4ED51">
        <w:rPr>
          <w:lang w:val="en-GB"/>
        </w:rPr>
        <w:t>thông</w:t>
      </w:r>
      <w:r w:rsidRPr="31E6E002" w:rsidR="0FD4ED51">
        <w:rPr>
          <w:lang w:val="en-GB"/>
        </w:rPr>
        <w:t xml:space="preserve"> tin </w:t>
      </w:r>
      <w:r w:rsidRPr="31E6E002" w:rsidR="0FD4ED51">
        <w:rPr>
          <w:lang w:val="en-GB"/>
        </w:rPr>
        <w:t>tài</w:t>
      </w:r>
      <w:r w:rsidRPr="31E6E002" w:rsidR="0FD4ED51">
        <w:rPr>
          <w:lang w:val="en-GB"/>
        </w:rPr>
        <w:t xml:space="preserve"> </w:t>
      </w:r>
      <w:r w:rsidRPr="31E6E002" w:rsidR="0FD4ED51">
        <w:rPr>
          <w:lang w:val="en-GB"/>
        </w:rPr>
        <w:t>khoản</w:t>
      </w:r>
      <w:r w:rsidRPr="31E6E002" w:rsidR="0FD4ED51">
        <w:rPr>
          <w:lang w:val="en-GB"/>
        </w:rPr>
        <w:t>.</w:t>
      </w:r>
    </w:p>
    <w:p w:rsidR="001B2D0D" w:rsidP="00AD7CAA" w:rsidRDefault="001B2D0D" w14:paraId="1501D050" w14:textId="1B7A6E0C">
      <w:pPr>
        <w:pStyle w:val="cTron2"/>
        <w:tabs>
          <w:tab w:val="clear" w:pos="720"/>
        </w:tabs>
        <w:rPr/>
      </w:pPr>
      <w:r w:rsidRPr="31E6E002" w:rsidR="25D295D0">
        <w:rPr>
          <w:lang w:val="en-GB"/>
        </w:rPr>
        <w:t>Bảng</w:t>
      </w:r>
      <w:r w:rsidRPr="31E6E002" w:rsidR="25D295D0">
        <w:rPr>
          <w:lang w:val="en-GB"/>
        </w:rPr>
        <w:t xml:space="preserve"> History: </w:t>
      </w:r>
      <w:r w:rsidRPr="31E6E002" w:rsidR="25D295D0">
        <w:rPr>
          <w:lang w:val="en-GB"/>
        </w:rPr>
        <w:t>lưu</w:t>
      </w:r>
      <w:r w:rsidRPr="31E6E002" w:rsidR="25D295D0">
        <w:rPr>
          <w:lang w:val="en-GB"/>
        </w:rPr>
        <w:t xml:space="preserve"> snapshot (</w:t>
      </w:r>
      <w:r w:rsidRPr="31E6E002" w:rsidR="25D295D0">
        <w:rPr>
          <w:lang w:val="en-GB"/>
        </w:rPr>
        <w:t>ảnh</w:t>
      </w:r>
      <w:r w:rsidRPr="31E6E002" w:rsidR="25D295D0">
        <w:rPr>
          <w:lang w:val="en-GB"/>
        </w:rPr>
        <w:t xml:space="preserve"> </w:t>
      </w:r>
      <w:r w:rsidRPr="31E6E002" w:rsidR="25D295D0">
        <w:rPr>
          <w:lang w:val="en-GB"/>
        </w:rPr>
        <w:t>chụp</w:t>
      </w:r>
      <w:r w:rsidRPr="31E6E002" w:rsidR="25D295D0">
        <w:rPr>
          <w:lang w:val="en-GB"/>
        </w:rPr>
        <w:t xml:space="preserve">) </w:t>
      </w:r>
      <w:r w:rsidRPr="31E6E002" w:rsidR="25D295D0">
        <w:rPr>
          <w:lang w:val="en-GB"/>
        </w:rPr>
        <w:t>toàn</w:t>
      </w:r>
      <w:r w:rsidRPr="31E6E002" w:rsidR="25D295D0">
        <w:rPr>
          <w:lang w:val="en-GB"/>
        </w:rPr>
        <w:t xml:space="preserve"> </w:t>
      </w:r>
      <w:r w:rsidRPr="31E6E002" w:rsidR="25D295D0">
        <w:rPr>
          <w:lang w:val="en-GB"/>
        </w:rPr>
        <w:t>bộ</w:t>
      </w:r>
      <w:r w:rsidRPr="31E6E002" w:rsidR="25D295D0">
        <w:rPr>
          <w:lang w:val="en-GB"/>
        </w:rPr>
        <w:t xml:space="preserve"> </w:t>
      </w:r>
      <w:r w:rsidRPr="31E6E002" w:rsidR="25D295D0">
        <w:rPr>
          <w:lang w:val="en-GB"/>
        </w:rPr>
        <w:t>dữ</w:t>
      </w:r>
      <w:r w:rsidRPr="31E6E002" w:rsidR="25D295D0">
        <w:rPr>
          <w:lang w:val="en-GB"/>
        </w:rPr>
        <w:t xml:space="preserve"> </w:t>
      </w:r>
      <w:r w:rsidRPr="31E6E002" w:rsidR="25D295D0">
        <w:rPr>
          <w:lang w:val="en-GB"/>
        </w:rPr>
        <w:t>liệu</w:t>
      </w:r>
      <w:r w:rsidRPr="31E6E002" w:rsidR="25D295D0">
        <w:rPr>
          <w:lang w:val="en-GB"/>
        </w:rPr>
        <w:t xml:space="preserve"> </w:t>
      </w:r>
      <w:r w:rsidRPr="31E6E002" w:rsidR="25D295D0">
        <w:rPr>
          <w:lang w:val="en-GB"/>
        </w:rPr>
        <w:t>của</w:t>
      </w:r>
      <w:r w:rsidRPr="31E6E002" w:rsidR="25D295D0">
        <w:rPr>
          <w:lang w:val="en-GB"/>
        </w:rPr>
        <w:t xml:space="preserve"> </w:t>
      </w:r>
      <w:r w:rsidRPr="31E6E002" w:rsidR="25D295D0">
        <w:rPr>
          <w:lang w:val="en-GB"/>
        </w:rPr>
        <w:t>bảng</w:t>
      </w:r>
      <w:r w:rsidRPr="31E6E002" w:rsidR="25D295D0">
        <w:rPr>
          <w:lang w:val="en-GB"/>
        </w:rPr>
        <w:t xml:space="preserve"> Main </w:t>
      </w:r>
      <w:r w:rsidRPr="31E6E002" w:rsidR="25D295D0">
        <w:rPr>
          <w:lang w:val="en-GB"/>
        </w:rPr>
        <w:t>theo</w:t>
      </w:r>
      <w:r w:rsidRPr="31E6E002" w:rsidR="25D295D0">
        <w:rPr>
          <w:lang w:val="en-GB"/>
        </w:rPr>
        <w:t xml:space="preserve"> </w:t>
      </w:r>
      <w:r w:rsidRPr="31E6E002" w:rsidR="25D295D0">
        <w:rPr>
          <w:lang w:val="en-GB"/>
        </w:rPr>
        <w:t>đúng</w:t>
      </w:r>
      <w:r w:rsidRPr="31E6E002" w:rsidR="25D295D0">
        <w:rPr>
          <w:lang w:val="en-GB"/>
        </w:rPr>
        <w:t xml:space="preserve"> </w:t>
      </w:r>
      <w:r w:rsidRPr="31E6E002" w:rsidR="3886D419">
        <w:rPr>
          <w:lang w:val="en-GB"/>
        </w:rPr>
        <w:t>ngày</w:t>
      </w:r>
      <w:r w:rsidRPr="31E6E002" w:rsidR="25D295D0">
        <w:rPr>
          <w:lang w:val="en-GB"/>
        </w:rPr>
        <w:t xml:space="preserve"> </w:t>
      </w:r>
      <w:r w:rsidRPr="31E6E002" w:rsidR="25D295D0">
        <w:rPr>
          <w:lang w:val="en-GB"/>
        </w:rPr>
        <w:t>dữ</w:t>
      </w:r>
      <w:r w:rsidRPr="31E6E002" w:rsidR="25D295D0">
        <w:rPr>
          <w:lang w:val="en-GB"/>
        </w:rPr>
        <w:t xml:space="preserve"> </w:t>
      </w:r>
      <w:r w:rsidRPr="31E6E002" w:rsidR="25D295D0">
        <w:rPr>
          <w:lang w:val="en-GB"/>
        </w:rPr>
        <w:t>liệu</w:t>
      </w:r>
      <w:r w:rsidRPr="31E6E002" w:rsidR="4D1DB471">
        <w:rPr>
          <w:lang w:val="en-GB"/>
        </w:rPr>
        <w:t xml:space="preserve"> </w:t>
      </w:r>
      <w:r w:rsidRPr="31E6E002" w:rsidR="3886D419">
        <w:rPr>
          <w:lang w:val="en-GB"/>
        </w:rPr>
        <w:t>(</w:t>
      </w:r>
      <w:r w:rsidRPr="31E6E002" w:rsidR="3886D419">
        <w:rPr>
          <w:lang w:val="en-GB"/>
        </w:rPr>
        <w:t>lưu</w:t>
      </w:r>
      <w:r w:rsidRPr="31E6E002" w:rsidR="3886D419">
        <w:rPr>
          <w:lang w:val="en-GB"/>
        </w:rPr>
        <w:t xml:space="preserve"> </w:t>
      </w:r>
      <w:r w:rsidRPr="31E6E002" w:rsidR="3886D419">
        <w:rPr>
          <w:lang w:val="en-GB"/>
        </w:rPr>
        <w:t>vào</w:t>
      </w:r>
      <w:r w:rsidRPr="31E6E002" w:rsidR="3886D419">
        <w:rPr>
          <w:lang w:val="en-GB"/>
        </w:rPr>
        <w:t xml:space="preserve"> </w:t>
      </w:r>
      <w:r w:rsidRPr="31E6E002" w:rsidR="3886D419">
        <w:rPr>
          <w:lang w:val="en-GB"/>
        </w:rPr>
        <w:t>trường</w:t>
      </w:r>
      <w:r w:rsidRPr="31E6E002" w:rsidR="3886D419">
        <w:rPr>
          <w:lang w:val="en-GB"/>
        </w:rPr>
        <w:t xml:space="preserve"> Snapshot Date).</w:t>
      </w:r>
      <w:r w:rsidRPr="31E6E002" w:rsidR="76892A8E">
        <w:rPr>
          <w:lang w:val="en-GB"/>
        </w:rPr>
        <w:t xml:space="preserve"> Khi khai </w:t>
      </w:r>
      <w:r w:rsidRPr="31E6E002" w:rsidR="76892A8E">
        <w:rPr>
          <w:lang w:val="en-GB"/>
        </w:rPr>
        <w:t>thác</w:t>
      </w:r>
      <w:r w:rsidRPr="31E6E002" w:rsidR="76892A8E">
        <w:rPr>
          <w:lang w:val="en-GB"/>
        </w:rPr>
        <w:t xml:space="preserve">, </w:t>
      </w:r>
      <w:r w:rsidRPr="31E6E002" w:rsidR="76892A8E">
        <w:rPr>
          <w:lang w:val="en-GB"/>
        </w:rPr>
        <w:t>thực</w:t>
      </w:r>
      <w:r w:rsidRPr="31E6E002" w:rsidR="76892A8E">
        <w:rPr>
          <w:lang w:val="en-GB"/>
        </w:rPr>
        <w:t xml:space="preserve"> </w:t>
      </w:r>
      <w:r w:rsidRPr="31E6E002" w:rsidR="76892A8E">
        <w:rPr>
          <w:lang w:val="en-GB"/>
        </w:rPr>
        <w:t>hiện</w:t>
      </w:r>
      <w:r w:rsidRPr="31E6E002" w:rsidR="76892A8E">
        <w:rPr>
          <w:lang w:val="en-GB"/>
        </w:rPr>
        <w:t xml:space="preserve"> </w:t>
      </w:r>
      <w:r w:rsidRPr="31E6E002" w:rsidR="76892A8E">
        <w:rPr>
          <w:lang w:val="en-GB"/>
        </w:rPr>
        <w:t>lọc</w:t>
      </w:r>
      <w:r w:rsidRPr="31E6E002" w:rsidR="76892A8E">
        <w:rPr>
          <w:lang w:val="en-GB"/>
        </w:rPr>
        <w:t xml:space="preserve"> </w:t>
      </w:r>
      <w:r w:rsidRPr="31E6E002" w:rsidR="76892A8E">
        <w:rPr>
          <w:lang w:val="en-GB"/>
        </w:rPr>
        <w:t>theo</w:t>
      </w:r>
      <w:r w:rsidRPr="31E6E002" w:rsidR="76892A8E">
        <w:rPr>
          <w:lang w:val="en-GB"/>
        </w:rPr>
        <w:t xml:space="preserve"> Snapshot Date = </w:t>
      </w:r>
      <w:r w:rsidRPr="31E6E002" w:rsidR="76892A8E">
        <w:rPr>
          <w:lang w:val="en-GB"/>
        </w:rPr>
        <w:t>Ngày</w:t>
      </w:r>
      <w:r w:rsidRPr="31E6E002" w:rsidR="76892A8E">
        <w:rPr>
          <w:lang w:val="en-GB"/>
        </w:rPr>
        <w:t xml:space="preserve"> </w:t>
      </w:r>
      <w:r w:rsidRPr="31E6E002" w:rsidR="76892A8E">
        <w:rPr>
          <w:lang w:val="en-GB"/>
        </w:rPr>
        <w:t>dữ</w:t>
      </w:r>
      <w:r w:rsidRPr="31E6E002" w:rsidR="76892A8E">
        <w:rPr>
          <w:lang w:val="en-GB"/>
        </w:rPr>
        <w:t xml:space="preserve"> </w:t>
      </w:r>
      <w:r w:rsidRPr="31E6E002" w:rsidR="76892A8E">
        <w:rPr>
          <w:lang w:val="en-GB"/>
        </w:rPr>
        <w:t>liệu</w:t>
      </w:r>
      <w:r w:rsidRPr="31E6E002" w:rsidR="76892A8E">
        <w:rPr>
          <w:lang w:val="en-GB"/>
        </w:rPr>
        <w:t xml:space="preserve"> </w:t>
      </w:r>
      <w:r w:rsidRPr="31E6E002" w:rsidR="76892A8E">
        <w:rPr>
          <w:lang w:val="en-GB"/>
        </w:rPr>
        <w:t>cần</w:t>
      </w:r>
      <w:r w:rsidRPr="31E6E002" w:rsidR="76892A8E">
        <w:rPr>
          <w:lang w:val="en-GB"/>
        </w:rPr>
        <w:t xml:space="preserve"> khai </w:t>
      </w:r>
      <w:r w:rsidRPr="31E6E002" w:rsidR="76892A8E">
        <w:rPr>
          <w:lang w:val="en-GB"/>
        </w:rPr>
        <w:t>thác</w:t>
      </w:r>
      <w:r w:rsidRPr="31E6E002" w:rsidR="76892A8E">
        <w:rPr>
          <w:lang w:val="en-GB"/>
        </w:rPr>
        <w:t xml:space="preserve"> </w:t>
      </w:r>
      <w:r w:rsidRPr="31E6E002" w:rsidR="76892A8E">
        <w:rPr>
          <w:lang w:val="en-GB"/>
        </w:rPr>
        <w:t>để</w:t>
      </w:r>
      <w:r w:rsidRPr="31E6E002" w:rsidR="76892A8E">
        <w:rPr>
          <w:lang w:val="en-GB"/>
        </w:rPr>
        <w:t xml:space="preserve"> </w:t>
      </w:r>
      <w:r w:rsidRPr="31E6E002" w:rsidR="76892A8E">
        <w:rPr>
          <w:lang w:val="en-GB"/>
        </w:rPr>
        <w:t>trích</w:t>
      </w:r>
      <w:r w:rsidRPr="31E6E002" w:rsidR="76892A8E">
        <w:rPr>
          <w:lang w:val="en-GB"/>
        </w:rPr>
        <w:t xml:space="preserve"> </w:t>
      </w:r>
      <w:r w:rsidRPr="31E6E002" w:rsidR="76892A8E">
        <w:rPr>
          <w:lang w:val="en-GB"/>
        </w:rPr>
        <w:t>xuất</w:t>
      </w:r>
      <w:r w:rsidRPr="31E6E002" w:rsidR="76892A8E">
        <w:rPr>
          <w:lang w:val="en-GB"/>
        </w:rPr>
        <w:t xml:space="preserve"> </w:t>
      </w:r>
      <w:r w:rsidRPr="31E6E002" w:rsidR="76892A8E">
        <w:rPr>
          <w:lang w:val="en-GB"/>
        </w:rPr>
        <w:t>được</w:t>
      </w:r>
      <w:r w:rsidRPr="31E6E002" w:rsidR="76892A8E">
        <w:rPr>
          <w:lang w:val="en-GB"/>
        </w:rPr>
        <w:t xml:space="preserve"> </w:t>
      </w:r>
      <w:r w:rsidRPr="31E6E002" w:rsidR="76892A8E">
        <w:rPr>
          <w:lang w:val="en-GB"/>
        </w:rPr>
        <w:t>toàn</w:t>
      </w:r>
      <w:r w:rsidRPr="31E6E002" w:rsidR="76892A8E">
        <w:rPr>
          <w:lang w:val="en-GB"/>
        </w:rPr>
        <w:t xml:space="preserve"> </w:t>
      </w:r>
      <w:r w:rsidRPr="31E6E002" w:rsidR="76892A8E">
        <w:rPr>
          <w:lang w:val="en-GB"/>
        </w:rPr>
        <w:t>bộ</w:t>
      </w:r>
      <w:r w:rsidRPr="31E6E002" w:rsidR="76892A8E">
        <w:rPr>
          <w:lang w:val="en-GB"/>
        </w:rPr>
        <w:t xml:space="preserve"> </w:t>
      </w:r>
      <w:r w:rsidRPr="31E6E002" w:rsidR="76892A8E">
        <w:rPr>
          <w:lang w:val="en-GB"/>
        </w:rPr>
        <w:t>thông</w:t>
      </w:r>
      <w:r w:rsidRPr="31E6E002" w:rsidR="76892A8E">
        <w:rPr>
          <w:lang w:val="en-GB"/>
        </w:rPr>
        <w:t xml:space="preserve"> tin </w:t>
      </w:r>
      <w:r w:rsidRPr="31E6E002" w:rsidR="76892A8E">
        <w:rPr>
          <w:lang w:val="en-GB"/>
        </w:rPr>
        <w:t>khách</w:t>
      </w:r>
      <w:r w:rsidRPr="31E6E002" w:rsidR="76892A8E">
        <w:rPr>
          <w:lang w:val="en-GB"/>
        </w:rPr>
        <w:t xml:space="preserve"> </w:t>
      </w:r>
      <w:r w:rsidRPr="31E6E002" w:rsidR="76892A8E">
        <w:rPr>
          <w:lang w:val="en-GB"/>
        </w:rPr>
        <w:t>hàng</w:t>
      </w:r>
      <w:r w:rsidRPr="31E6E002" w:rsidR="76892A8E">
        <w:rPr>
          <w:lang w:val="en-GB"/>
        </w:rPr>
        <w:t xml:space="preserve">, </w:t>
      </w:r>
      <w:r w:rsidRPr="31E6E002" w:rsidR="76892A8E">
        <w:rPr>
          <w:lang w:val="en-GB"/>
        </w:rPr>
        <w:t>tài</w:t>
      </w:r>
      <w:r w:rsidRPr="31E6E002" w:rsidR="76892A8E">
        <w:rPr>
          <w:lang w:val="en-GB"/>
        </w:rPr>
        <w:t xml:space="preserve"> </w:t>
      </w:r>
      <w:r w:rsidRPr="31E6E002" w:rsidR="76892A8E">
        <w:rPr>
          <w:lang w:val="en-GB"/>
        </w:rPr>
        <w:t>khoản</w:t>
      </w:r>
      <w:r w:rsidRPr="31E6E002" w:rsidR="76892A8E">
        <w:rPr>
          <w:lang w:val="en-GB"/>
        </w:rPr>
        <w:t xml:space="preserve"> </w:t>
      </w:r>
      <w:r w:rsidRPr="31E6E002" w:rsidR="76892A8E">
        <w:rPr>
          <w:lang w:val="en-GB"/>
        </w:rPr>
        <w:t>theo</w:t>
      </w:r>
      <w:r w:rsidRPr="31E6E002" w:rsidR="76892A8E">
        <w:rPr>
          <w:lang w:val="en-GB"/>
        </w:rPr>
        <w:t xml:space="preserve"> </w:t>
      </w:r>
      <w:r w:rsidRPr="31E6E002" w:rsidR="76892A8E">
        <w:rPr>
          <w:lang w:val="en-GB"/>
        </w:rPr>
        <w:t>đúng</w:t>
      </w:r>
      <w:r w:rsidRPr="31E6E002" w:rsidR="76892A8E">
        <w:rPr>
          <w:lang w:val="en-GB"/>
        </w:rPr>
        <w:t xml:space="preserve"> </w:t>
      </w:r>
      <w:r w:rsidRPr="31E6E002" w:rsidR="76892A8E">
        <w:rPr>
          <w:lang w:val="en-GB"/>
        </w:rPr>
        <w:t>ngày</w:t>
      </w:r>
      <w:r w:rsidRPr="31E6E002" w:rsidR="76892A8E">
        <w:rPr>
          <w:lang w:val="en-GB"/>
        </w:rPr>
        <w:t xml:space="preserve"> </w:t>
      </w:r>
      <w:r w:rsidRPr="31E6E002" w:rsidR="76892A8E">
        <w:rPr>
          <w:lang w:val="en-GB"/>
        </w:rPr>
        <w:t>dữ</w:t>
      </w:r>
      <w:r w:rsidRPr="31E6E002" w:rsidR="76892A8E">
        <w:rPr>
          <w:lang w:val="en-GB"/>
        </w:rPr>
        <w:t xml:space="preserve"> </w:t>
      </w:r>
      <w:r w:rsidRPr="31E6E002" w:rsidR="76892A8E">
        <w:rPr>
          <w:lang w:val="en-GB"/>
        </w:rPr>
        <w:t>liệu</w:t>
      </w:r>
      <w:r w:rsidRPr="31E6E002" w:rsidR="76892A8E">
        <w:rPr>
          <w:lang w:val="en-GB"/>
        </w:rPr>
        <w:t xml:space="preserve"> </w:t>
      </w:r>
      <w:r w:rsidRPr="31E6E002" w:rsidR="76892A8E">
        <w:rPr>
          <w:lang w:val="en-GB"/>
        </w:rPr>
        <w:t>đó</w:t>
      </w:r>
      <w:r w:rsidRPr="31E6E002" w:rsidR="76892A8E">
        <w:rPr>
          <w:lang w:val="en-GB"/>
        </w:rPr>
        <w:t>.</w:t>
      </w:r>
    </w:p>
    <w:p w:rsidRPr="008A691F" w:rsidR="008A691F" w:rsidP="0038561B" w:rsidRDefault="008A691F" w14:paraId="6E02DF84" w14:textId="68633B9B">
      <w:pPr>
        <w:pStyle w:val="cGDD1"/>
      </w:pPr>
      <w:r w:rsidRPr="0038561B">
        <w:rPr>
          <w:b/>
        </w:rPr>
        <w:t>Cấu trúc bảng:</w:t>
      </w:r>
      <w:r>
        <w:t xml:space="preserve"> b</w:t>
      </w:r>
      <w:r w:rsidRPr="0038561B">
        <w:rPr>
          <w:lang w:val="en-US" w:eastAsia="en-US"/>
        </w:rPr>
        <w:t>ao gồm các trường tối thiểu:</w:t>
      </w:r>
    </w:p>
    <w:p w:rsidR="008A691F" w:rsidP="0038561B" w:rsidRDefault="008A691F" w14:paraId="7F45B247" w14:textId="53AC8F74">
      <w:pPr>
        <w:pStyle w:val="cTron2"/>
        <w:rPr/>
      </w:pPr>
      <w:r w:rsidRPr="31E6E002" w:rsidR="24A5D081">
        <w:rPr>
          <w:lang w:val="en-GB"/>
        </w:rPr>
        <w:t xml:space="preserve">ID duy </w:t>
      </w:r>
      <w:r w:rsidRPr="31E6E002" w:rsidR="24A5D081">
        <w:rPr>
          <w:lang w:val="en-GB"/>
        </w:rPr>
        <w:t>nhất</w:t>
      </w:r>
      <w:r w:rsidRPr="31E6E002" w:rsidR="24A5D081">
        <w:rPr>
          <w:lang w:val="en-GB"/>
        </w:rPr>
        <w:t xml:space="preserve">  </w:t>
      </w:r>
      <w:r w:rsidRPr="31E6E002" w:rsidR="24A5D081">
        <w:rPr>
          <w:lang w:val="en-GB"/>
        </w:rPr>
        <w:t>của</w:t>
      </w:r>
      <w:r w:rsidRPr="31E6E002" w:rsidR="24A5D081">
        <w:rPr>
          <w:lang w:val="en-GB"/>
        </w:rPr>
        <w:t xml:space="preserve"> </w:t>
      </w:r>
      <w:r w:rsidRPr="31E6E002" w:rsidR="24A5D081">
        <w:rPr>
          <w:lang w:val="en-GB"/>
        </w:rPr>
        <w:t>đối</w:t>
      </w:r>
      <w:r w:rsidRPr="31E6E002" w:rsidR="24A5D081">
        <w:rPr>
          <w:lang w:val="en-GB"/>
        </w:rPr>
        <w:t xml:space="preserve"> </w:t>
      </w:r>
      <w:r w:rsidRPr="31E6E002" w:rsidR="24A5D081">
        <w:rPr>
          <w:lang w:val="en-GB"/>
        </w:rPr>
        <w:t>tượng</w:t>
      </w:r>
      <w:r w:rsidRPr="31E6E002" w:rsidR="75332C82">
        <w:rPr>
          <w:lang w:val="en-GB"/>
        </w:rPr>
        <w:t xml:space="preserve">, </w:t>
      </w:r>
      <w:r w:rsidRPr="31E6E002" w:rsidR="75332C82">
        <w:rPr>
          <w:lang w:val="en-GB"/>
        </w:rPr>
        <w:t>được</w:t>
      </w:r>
      <w:r w:rsidRPr="31E6E002" w:rsidR="75332C82">
        <w:rPr>
          <w:lang w:val="en-GB"/>
        </w:rPr>
        <w:t xml:space="preserve"> sinh key </w:t>
      </w:r>
      <w:r w:rsidRPr="31E6E002" w:rsidR="75332C82">
        <w:rPr>
          <w:lang w:val="en-GB"/>
        </w:rPr>
        <w:t>theo</w:t>
      </w:r>
      <w:r w:rsidRPr="31E6E002" w:rsidR="75332C82">
        <w:rPr>
          <w:lang w:val="en-GB"/>
        </w:rPr>
        <w:t xml:space="preserve"> </w:t>
      </w:r>
      <w:r w:rsidRPr="31E6E002" w:rsidR="75332C82">
        <w:rPr>
          <w:lang w:val="en-GB"/>
        </w:rPr>
        <w:t>nguyên</w:t>
      </w:r>
      <w:r w:rsidRPr="31E6E002" w:rsidR="75332C82">
        <w:rPr>
          <w:lang w:val="en-GB"/>
        </w:rPr>
        <w:t xml:space="preserve"> </w:t>
      </w:r>
      <w:r w:rsidRPr="31E6E002" w:rsidR="75332C82">
        <w:rPr>
          <w:lang w:val="en-GB"/>
        </w:rPr>
        <w:t>tắc</w:t>
      </w:r>
      <w:r w:rsidRPr="31E6E002" w:rsidR="75332C82">
        <w:rPr>
          <w:lang w:val="en-GB"/>
        </w:rPr>
        <w:t xml:space="preserve"> </w:t>
      </w:r>
      <w:r w:rsidRPr="31E6E002" w:rsidR="75332C82">
        <w:rPr>
          <w:lang w:val="en-GB"/>
        </w:rPr>
        <w:t>trên</w:t>
      </w:r>
      <w:r w:rsidRPr="31E6E002" w:rsidR="75332C82">
        <w:rPr>
          <w:lang w:val="en-GB"/>
        </w:rPr>
        <w:t xml:space="preserve"> Standardized</w:t>
      </w:r>
      <w:r w:rsidRPr="31E6E002" w:rsidR="2BB710E0">
        <w:rPr>
          <w:lang w:val="en-GB"/>
        </w:rPr>
        <w:t>.</w:t>
      </w:r>
    </w:p>
    <w:p w:rsidR="008A691F" w:rsidP="0038561B" w:rsidRDefault="008A691F" w14:paraId="2FD53A37" w14:textId="23468C7A">
      <w:pPr>
        <w:pStyle w:val="cTron2"/>
        <w:rPr/>
      </w:pPr>
      <w:r w:rsidRPr="31E6E002" w:rsidR="24A5D081">
        <w:rPr>
          <w:lang w:val="en-GB"/>
        </w:rPr>
        <w:t xml:space="preserve">Unique ID in Source System: ID </w:t>
      </w:r>
      <w:r w:rsidRPr="31E6E002" w:rsidR="24A5D081">
        <w:rPr>
          <w:lang w:val="en-GB"/>
        </w:rPr>
        <w:t>của</w:t>
      </w:r>
      <w:r w:rsidRPr="31E6E002" w:rsidR="24A5D081">
        <w:rPr>
          <w:lang w:val="en-GB"/>
        </w:rPr>
        <w:t xml:space="preserve"> </w:t>
      </w:r>
      <w:r w:rsidRPr="31E6E002" w:rsidR="24A5D081">
        <w:rPr>
          <w:lang w:val="en-GB"/>
        </w:rPr>
        <w:t>đối</w:t>
      </w:r>
      <w:r w:rsidRPr="31E6E002" w:rsidR="24A5D081">
        <w:rPr>
          <w:lang w:val="en-GB"/>
        </w:rPr>
        <w:t xml:space="preserve"> </w:t>
      </w:r>
      <w:r w:rsidRPr="31E6E002" w:rsidR="24A5D081">
        <w:rPr>
          <w:lang w:val="en-GB"/>
        </w:rPr>
        <w:t>tượng</w:t>
      </w:r>
      <w:r w:rsidRPr="31E6E002" w:rsidR="24A5D081">
        <w:rPr>
          <w:lang w:val="en-GB"/>
        </w:rPr>
        <w:t xml:space="preserve"> ở </w:t>
      </w:r>
      <w:r w:rsidRPr="31E6E002" w:rsidR="24A5D081">
        <w:rPr>
          <w:lang w:val="en-GB"/>
        </w:rPr>
        <w:t>nguồn</w:t>
      </w:r>
      <w:r w:rsidRPr="31E6E002" w:rsidR="24A5D081">
        <w:rPr>
          <w:lang w:val="en-GB"/>
        </w:rPr>
        <w:t xml:space="preserve">. </w:t>
      </w:r>
      <w:r w:rsidRPr="31E6E002" w:rsidR="24A5D081">
        <w:rPr>
          <w:lang w:val="en-GB"/>
        </w:rPr>
        <w:t>Có</w:t>
      </w:r>
      <w:r w:rsidRPr="31E6E002" w:rsidR="24A5D081">
        <w:rPr>
          <w:lang w:val="en-GB"/>
        </w:rPr>
        <w:t xml:space="preserve"> </w:t>
      </w:r>
      <w:r w:rsidRPr="31E6E002" w:rsidR="24A5D081">
        <w:rPr>
          <w:lang w:val="en-GB"/>
        </w:rPr>
        <w:t>thể</w:t>
      </w:r>
      <w:r w:rsidRPr="31E6E002" w:rsidR="24A5D081">
        <w:rPr>
          <w:lang w:val="en-GB"/>
        </w:rPr>
        <w:t xml:space="preserve"> </w:t>
      </w:r>
      <w:r w:rsidRPr="31E6E002" w:rsidR="24A5D081">
        <w:rPr>
          <w:lang w:val="en-GB"/>
        </w:rPr>
        <w:t>thay</w:t>
      </w:r>
      <w:r w:rsidRPr="31E6E002" w:rsidR="24A5D081">
        <w:rPr>
          <w:lang w:val="en-GB"/>
        </w:rPr>
        <w:t xml:space="preserve"> </w:t>
      </w:r>
      <w:r w:rsidRPr="31E6E002" w:rsidR="24A5D081">
        <w:rPr>
          <w:lang w:val="en-GB"/>
        </w:rPr>
        <w:t>bằng</w:t>
      </w:r>
      <w:r w:rsidRPr="31E6E002" w:rsidR="24A5D081">
        <w:rPr>
          <w:lang w:val="en-GB"/>
        </w:rPr>
        <w:t xml:space="preserve"> </w:t>
      </w:r>
      <w:r w:rsidRPr="31E6E002" w:rsidR="24A5D081">
        <w:rPr>
          <w:lang w:val="en-GB"/>
        </w:rPr>
        <w:t>trường</w:t>
      </w:r>
      <w:r w:rsidRPr="31E6E002" w:rsidR="24A5D081">
        <w:rPr>
          <w:lang w:val="en-GB"/>
        </w:rPr>
        <w:t xml:space="preserve"> </w:t>
      </w:r>
      <w:r w:rsidRPr="31E6E002" w:rsidR="24A5D081">
        <w:rPr>
          <w:lang w:val="en-GB"/>
        </w:rPr>
        <w:t>nghiệp</w:t>
      </w:r>
      <w:r w:rsidRPr="31E6E002" w:rsidR="24A5D081">
        <w:rPr>
          <w:lang w:val="en-GB"/>
        </w:rPr>
        <w:t xml:space="preserve"> </w:t>
      </w:r>
      <w:r w:rsidRPr="31E6E002" w:rsidR="24A5D081">
        <w:rPr>
          <w:lang w:val="en-GB"/>
        </w:rPr>
        <w:t>vụ</w:t>
      </w:r>
      <w:r w:rsidRPr="31E6E002" w:rsidR="24A5D081">
        <w:rPr>
          <w:lang w:val="en-GB"/>
        </w:rPr>
        <w:t xml:space="preserve"> </w:t>
      </w:r>
      <w:r w:rsidRPr="31E6E002" w:rsidR="24A5D081">
        <w:rPr>
          <w:lang w:val="en-GB"/>
        </w:rPr>
        <w:t>tương</w:t>
      </w:r>
      <w:r w:rsidRPr="31E6E002" w:rsidR="24A5D081">
        <w:rPr>
          <w:lang w:val="en-GB"/>
        </w:rPr>
        <w:t xml:space="preserve"> </w:t>
      </w:r>
      <w:r w:rsidRPr="31E6E002" w:rsidR="24A5D081">
        <w:rPr>
          <w:lang w:val="en-GB"/>
        </w:rPr>
        <w:t>ứng</w:t>
      </w:r>
      <w:r w:rsidRPr="31E6E002" w:rsidR="24A5D081">
        <w:rPr>
          <w:lang w:val="en-GB"/>
        </w:rPr>
        <w:t xml:space="preserve"> (</w:t>
      </w:r>
      <w:r w:rsidRPr="31E6E002" w:rsidR="24A5D081">
        <w:rPr>
          <w:lang w:val="en-GB"/>
        </w:rPr>
        <w:t>Ví</w:t>
      </w:r>
      <w:r w:rsidRPr="31E6E002" w:rsidR="24A5D081">
        <w:rPr>
          <w:lang w:val="en-GB"/>
        </w:rPr>
        <w:t xml:space="preserve"> </w:t>
      </w:r>
      <w:r w:rsidRPr="31E6E002" w:rsidR="24A5D081">
        <w:rPr>
          <w:lang w:val="en-GB"/>
        </w:rPr>
        <w:t>dụ</w:t>
      </w:r>
      <w:r w:rsidRPr="31E6E002" w:rsidR="24A5D081">
        <w:rPr>
          <w:lang w:val="en-GB"/>
        </w:rPr>
        <w:t xml:space="preserve"> ID </w:t>
      </w:r>
      <w:r w:rsidRPr="31E6E002" w:rsidR="24A5D081">
        <w:rPr>
          <w:lang w:val="en-GB"/>
        </w:rPr>
        <w:t>của</w:t>
      </w:r>
      <w:r w:rsidRPr="31E6E002" w:rsidR="24A5D081">
        <w:rPr>
          <w:lang w:val="en-GB"/>
        </w:rPr>
        <w:t xml:space="preserve"> </w:t>
      </w:r>
      <w:r w:rsidRPr="31E6E002" w:rsidR="24A5D081">
        <w:rPr>
          <w:lang w:val="en-GB"/>
        </w:rPr>
        <w:t>đối</w:t>
      </w:r>
      <w:r w:rsidRPr="31E6E002" w:rsidR="24A5D081">
        <w:rPr>
          <w:lang w:val="en-GB"/>
        </w:rPr>
        <w:t xml:space="preserve"> </w:t>
      </w:r>
      <w:r w:rsidRPr="31E6E002" w:rsidR="24A5D081">
        <w:rPr>
          <w:lang w:val="en-GB"/>
        </w:rPr>
        <w:t>tượng</w:t>
      </w:r>
      <w:r w:rsidRPr="31E6E002" w:rsidR="24A5D081">
        <w:rPr>
          <w:lang w:val="en-GB"/>
        </w:rPr>
        <w:t xml:space="preserve"> Customer ở T24 </w:t>
      </w:r>
      <w:r w:rsidRPr="31E6E002" w:rsidR="24A5D081">
        <w:rPr>
          <w:lang w:val="en-GB"/>
        </w:rPr>
        <w:t>là</w:t>
      </w:r>
      <w:r w:rsidRPr="31E6E002" w:rsidR="24A5D081">
        <w:rPr>
          <w:lang w:val="en-GB"/>
        </w:rPr>
        <w:t xml:space="preserve"> Customer Number, </w:t>
      </w:r>
      <w:r w:rsidRPr="31E6E002" w:rsidR="24A5D081">
        <w:rPr>
          <w:lang w:val="en-GB"/>
        </w:rPr>
        <w:t>thì</w:t>
      </w:r>
      <w:r w:rsidRPr="31E6E002" w:rsidR="24A5D081">
        <w:rPr>
          <w:lang w:val="en-GB"/>
        </w:rPr>
        <w:t xml:space="preserve"> </w:t>
      </w:r>
      <w:r w:rsidRPr="31E6E002" w:rsidR="24A5D081">
        <w:rPr>
          <w:lang w:val="en-GB"/>
        </w:rPr>
        <w:t>có</w:t>
      </w:r>
      <w:r w:rsidRPr="31E6E002" w:rsidR="24A5D081">
        <w:rPr>
          <w:lang w:val="en-GB"/>
        </w:rPr>
        <w:t xml:space="preserve"> </w:t>
      </w:r>
      <w:r w:rsidRPr="31E6E002" w:rsidR="24A5D081">
        <w:rPr>
          <w:lang w:val="en-GB"/>
        </w:rPr>
        <w:t>thể</w:t>
      </w:r>
      <w:r w:rsidRPr="31E6E002" w:rsidR="24A5D081">
        <w:rPr>
          <w:lang w:val="en-GB"/>
        </w:rPr>
        <w:t xml:space="preserve"> </w:t>
      </w:r>
      <w:r w:rsidRPr="31E6E002" w:rsidR="24A5D081">
        <w:rPr>
          <w:lang w:val="en-GB"/>
        </w:rPr>
        <w:t>đặt</w:t>
      </w:r>
      <w:r w:rsidRPr="31E6E002" w:rsidR="24A5D081">
        <w:rPr>
          <w:lang w:val="en-GB"/>
        </w:rPr>
        <w:t xml:space="preserve"> </w:t>
      </w:r>
      <w:r w:rsidRPr="31E6E002" w:rsidR="24A5D081">
        <w:rPr>
          <w:lang w:val="en-GB"/>
        </w:rPr>
        <w:t>tên</w:t>
      </w:r>
      <w:r w:rsidRPr="31E6E002" w:rsidR="24A5D081">
        <w:rPr>
          <w:lang w:val="en-GB"/>
        </w:rPr>
        <w:t xml:space="preserve"> </w:t>
      </w:r>
      <w:r w:rsidRPr="31E6E002" w:rsidR="24A5D081">
        <w:rPr>
          <w:lang w:val="en-GB"/>
        </w:rPr>
        <w:t>là</w:t>
      </w:r>
      <w:r w:rsidRPr="31E6E002" w:rsidR="24A5D081">
        <w:rPr>
          <w:lang w:val="en-GB"/>
        </w:rPr>
        <w:t xml:space="preserve"> Customer Number)</w:t>
      </w:r>
    </w:p>
    <w:p w:rsidR="00F673F0" w:rsidP="0038561B" w:rsidRDefault="00B279EF" w14:paraId="2B8BC4D1" w14:textId="5243039D">
      <w:pPr>
        <w:pStyle w:val="cTron2"/>
        <w:rPr/>
      </w:pPr>
      <w:r w:rsidRPr="31E6E002" w:rsidR="7D72C631">
        <w:rPr>
          <w:lang w:val="en-GB"/>
        </w:rPr>
        <w:t>Các</w:t>
      </w:r>
      <w:r w:rsidRPr="31E6E002" w:rsidR="1E98BCD8">
        <w:rPr>
          <w:lang w:val="en-GB"/>
        </w:rPr>
        <w:t xml:space="preserve"> </w:t>
      </w:r>
      <w:r w:rsidRPr="31E6E002" w:rsidR="1E98BCD8">
        <w:rPr>
          <w:lang w:val="en-GB"/>
        </w:rPr>
        <w:t>trường</w:t>
      </w:r>
      <w:r w:rsidRPr="31E6E002" w:rsidR="1E98BCD8">
        <w:rPr>
          <w:lang w:val="en-GB"/>
        </w:rPr>
        <w:t xml:space="preserve"> </w:t>
      </w:r>
      <w:r w:rsidRPr="31E6E002" w:rsidR="1E98BCD8">
        <w:rPr>
          <w:lang w:val="en-GB"/>
        </w:rPr>
        <w:t>kỹ</w:t>
      </w:r>
      <w:r w:rsidRPr="31E6E002" w:rsidR="1E98BCD8">
        <w:rPr>
          <w:lang w:val="en-GB"/>
        </w:rPr>
        <w:t xml:space="preserve"> </w:t>
      </w:r>
      <w:r w:rsidRPr="31E6E002" w:rsidR="1E98BCD8">
        <w:rPr>
          <w:lang w:val="en-GB"/>
        </w:rPr>
        <w:t>thuật</w:t>
      </w:r>
      <w:r w:rsidRPr="31E6E002" w:rsidR="1E98BCD8">
        <w:rPr>
          <w:lang w:val="en-GB"/>
        </w:rPr>
        <w:t xml:space="preserve"> </w:t>
      </w:r>
      <w:r w:rsidRPr="31E6E002" w:rsidR="1E98BCD8">
        <w:rPr>
          <w:lang w:val="en-GB"/>
        </w:rPr>
        <w:t>để</w:t>
      </w:r>
      <w:r w:rsidRPr="31E6E002" w:rsidR="1E98BCD8">
        <w:rPr>
          <w:lang w:val="en-GB"/>
        </w:rPr>
        <w:t xml:space="preserve"> </w:t>
      </w:r>
      <w:r w:rsidRPr="31E6E002" w:rsidR="1E98BCD8">
        <w:rPr>
          <w:lang w:val="en-GB"/>
        </w:rPr>
        <w:t>lưu</w:t>
      </w:r>
      <w:r w:rsidRPr="31E6E002" w:rsidR="1E98BCD8">
        <w:rPr>
          <w:lang w:val="en-GB"/>
        </w:rPr>
        <w:t xml:space="preserve"> </w:t>
      </w:r>
      <w:r w:rsidRPr="31E6E002" w:rsidR="1E98BCD8">
        <w:rPr>
          <w:lang w:val="en-GB"/>
        </w:rPr>
        <w:t>lịch</w:t>
      </w:r>
      <w:r w:rsidRPr="31E6E002" w:rsidR="1E98BCD8">
        <w:rPr>
          <w:lang w:val="en-GB"/>
        </w:rPr>
        <w:t xml:space="preserve"> </w:t>
      </w:r>
      <w:r w:rsidRPr="31E6E002" w:rsidR="1E98BCD8">
        <w:rPr>
          <w:lang w:val="en-GB"/>
        </w:rPr>
        <w:t>sử</w:t>
      </w:r>
      <w:r w:rsidRPr="31E6E002" w:rsidR="1E98BCD8">
        <w:rPr>
          <w:lang w:val="en-GB"/>
        </w:rPr>
        <w:t xml:space="preserve"> </w:t>
      </w:r>
      <w:r w:rsidRPr="31E6E002" w:rsidR="1E98BCD8">
        <w:rPr>
          <w:lang w:val="en-GB"/>
        </w:rPr>
        <w:t>thay</w:t>
      </w:r>
      <w:r w:rsidRPr="31E6E002" w:rsidR="1E98BCD8">
        <w:rPr>
          <w:lang w:val="en-GB"/>
        </w:rPr>
        <w:t xml:space="preserve"> </w:t>
      </w:r>
      <w:r w:rsidRPr="31E6E002" w:rsidR="1E98BCD8">
        <w:rPr>
          <w:lang w:val="en-GB"/>
        </w:rPr>
        <w:t>đổi</w:t>
      </w:r>
      <w:r w:rsidRPr="31E6E002" w:rsidR="1E98BCD8">
        <w:rPr>
          <w:lang w:val="en-GB"/>
        </w:rPr>
        <w:t>:</w:t>
      </w:r>
    </w:p>
    <w:tbl>
      <w:tblPr>
        <w:tblStyle w:val="GridTable4-Accent5"/>
        <w:tblW w:w="10523" w:type="dxa"/>
        <w:tblInd w:w="-905" w:type="dxa"/>
        <w:tblLook w:val="0620" w:firstRow="1" w:lastRow="0" w:firstColumn="0" w:lastColumn="0" w:noHBand="1" w:noVBand="1"/>
      </w:tblPr>
      <w:tblGrid>
        <w:gridCol w:w="3240"/>
        <w:gridCol w:w="5310"/>
        <w:gridCol w:w="900"/>
        <w:gridCol w:w="1073"/>
      </w:tblGrid>
      <w:tr w:rsidR="00B45833" w:rsidTr="31E6E002" w14:paraId="08DDCD10" w14:textId="2BDFE322">
        <w:trPr>
          <w:cnfStyle w:val="100000000000" w:firstRow="1" w:lastRow="0" w:firstColumn="0" w:lastColumn="0" w:oddVBand="0" w:evenVBand="0" w:oddHBand="0" w:evenHBand="0" w:firstRowFirstColumn="0" w:firstRowLastColumn="0" w:lastRowFirstColumn="0" w:lastRowLastColumn="0"/>
          <w:trHeight w:val="478"/>
        </w:trPr>
        <w:tc>
          <w:tcPr>
            <w:cnfStyle w:val="000000000000" w:firstRow="0" w:lastRow="0" w:firstColumn="0" w:lastColumn="0" w:oddVBand="0" w:evenVBand="0" w:oddHBand="0" w:evenHBand="0" w:firstRowFirstColumn="0" w:firstRowLastColumn="0" w:lastRowFirstColumn="0" w:lastRowLastColumn="0"/>
            <w:tcW w:w="3240" w:type="dxa"/>
            <w:tcMar/>
          </w:tcPr>
          <w:p w:rsidR="00B45833" w:rsidP="31E6E002" w:rsidRDefault="00B45833" w14:paraId="263AB105" w14:textId="3DB25D7D">
            <w:pPr>
              <w:pStyle w:val="cTron2"/>
              <w:numPr>
                <w:ilvl w:val="0"/>
                <w:numId w:val="0"/>
              </w:numPr>
              <w:rPr>
                <w:lang w:val="en-GB"/>
              </w:rPr>
            </w:pPr>
            <w:r w:rsidRPr="31E6E002" w:rsidR="2B5CBF3E">
              <w:rPr>
                <w:lang w:val="en-GB"/>
              </w:rPr>
              <w:t xml:space="preserve">Trường </w:t>
            </w:r>
            <w:r w:rsidRPr="31E6E002" w:rsidR="2B5CBF3E">
              <w:rPr>
                <w:lang w:val="en-GB"/>
              </w:rPr>
              <w:t>kỹ</w:t>
            </w:r>
            <w:r w:rsidRPr="31E6E002" w:rsidR="2B5CBF3E">
              <w:rPr>
                <w:lang w:val="en-GB"/>
              </w:rPr>
              <w:t xml:space="preserve"> </w:t>
            </w:r>
            <w:r w:rsidRPr="31E6E002" w:rsidR="2B5CBF3E">
              <w:rPr>
                <w:lang w:val="en-GB"/>
              </w:rPr>
              <w:t>thuật</w:t>
            </w:r>
          </w:p>
        </w:tc>
        <w:tc>
          <w:tcPr>
            <w:cnfStyle w:val="000000000000" w:firstRow="0" w:lastRow="0" w:firstColumn="0" w:lastColumn="0" w:oddVBand="0" w:evenVBand="0" w:oddHBand="0" w:evenHBand="0" w:firstRowFirstColumn="0" w:firstRowLastColumn="0" w:lastRowFirstColumn="0" w:lastRowLastColumn="0"/>
            <w:tcW w:w="5310" w:type="dxa"/>
            <w:tcMar/>
          </w:tcPr>
          <w:p w:rsidR="00B45833" w:rsidP="31E6E002" w:rsidRDefault="00B45833" w14:paraId="34A5DF9D" w14:textId="058D565F">
            <w:pPr>
              <w:pStyle w:val="cTron2"/>
              <w:numPr>
                <w:ilvl w:val="0"/>
                <w:numId w:val="0"/>
              </w:numPr>
              <w:rPr>
                <w:lang w:val="en-GB"/>
              </w:rPr>
            </w:pPr>
            <w:r w:rsidRPr="31E6E002" w:rsidR="2B5CBF3E">
              <w:rPr>
                <w:lang w:val="en-GB"/>
              </w:rPr>
              <w:t xml:space="preserve">Ý </w:t>
            </w:r>
            <w:r w:rsidRPr="31E6E002" w:rsidR="2B5CBF3E">
              <w:rPr>
                <w:lang w:val="en-GB"/>
              </w:rPr>
              <w:t>nghĩa</w:t>
            </w:r>
          </w:p>
        </w:tc>
        <w:tc>
          <w:tcPr>
            <w:cnfStyle w:val="000000000000" w:firstRow="0" w:lastRow="0" w:firstColumn="0" w:lastColumn="0" w:oddVBand="0" w:evenVBand="0" w:oddHBand="0" w:evenHBand="0" w:firstRowFirstColumn="0" w:firstRowLastColumn="0" w:lastRowFirstColumn="0" w:lastRowLastColumn="0"/>
            <w:tcW w:w="900" w:type="dxa"/>
            <w:tcMar/>
          </w:tcPr>
          <w:p w:rsidR="00B45833" w:rsidP="00B45833" w:rsidRDefault="00B45833" w14:paraId="5A8058DC" w14:textId="0E9CF580">
            <w:pPr>
              <w:pStyle w:val="cTron2"/>
              <w:numPr>
                <w:ilvl w:val="0"/>
                <w:numId w:val="0"/>
              </w:numPr>
              <w:jc w:val="center"/>
            </w:pPr>
            <w:r w:rsidRPr="31E6E002" w:rsidR="2B5CBF3E">
              <w:rPr>
                <w:lang w:val="en-GB"/>
              </w:rPr>
              <w:t>Bảng</w:t>
            </w:r>
            <w:r w:rsidRPr="31E6E002" w:rsidR="2B5CBF3E">
              <w:rPr>
                <w:lang w:val="en-GB"/>
              </w:rPr>
              <w:t xml:space="preserve"> Main</w:t>
            </w:r>
          </w:p>
        </w:tc>
        <w:tc>
          <w:tcPr>
            <w:cnfStyle w:val="000000000000" w:firstRow="0" w:lastRow="0" w:firstColumn="0" w:lastColumn="0" w:oddVBand="0" w:evenVBand="0" w:oddHBand="0" w:evenHBand="0" w:firstRowFirstColumn="0" w:firstRowLastColumn="0" w:lastRowFirstColumn="0" w:lastRowLastColumn="0"/>
            <w:tcW w:w="1073" w:type="dxa"/>
            <w:tcMar/>
          </w:tcPr>
          <w:p w:rsidR="00B45833" w:rsidP="00B45833" w:rsidRDefault="00B45833" w14:paraId="47194AD8" w14:textId="3191F1DE">
            <w:pPr>
              <w:pStyle w:val="cTron2"/>
              <w:numPr>
                <w:ilvl w:val="0"/>
                <w:numId w:val="0"/>
              </w:numPr>
              <w:jc w:val="center"/>
            </w:pPr>
            <w:r w:rsidRPr="31E6E002" w:rsidR="2B5CBF3E">
              <w:rPr>
                <w:lang w:val="en-GB"/>
              </w:rPr>
              <w:t>Bảng</w:t>
            </w:r>
            <w:r w:rsidRPr="31E6E002" w:rsidR="2B5CBF3E">
              <w:rPr>
                <w:lang w:val="en-GB"/>
              </w:rPr>
              <w:t xml:space="preserve"> History</w:t>
            </w:r>
          </w:p>
        </w:tc>
      </w:tr>
      <w:tr w:rsidR="00B45833" w:rsidTr="31E6E002" w14:paraId="1F188023" w14:textId="5B82AF6F">
        <w:trPr>
          <w:trHeight w:val="478"/>
        </w:trPr>
        <w:tc>
          <w:tcPr>
            <w:cnfStyle w:val="000000000000" w:firstRow="0" w:lastRow="0" w:firstColumn="0" w:lastColumn="0" w:oddVBand="0" w:evenVBand="0" w:oddHBand="0" w:evenHBand="0" w:firstRowFirstColumn="0" w:firstRowLastColumn="0" w:lastRowFirstColumn="0" w:lastRowLastColumn="0"/>
            <w:tcW w:w="3240" w:type="dxa"/>
            <w:tcMar/>
          </w:tcPr>
          <w:p w:rsidR="00B45833" w:rsidP="00B45833" w:rsidRDefault="00B45833" w14:paraId="401089D2" w14:textId="34EFE88E">
            <w:pPr>
              <w:pStyle w:val="cTron2"/>
              <w:numPr>
                <w:ilvl w:val="0"/>
                <w:numId w:val="0"/>
              </w:numPr>
            </w:pPr>
            <w:r>
              <w:rPr>
                <w:lang w:val="en-GB"/>
              </w:rPr>
              <w:t>Record Status</w:t>
            </w:r>
          </w:p>
        </w:tc>
        <w:tc>
          <w:tcPr>
            <w:cnfStyle w:val="000000000000" w:firstRow="0" w:lastRow="0" w:firstColumn="0" w:lastColumn="0" w:oddVBand="0" w:evenVBand="0" w:oddHBand="0" w:evenHBand="0" w:firstRowFirstColumn="0" w:firstRowLastColumn="0" w:lastRowFirstColumn="0" w:lastRowLastColumn="0"/>
            <w:tcW w:w="5310" w:type="dxa"/>
            <w:tcMar/>
          </w:tcPr>
          <w:p w:rsidR="00B45833" w:rsidP="00B45833" w:rsidRDefault="00B45833" w14:paraId="5584212B" w14:textId="32C614B3">
            <w:pPr>
              <w:pStyle w:val="cTron2"/>
              <w:numPr>
                <w:ilvl w:val="0"/>
                <w:numId w:val="0"/>
              </w:numPr>
            </w:pPr>
            <w:r w:rsidRPr="31E6E002" w:rsidR="2B5CBF3E">
              <w:rPr>
                <w:lang w:val="en-GB"/>
              </w:rPr>
              <w:t>Đánh</w:t>
            </w:r>
            <w:r w:rsidRPr="31E6E002" w:rsidR="2B5CBF3E">
              <w:rPr>
                <w:lang w:val="en-GB"/>
              </w:rPr>
              <w:t xml:space="preserve"> </w:t>
            </w:r>
            <w:r w:rsidRPr="31E6E002" w:rsidR="2B5CBF3E">
              <w:rPr>
                <w:lang w:val="en-GB"/>
              </w:rPr>
              <w:t>dấu</w:t>
            </w:r>
            <w:r w:rsidRPr="31E6E002" w:rsidR="2B5CBF3E">
              <w:rPr>
                <w:lang w:val="en-GB"/>
              </w:rPr>
              <w:t xml:space="preserve"> </w:t>
            </w:r>
            <w:r w:rsidRPr="31E6E002" w:rsidR="2B5CBF3E">
              <w:rPr>
                <w:lang w:val="en-GB"/>
              </w:rPr>
              <w:t>bản</w:t>
            </w:r>
            <w:r w:rsidRPr="31E6E002" w:rsidR="2B5CBF3E">
              <w:rPr>
                <w:lang w:val="en-GB"/>
              </w:rPr>
              <w:t xml:space="preserve"> </w:t>
            </w:r>
            <w:r w:rsidRPr="31E6E002" w:rsidR="2B5CBF3E">
              <w:rPr>
                <w:lang w:val="en-GB"/>
              </w:rPr>
              <w:t>ghi</w:t>
            </w:r>
            <w:r w:rsidRPr="31E6E002" w:rsidR="2B5CBF3E">
              <w:rPr>
                <w:lang w:val="en-GB"/>
              </w:rPr>
              <w:t xml:space="preserve"> </w:t>
            </w:r>
            <w:r w:rsidRPr="31E6E002" w:rsidR="2B5CBF3E">
              <w:rPr>
                <w:lang w:val="en-GB"/>
              </w:rPr>
              <w:t>bị</w:t>
            </w:r>
            <w:r w:rsidRPr="31E6E002" w:rsidR="2B5CBF3E">
              <w:rPr>
                <w:lang w:val="en-GB"/>
              </w:rPr>
              <w:t xml:space="preserve"> </w:t>
            </w:r>
            <w:r w:rsidRPr="31E6E002" w:rsidR="2B5CBF3E">
              <w:rPr>
                <w:lang w:val="en-GB"/>
              </w:rPr>
              <w:t>xóa</w:t>
            </w:r>
            <w:r w:rsidRPr="31E6E002" w:rsidR="050AF8D3">
              <w:rPr>
                <w:lang w:val="en-GB"/>
              </w:rPr>
              <w:t xml:space="preserve"> (Record Status = 0), </w:t>
            </w:r>
            <w:r w:rsidRPr="31E6E002" w:rsidR="050AF8D3">
              <w:rPr>
                <w:lang w:val="en-GB"/>
              </w:rPr>
              <w:t>bản</w:t>
            </w:r>
            <w:r w:rsidRPr="31E6E002" w:rsidR="050AF8D3">
              <w:rPr>
                <w:lang w:val="en-GB"/>
              </w:rPr>
              <w:t xml:space="preserve"> </w:t>
            </w:r>
            <w:r w:rsidRPr="31E6E002" w:rsidR="050AF8D3">
              <w:rPr>
                <w:lang w:val="en-GB"/>
              </w:rPr>
              <w:t>ghi</w:t>
            </w:r>
            <w:r w:rsidRPr="31E6E002" w:rsidR="050AF8D3">
              <w:rPr>
                <w:lang w:val="en-GB"/>
              </w:rPr>
              <w:t xml:space="preserve"> </w:t>
            </w:r>
            <w:r w:rsidRPr="31E6E002" w:rsidR="050AF8D3">
              <w:rPr>
                <w:lang w:val="en-GB"/>
              </w:rPr>
              <w:t>hiệu</w:t>
            </w:r>
            <w:r w:rsidRPr="31E6E002" w:rsidR="050AF8D3">
              <w:rPr>
                <w:lang w:val="en-GB"/>
              </w:rPr>
              <w:t xml:space="preserve"> </w:t>
            </w:r>
            <w:r w:rsidRPr="31E6E002" w:rsidR="050AF8D3">
              <w:rPr>
                <w:lang w:val="en-GB"/>
              </w:rPr>
              <w:t>lực</w:t>
            </w:r>
            <w:r w:rsidRPr="31E6E002" w:rsidR="050AF8D3">
              <w:rPr>
                <w:lang w:val="en-GB"/>
              </w:rPr>
              <w:t xml:space="preserve"> (Record Status = 1).</w:t>
            </w:r>
          </w:p>
        </w:tc>
        <w:tc>
          <w:tcPr>
            <w:cnfStyle w:val="000000000000" w:firstRow="0" w:lastRow="0" w:firstColumn="0" w:lastColumn="0" w:oddVBand="0" w:evenVBand="0" w:oddHBand="0" w:evenHBand="0" w:firstRowFirstColumn="0" w:firstRowLastColumn="0" w:lastRowFirstColumn="0" w:lastRowLastColumn="0"/>
            <w:tcW w:w="900" w:type="dxa"/>
            <w:tcMar/>
          </w:tcPr>
          <w:p w:rsidR="00B45833" w:rsidP="00B45833" w:rsidRDefault="00710114" w14:paraId="48F94D55" w14:textId="58A2AF0D">
            <w:pPr>
              <w:pStyle w:val="cTron2"/>
              <w:numPr>
                <w:ilvl w:val="0"/>
                <w:numId w:val="0"/>
              </w:numPr>
              <w:jc w:val="center"/>
            </w:pPr>
            <w:r w:rsidRPr="000A79BA">
              <w:rPr>
                <w:rFonts w:ascii="Segoe UI Emoji" w:hAnsi="Segoe UI Emoji" w:cs="Segoe UI Emoji"/>
                <w:lang w:val="en-GB"/>
              </w:rPr>
              <w:t>✅</w:t>
            </w:r>
          </w:p>
        </w:tc>
        <w:tc>
          <w:tcPr>
            <w:cnfStyle w:val="000000000000" w:firstRow="0" w:lastRow="0" w:firstColumn="0" w:lastColumn="0" w:oddVBand="0" w:evenVBand="0" w:oddHBand="0" w:evenHBand="0" w:firstRowFirstColumn="0" w:firstRowLastColumn="0" w:lastRowFirstColumn="0" w:lastRowLastColumn="0"/>
            <w:tcW w:w="1073" w:type="dxa"/>
            <w:tcMar/>
          </w:tcPr>
          <w:p w:rsidR="00B45833" w:rsidP="00B45833" w:rsidRDefault="00710114" w14:paraId="3F912E42" w14:textId="42DC05A6">
            <w:pPr>
              <w:pStyle w:val="cTron2"/>
              <w:numPr>
                <w:ilvl w:val="0"/>
                <w:numId w:val="0"/>
              </w:numPr>
              <w:jc w:val="center"/>
            </w:pPr>
            <w:r w:rsidRPr="000A79BA">
              <w:rPr>
                <w:rFonts w:ascii="Segoe UI Emoji" w:hAnsi="Segoe UI Emoji" w:cs="Segoe UI Emoji"/>
                <w:lang w:val="en-GB"/>
              </w:rPr>
              <w:t>✅</w:t>
            </w:r>
          </w:p>
        </w:tc>
      </w:tr>
      <w:tr w:rsidR="00B45833" w:rsidTr="31E6E002" w14:paraId="5F946F45" w14:textId="77777777">
        <w:trPr>
          <w:trHeight w:val="723"/>
        </w:trPr>
        <w:tc>
          <w:tcPr>
            <w:cnfStyle w:val="000000000000" w:firstRow="0" w:lastRow="0" w:firstColumn="0" w:lastColumn="0" w:oddVBand="0" w:evenVBand="0" w:oddHBand="0" w:evenHBand="0" w:firstRowFirstColumn="0" w:firstRowLastColumn="0" w:lastRowFirstColumn="0" w:lastRowLastColumn="0"/>
            <w:tcW w:w="3240" w:type="dxa"/>
            <w:tcMar/>
          </w:tcPr>
          <w:p w:rsidR="00B45833" w:rsidP="00B45833" w:rsidRDefault="00B45833" w14:paraId="31E3ACF7" w14:textId="72B95890">
            <w:pPr>
              <w:pStyle w:val="cTron2"/>
              <w:numPr>
                <w:ilvl w:val="0"/>
                <w:numId w:val="0"/>
              </w:numPr>
            </w:pPr>
            <w:r w:rsidRPr="000A79BA">
              <w:rPr>
                <w:lang w:val="en-GB"/>
              </w:rPr>
              <w:t>Record</w:t>
            </w:r>
            <w:r>
              <w:rPr>
                <w:lang w:val="en-GB"/>
              </w:rPr>
              <w:t xml:space="preserve"> </w:t>
            </w:r>
            <w:r w:rsidRPr="000A79BA">
              <w:rPr>
                <w:lang w:val="en-GB"/>
              </w:rPr>
              <w:t>Insert</w:t>
            </w:r>
            <w:r>
              <w:rPr>
                <w:lang w:val="en-GB"/>
              </w:rPr>
              <w:t xml:space="preserve"> </w:t>
            </w:r>
            <w:r w:rsidRPr="000A79BA">
              <w:rPr>
                <w:lang w:val="en-GB"/>
              </w:rPr>
              <w:t>Date</w:t>
            </w:r>
          </w:p>
        </w:tc>
        <w:tc>
          <w:tcPr>
            <w:cnfStyle w:val="000000000000" w:firstRow="0" w:lastRow="0" w:firstColumn="0" w:lastColumn="0" w:oddVBand="0" w:evenVBand="0" w:oddHBand="0" w:evenHBand="0" w:firstRowFirstColumn="0" w:firstRowLastColumn="0" w:lastRowFirstColumn="0" w:lastRowLastColumn="0"/>
            <w:tcW w:w="5310" w:type="dxa"/>
            <w:tcMar/>
          </w:tcPr>
          <w:p w:rsidR="00B45833" w:rsidP="00B45833" w:rsidRDefault="00563F0A" w14:paraId="066F60D7" w14:textId="03407630">
            <w:pPr>
              <w:pStyle w:val="cTron2"/>
              <w:numPr>
                <w:ilvl w:val="0"/>
                <w:numId w:val="0"/>
              </w:numPr>
            </w:pPr>
            <w:r w:rsidRPr="31E6E002" w:rsidR="050AF8D3">
              <w:rPr>
                <w:lang w:val="en-GB"/>
              </w:rPr>
              <w:t>Ngày</w:t>
            </w:r>
            <w:r w:rsidRPr="31E6E002" w:rsidR="050AF8D3">
              <w:rPr>
                <w:lang w:val="en-GB"/>
              </w:rPr>
              <w:t xml:space="preserve"> </w:t>
            </w:r>
            <w:r w:rsidRPr="31E6E002" w:rsidR="050AF8D3">
              <w:rPr>
                <w:lang w:val="en-GB"/>
              </w:rPr>
              <w:t>dữ</w:t>
            </w:r>
            <w:r w:rsidRPr="31E6E002" w:rsidR="050AF8D3">
              <w:rPr>
                <w:lang w:val="en-GB"/>
              </w:rPr>
              <w:t xml:space="preserve"> </w:t>
            </w:r>
            <w:r w:rsidRPr="31E6E002" w:rsidR="050AF8D3">
              <w:rPr>
                <w:lang w:val="en-GB"/>
              </w:rPr>
              <w:t>liệu</w:t>
            </w:r>
            <w:r w:rsidRPr="31E6E002" w:rsidR="050AF8D3">
              <w:rPr>
                <w:lang w:val="en-GB"/>
              </w:rPr>
              <w:t xml:space="preserve"> </w:t>
            </w:r>
            <w:r w:rsidRPr="31E6E002" w:rsidR="050AF8D3">
              <w:rPr>
                <w:lang w:val="en-GB"/>
              </w:rPr>
              <w:t>bản</w:t>
            </w:r>
            <w:r w:rsidRPr="31E6E002" w:rsidR="050AF8D3">
              <w:rPr>
                <w:lang w:val="en-GB"/>
              </w:rPr>
              <w:t xml:space="preserve"> </w:t>
            </w:r>
            <w:r w:rsidRPr="31E6E002" w:rsidR="050AF8D3">
              <w:rPr>
                <w:lang w:val="en-GB"/>
              </w:rPr>
              <w:t>ghi</w:t>
            </w:r>
            <w:r w:rsidRPr="31E6E002" w:rsidR="050AF8D3">
              <w:rPr>
                <w:lang w:val="en-GB"/>
              </w:rPr>
              <w:t xml:space="preserve"> </w:t>
            </w:r>
            <w:r w:rsidRPr="31E6E002" w:rsidR="050AF8D3">
              <w:rPr>
                <w:lang w:val="en-GB"/>
              </w:rPr>
              <w:t>được</w:t>
            </w:r>
            <w:r w:rsidRPr="31E6E002" w:rsidR="050AF8D3">
              <w:rPr>
                <w:lang w:val="en-GB"/>
              </w:rPr>
              <w:t xml:space="preserve"> Insert </w:t>
            </w:r>
            <w:r w:rsidRPr="31E6E002" w:rsidR="050AF8D3">
              <w:rPr>
                <w:lang w:val="en-GB"/>
              </w:rPr>
              <w:t>lần</w:t>
            </w:r>
            <w:r w:rsidRPr="31E6E002" w:rsidR="050AF8D3">
              <w:rPr>
                <w:lang w:val="en-GB"/>
              </w:rPr>
              <w:t xml:space="preserve"> </w:t>
            </w:r>
            <w:r w:rsidRPr="31E6E002" w:rsidR="050AF8D3">
              <w:rPr>
                <w:lang w:val="en-GB"/>
              </w:rPr>
              <w:t>đầu</w:t>
            </w:r>
            <w:r w:rsidRPr="31E6E002" w:rsidR="050AF8D3">
              <w:rPr>
                <w:lang w:val="en-GB"/>
              </w:rPr>
              <w:t xml:space="preserve"> </w:t>
            </w:r>
            <w:r w:rsidRPr="31E6E002" w:rsidR="050AF8D3">
              <w:rPr>
                <w:lang w:val="en-GB"/>
              </w:rPr>
              <w:t>vào</w:t>
            </w:r>
            <w:r w:rsidRPr="31E6E002" w:rsidR="050AF8D3">
              <w:rPr>
                <w:lang w:val="en-GB"/>
              </w:rPr>
              <w:t xml:space="preserve"> Data Model.</w:t>
            </w:r>
          </w:p>
        </w:tc>
        <w:tc>
          <w:tcPr>
            <w:cnfStyle w:val="000000000000" w:firstRow="0" w:lastRow="0" w:firstColumn="0" w:lastColumn="0" w:oddVBand="0" w:evenVBand="0" w:oddHBand="0" w:evenHBand="0" w:firstRowFirstColumn="0" w:firstRowLastColumn="0" w:lastRowFirstColumn="0" w:lastRowLastColumn="0"/>
            <w:tcW w:w="900" w:type="dxa"/>
            <w:tcMar/>
          </w:tcPr>
          <w:p w:rsidR="00B45833" w:rsidP="00B45833" w:rsidRDefault="00710114" w14:paraId="79E2DB2A" w14:textId="3A161AD4">
            <w:pPr>
              <w:pStyle w:val="cTron2"/>
              <w:numPr>
                <w:ilvl w:val="0"/>
                <w:numId w:val="0"/>
              </w:numPr>
              <w:jc w:val="center"/>
            </w:pPr>
            <w:r w:rsidRPr="000A79BA">
              <w:rPr>
                <w:rFonts w:ascii="Segoe UI Emoji" w:hAnsi="Segoe UI Emoji" w:cs="Segoe UI Emoji"/>
                <w:lang w:val="en-GB"/>
              </w:rPr>
              <w:t>✅</w:t>
            </w:r>
          </w:p>
        </w:tc>
        <w:tc>
          <w:tcPr>
            <w:cnfStyle w:val="000000000000" w:firstRow="0" w:lastRow="0" w:firstColumn="0" w:lastColumn="0" w:oddVBand="0" w:evenVBand="0" w:oddHBand="0" w:evenHBand="0" w:firstRowFirstColumn="0" w:firstRowLastColumn="0" w:lastRowFirstColumn="0" w:lastRowLastColumn="0"/>
            <w:tcW w:w="1073" w:type="dxa"/>
            <w:tcMar/>
          </w:tcPr>
          <w:p w:rsidR="00B45833" w:rsidP="00B45833" w:rsidRDefault="00710114" w14:paraId="0EFEC9E8" w14:textId="41DEE7C5">
            <w:pPr>
              <w:pStyle w:val="cTron2"/>
              <w:numPr>
                <w:ilvl w:val="0"/>
                <w:numId w:val="0"/>
              </w:numPr>
              <w:jc w:val="center"/>
            </w:pPr>
            <w:r w:rsidRPr="000A79BA">
              <w:rPr>
                <w:rFonts w:ascii="Segoe UI Emoji" w:hAnsi="Segoe UI Emoji" w:cs="Segoe UI Emoji"/>
                <w:lang w:val="en-GB"/>
              </w:rPr>
              <w:t>✅</w:t>
            </w:r>
          </w:p>
        </w:tc>
      </w:tr>
      <w:tr w:rsidR="00B45833" w:rsidTr="31E6E002" w14:paraId="6CFCA9D3" w14:textId="77777777">
        <w:trPr>
          <w:trHeight w:val="723"/>
        </w:trPr>
        <w:tc>
          <w:tcPr>
            <w:cnfStyle w:val="000000000000" w:firstRow="0" w:lastRow="0" w:firstColumn="0" w:lastColumn="0" w:oddVBand="0" w:evenVBand="0" w:oddHBand="0" w:evenHBand="0" w:firstRowFirstColumn="0" w:firstRowLastColumn="0" w:lastRowFirstColumn="0" w:lastRowLastColumn="0"/>
            <w:tcW w:w="3240" w:type="dxa"/>
            <w:tcMar/>
          </w:tcPr>
          <w:p w:rsidR="00B45833" w:rsidP="00B45833" w:rsidRDefault="00B45833" w14:paraId="0B66E173" w14:textId="4B87895E">
            <w:pPr>
              <w:pStyle w:val="cTron2"/>
              <w:numPr>
                <w:ilvl w:val="0"/>
                <w:numId w:val="0"/>
              </w:numPr>
            </w:pPr>
            <w:r w:rsidRPr="000A79BA">
              <w:rPr>
                <w:lang w:val="en-GB"/>
              </w:rPr>
              <w:t>Record</w:t>
            </w:r>
            <w:r>
              <w:rPr>
                <w:lang w:val="en-GB"/>
              </w:rPr>
              <w:t xml:space="preserve"> </w:t>
            </w:r>
            <w:r w:rsidRPr="000A79BA">
              <w:rPr>
                <w:lang w:val="en-GB"/>
              </w:rPr>
              <w:t>Update</w:t>
            </w:r>
            <w:r>
              <w:rPr>
                <w:lang w:val="en-GB"/>
              </w:rPr>
              <w:t xml:space="preserve"> </w:t>
            </w:r>
            <w:r w:rsidRPr="000A79BA">
              <w:rPr>
                <w:lang w:val="en-GB"/>
              </w:rPr>
              <w:t>Date</w:t>
            </w:r>
          </w:p>
        </w:tc>
        <w:tc>
          <w:tcPr>
            <w:cnfStyle w:val="000000000000" w:firstRow="0" w:lastRow="0" w:firstColumn="0" w:lastColumn="0" w:oddVBand="0" w:evenVBand="0" w:oddHBand="0" w:evenHBand="0" w:firstRowFirstColumn="0" w:firstRowLastColumn="0" w:lastRowFirstColumn="0" w:lastRowLastColumn="0"/>
            <w:tcW w:w="5310" w:type="dxa"/>
            <w:tcMar/>
          </w:tcPr>
          <w:p w:rsidR="006B1D95" w:rsidP="00B45833" w:rsidRDefault="00563F0A" w14:paraId="04E3BB64" w14:textId="0203CA7D">
            <w:pPr>
              <w:pStyle w:val="cTron2"/>
              <w:numPr>
                <w:ilvl w:val="0"/>
                <w:numId w:val="0"/>
              </w:numPr>
            </w:pPr>
            <w:r w:rsidRPr="31E6E002" w:rsidR="050AF8D3">
              <w:rPr>
                <w:lang w:val="en-GB"/>
              </w:rPr>
              <w:t>Ngày</w:t>
            </w:r>
            <w:r w:rsidRPr="31E6E002" w:rsidR="050AF8D3">
              <w:rPr>
                <w:lang w:val="en-GB"/>
              </w:rPr>
              <w:t xml:space="preserve"> </w:t>
            </w:r>
            <w:r w:rsidRPr="31E6E002" w:rsidR="050AF8D3">
              <w:rPr>
                <w:lang w:val="en-GB"/>
              </w:rPr>
              <w:t>dữ</w:t>
            </w:r>
            <w:r w:rsidRPr="31E6E002" w:rsidR="050AF8D3">
              <w:rPr>
                <w:lang w:val="en-GB"/>
              </w:rPr>
              <w:t xml:space="preserve"> </w:t>
            </w:r>
            <w:r w:rsidRPr="31E6E002" w:rsidR="050AF8D3">
              <w:rPr>
                <w:lang w:val="en-GB"/>
              </w:rPr>
              <w:t>liệu</w:t>
            </w:r>
            <w:r w:rsidRPr="31E6E002" w:rsidR="050AF8D3">
              <w:rPr>
                <w:lang w:val="en-GB"/>
              </w:rPr>
              <w:t xml:space="preserve"> </w:t>
            </w:r>
            <w:r w:rsidRPr="31E6E002" w:rsidR="050AF8D3">
              <w:rPr>
                <w:lang w:val="en-GB"/>
              </w:rPr>
              <w:t>bản</w:t>
            </w:r>
            <w:r w:rsidRPr="31E6E002" w:rsidR="050AF8D3">
              <w:rPr>
                <w:lang w:val="en-GB"/>
              </w:rPr>
              <w:t xml:space="preserve"> </w:t>
            </w:r>
            <w:r w:rsidRPr="31E6E002" w:rsidR="050AF8D3">
              <w:rPr>
                <w:lang w:val="en-GB"/>
              </w:rPr>
              <w:t>ghi</w:t>
            </w:r>
            <w:r w:rsidRPr="31E6E002" w:rsidR="050AF8D3">
              <w:rPr>
                <w:lang w:val="en-GB"/>
              </w:rPr>
              <w:t xml:space="preserve"> </w:t>
            </w:r>
            <w:r w:rsidRPr="31E6E002" w:rsidR="050AF8D3">
              <w:rPr>
                <w:lang w:val="en-GB"/>
              </w:rPr>
              <w:t>được</w:t>
            </w:r>
            <w:r w:rsidRPr="31E6E002" w:rsidR="050AF8D3">
              <w:rPr>
                <w:lang w:val="en-GB"/>
              </w:rPr>
              <w:t xml:space="preserve"> </w:t>
            </w:r>
            <w:r w:rsidRPr="31E6E002" w:rsidR="7375BA90">
              <w:rPr>
                <w:lang w:val="en-GB"/>
              </w:rPr>
              <w:t>cập</w:t>
            </w:r>
            <w:r w:rsidRPr="31E6E002" w:rsidR="7375BA90">
              <w:rPr>
                <w:lang w:val="en-GB"/>
              </w:rPr>
              <w:t xml:space="preserve"> </w:t>
            </w:r>
            <w:r w:rsidRPr="31E6E002" w:rsidR="7375BA90">
              <w:rPr>
                <w:lang w:val="en-GB"/>
              </w:rPr>
              <w:t>nhật</w:t>
            </w:r>
            <w:r w:rsidRPr="31E6E002" w:rsidR="7375BA90">
              <w:rPr>
                <w:lang w:val="en-GB"/>
              </w:rPr>
              <w:t xml:space="preserve"> </w:t>
            </w:r>
            <w:r w:rsidRPr="31E6E002" w:rsidR="7375BA90">
              <w:rPr>
                <w:lang w:val="en-GB"/>
              </w:rPr>
              <w:t>vào</w:t>
            </w:r>
            <w:r w:rsidRPr="31E6E002" w:rsidR="7375BA90">
              <w:rPr>
                <w:lang w:val="en-GB"/>
              </w:rPr>
              <w:t xml:space="preserve"> Data Model.</w:t>
            </w:r>
          </w:p>
        </w:tc>
        <w:tc>
          <w:tcPr>
            <w:cnfStyle w:val="000000000000" w:firstRow="0" w:lastRow="0" w:firstColumn="0" w:lastColumn="0" w:oddVBand="0" w:evenVBand="0" w:oddHBand="0" w:evenHBand="0" w:firstRowFirstColumn="0" w:firstRowLastColumn="0" w:lastRowFirstColumn="0" w:lastRowLastColumn="0"/>
            <w:tcW w:w="900" w:type="dxa"/>
            <w:tcMar/>
          </w:tcPr>
          <w:p w:rsidR="00B45833" w:rsidP="00B45833" w:rsidRDefault="00710114" w14:paraId="2F98B12A" w14:textId="58D3BD9A">
            <w:pPr>
              <w:pStyle w:val="cTron2"/>
              <w:numPr>
                <w:ilvl w:val="0"/>
                <w:numId w:val="0"/>
              </w:numPr>
              <w:jc w:val="center"/>
            </w:pPr>
            <w:r w:rsidRPr="000A79BA">
              <w:rPr>
                <w:rFonts w:ascii="Segoe UI Emoji" w:hAnsi="Segoe UI Emoji" w:cs="Segoe UI Emoji"/>
                <w:lang w:val="en-GB"/>
              </w:rPr>
              <w:t>✅</w:t>
            </w:r>
          </w:p>
        </w:tc>
        <w:tc>
          <w:tcPr>
            <w:cnfStyle w:val="000000000000" w:firstRow="0" w:lastRow="0" w:firstColumn="0" w:lastColumn="0" w:oddVBand="0" w:evenVBand="0" w:oddHBand="0" w:evenHBand="0" w:firstRowFirstColumn="0" w:firstRowLastColumn="0" w:lastRowFirstColumn="0" w:lastRowLastColumn="0"/>
            <w:tcW w:w="1073" w:type="dxa"/>
            <w:tcMar/>
          </w:tcPr>
          <w:p w:rsidR="00B45833" w:rsidP="00B45833" w:rsidRDefault="00710114" w14:paraId="0FD156D4" w14:textId="41B5FD35">
            <w:pPr>
              <w:pStyle w:val="cTron2"/>
              <w:numPr>
                <w:ilvl w:val="0"/>
                <w:numId w:val="0"/>
              </w:numPr>
              <w:jc w:val="center"/>
            </w:pPr>
            <w:r w:rsidRPr="000A79BA">
              <w:rPr>
                <w:rFonts w:ascii="Segoe UI Emoji" w:hAnsi="Segoe UI Emoji" w:cs="Segoe UI Emoji"/>
                <w:lang w:val="en-GB"/>
              </w:rPr>
              <w:t>✅</w:t>
            </w:r>
          </w:p>
        </w:tc>
      </w:tr>
      <w:tr w:rsidR="00B45833" w:rsidTr="31E6E002" w14:paraId="54BDF0DA" w14:textId="77777777">
        <w:trPr>
          <w:trHeight w:val="723"/>
        </w:trPr>
        <w:tc>
          <w:tcPr>
            <w:cnfStyle w:val="000000000000" w:firstRow="0" w:lastRow="0" w:firstColumn="0" w:lastColumn="0" w:oddVBand="0" w:evenVBand="0" w:oddHBand="0" w:evenHBand="0" w:firstRowFirstColumn="0" w:firstRowLastColumn="0" w:lastRowFirstColumn="0" w:lastRowLastColumn="0"/>
            <w:tcW w:w="3240" w:type="dxa"/>
            <w:tcMar/>
          </w:tcPr>
          <w:p w:rsidR="00B45833" w:rsidP="00B45833" w:rsidRDefault="00B45833" w14:paraId="18C394AC" w14:textId="29ADBB22">
            <w:pPr>
              <w:pStyle w:val="cTron2"/>
              <w:numPr>
                <w:ilvl w:val="0"/>
                <w:numId w:val="0"/>
              </w:numPr>
            </w:pPr>
            <w:r w:rsidRPr="000A79BA">
              <w:rPr>
                <w:lang w:val="en-GB"/>
              </w:rPr>
              <w:t>ETL</w:t>
            </w:r>
            <w:r>
              <w:rPr>
                <w:lang w:val="en-GB"/>
              </w:rPr>
              <w:t xml:space="preserve"> </w:t>
            </w:r>
            <w:r w:rsidRPr="000A79BA">
              <w:rPr>
                <w:lang w:val="en-GB"/>
              </w:rPr>
              <w:t>Processing</w:t>
            </w:r>
            <w:r>
              <w:rPr>
                <w:lang w:val="en-GB"/>
              </w:rPr>
              <w:t xml:space="preserve"> </w:t>
            </w:r>
            <w:r w:rsidRPr="000A79BA">
              <w:rPr>
                <w:lang w:val="en-GB"/>
              </w:rPr>
              <w:t>Timestamp</w:t>
            </w:r>
          </w:p>
        </w:tc>
        <w:tc>
          <w:tcPr>
            <w:cnfStyle w:val="000000000000" w:firstRow="0" w:lastRow="0" w:firstColumn="0" w:lastColumn="0" w:oddVBand="0" w:evenVBand="0" w:oddHBand="0" w:evenHBand="0" w:firstRowFirstColumn="0" w:firstRowLastColumn="0" w:lastRowFirstColumn="0" w:lastRowLastColumn="0"/>
            <w:tcW w:w="5310" w:type="dxa"/>
            <w:tcMar/>
          </w:tcPr>
          <w:p w:rsidR="00B45833" w:rsidP="00B45833" w:rsidRDefault="00DE27A6" w14:paraId="222B37D1" w14:textId="3D32E7FE">
            <w:pPr>
              <w:pStyle w:val="cTron2"/>
              <w:numPr>
                <w:ilvl w:val="0"/>
                <w:numId w:val="0"/>
              </w:numPr>
            </w:pPr>
            <w:r w:rsidRPr="31E6E002" w:rsidR="1F70FB66">
              <w:rPr>
                <w:lang w:val="en-GB"/>
              </w:rPr>
              <w:t>Thời</w:t>
            </w:r>
            <w:r w:rsidRPr="31E6E002" w:rsidR="1F70FB66">
              <w:rPr>
                <w:lang w:val="en-GB"/>
              </w:rPr>
              <w:t xml:space="preserve"> </w:t>
            </w:r>
            <w:r w:rsidRPr="31E6E002" w:rsidR="1F70FB66">
              <w:rPr>
                <w:lang w:val="en-GB"/>
              </w:rPr>
              <w:t>gian</w:t>
            </w:r>
            <w:r w:rsidRPr="31E6E002" w:rsidR="1F70FB66">
              <w:rPr>
                <w:lang w:val="en-GB"/>
              </w:rPr>
              <w:t xml:space="preserve"> </w:t>
            </w:r>
            <w:r w:rsidRPr="31E6E002" w:rsidR="1F70FB66">
              <w:rPr>
                <w:lang w:val="en-GB"/>
              </w:rPr>
              <w:t>xử</w:t>
            </w:r>
            <w:r w:rsidRPr="31E6E002" w:rsidR="1F70FB66">
              <w:rPr>
                <w:lang w:val="en-GB"/>
              </w:rPr>
              <w:t xml:space="preserve"> </w:t>
            </w:r>
            <w:r w:rsidRPr="31E6E002" w:rsidR="1F70FB66">
              <w:rPr>
                <w:lang w:val="en-GB"/>
              </w:rPr>
              <w:t>lý</w:t>
            </w:r>
            <w:r w:rsidRPr="31E6E002" w:rsidR="1F70FB66">
              <w:rPr>
                <w:lang w:val="en-GB"/>
              </w:rPr>
              <w:t xml:space="preserve"> </w:t>
            </w:r>
            <w:r w:rsidRPr="31E6E002" w:rsidR="1F70FB66">
              <w:rPr>
                <w:lang w:val="en-GB"/>
              </w:rPr>
              <w:t>bằng</w:t>
            </w:r>
            <w:r w:rsidRPr="31E6E002" w:rsidR="1F70FB66">
              <w:rPr>
                <w:lang w:val="en-GB"/>
              </w:rPr>
              <w:t xml:space="preserve"> job ETL</w:t>
            </w:r>
            <w:r w:rsidRPr="31E6E002" w:rsidR="3859063B">
              <w:rPr>
                <w:lang w:val="en-GB"/>
              </w:rPr>
              <w:t>.</w:t>
            </w:r>
          </w:p>
        </w:tc>
        <w:tc>
          <w:tcPr>
            <w:cnfStyle w:val="000000000000" w:firstRow="0" w:lastRow="0" w:firstColumn="0" w:lastColumn="0" w:oddVBand="0" w:evenVBand="0" w:oddHBand="0" w:evenHBand="0" w:firstRowFirstColumn="0" w:firstRowLastColumn="0" w:lastRowFirstColumn="0" w:lastRowLastColumn="0"/>
            <w:tcW w:w="900" w:type="dxa"/>
            <w:tcMar/>
          </w:tcPr>
          <w:p w:rsidR="00B45833" w:rsidP="00B45833" w:rsidRDefault="00B45833" w14:paraId="6F0922A4" w14:textId="580B0698">
            <w:pPr>
              <w:pStyle w:val="cTron2"/>
              <w:numPr>
                <w:ilvl w:val="0"/>
                <w:numId w:val="0"/>
              </w:numPr>
              <w:jc w:val="center"/>
            </w:pPr>
            <w:r w:rsidRPr="000A79BA">
              <w:rPr>
                <w:rFonts w:ascii="Segoe UI Emoji" w:hAnsi="Segoe UI Emoji" w:cs="Segoe UI Emoji"/>
                <w:lang w:val="en-GB"/>
              </w:rPr>
              <w:t>✅</w:t>
            </w:r>
          </w:p>
        </w:tc>
        <w:tc>
          <w:tcPr>
            <w:cnfStyle w:val="000000000000" w:firstRow="0" w:lastRow="0" w:firstColumn="0" w:lastColumn="0" w:oddVBand="0" w:evenVBand="0" w:oddHBand="0" w:evenHBand="0" w:firstRowFirstColumn="0" w:firstRowLastColumn="0" w:lastRowFirstColumn="0" w:lastRowLastColumn="0"/>
            <w:tcW w:w="1073" w:type="dxa"/>
            <w:tcMar/>
          </w:tcPr>
          <w:p w:rsidR="00B45833" w:rsidP="00B45833" w:rsidRDefault="00710114" w14:paraId="4C82E5FD" w14:textId="4B1DF65A">
            <w:pPr>
              <w:pStyle w:val="cTron2"/>
              <w:numPr>
                <w:ilvl w:val="0"/>
                <w:numId w:val="0"/>
              </w:numPr>
              <w:jc w:val="center"/>
            </w:pPr>
            <w:r w:rsidRPr="000A79BA">
              <w:rPr>
                <w:rFonts w:ascii="Segoe UI Emoji" w:hAnsi="Segoe UI Emoji" w:cs="Segoe UI Emoji"/>
                <w:lang w:val="en-GB"/>
              </w:rPr>
              <w:t>✅</w:t>
            </w:r>
          </w:p>
        </w:tc>
      </w:tr>
      <w:tr w:rsidR="00B45833" w:rsidTr="31E6E002" w14:paraId="6A6F04F1" w14:textId="77777777">
        <w:trPr>
          <w:trHeight w:val="513"/>
        </w:trPr>
        <w:tc>
          <w:tcPr>
            <w:cnfStyle w:val="000000000000" w:firstRow="0" w:lastRow="0" w:firstColumn="0" w:lastColumn="0" w:oddVBand="0" w:evenVBand="0" w:oddHBand="0" w:evenHBand="0" w:firstRowFirstColumn="0" w:firstRowLastColumn="0" w:lastRowFirstColumn="0" w:lastRowLastColumn="0"/>
            <w:tcW w:w="3240" w:type="dxa"/>
            <w:tcMar/>
          </w:tcPr>
          <w:p w:rsidR="00B45833" w:rsidP="00B45833" w:rsidRDefault="00B45833" w14:paraId="36AEF3B2" w14:textId="08F0D4FB">
            <w:pPr>
              <w:pStyle w:val="cTron2"/>
              <w:numPr>
                <w:ilvl w:val="0"/>
                <w:numId w:val="0"/>
              </w:numPr>
            </w:pPr>
            <w:r w:rsidRPr="000A79BA">
              <w:rPr>
                <w:lang w:val="en-GB"/>
              </w:rPr>
              <w:t>Sym</w:t>
            </w:r>
            <w:r>
              <w:rPr>
                <w:lang w:val="en-GB"/>
              </w:rPr>
              <w:t xml:space="preserve"> </w:t>
            </w:r>
            <w:r w:rsidRPr="000A79BA">
              <w:rPr>
                <w:lang w:val="en-GB"/>
              </w:rPr>
              <w:t>Run</w:t>
            </w:r>
            <w:r>
              <w:rPr>
                <w:lang w:val="en-GB"/>
              </w:rPr>
              <w:t xml:space="preserve"> </w:t>
            </w:r>
            <w:r w:rsidRPr="000A79BA">
              <w:rPr>
                <w:lang w:val="en-GB"/>
              </w:rPr>
              <w:t>Date</w:t>
            </w:r>
          </w:p>
        </w:tc>
        <w:tc>
          <w:tcPr>
            <w:cnfStyle w:val="000000000000" w:firstRow="0" w:lastRow="0" w:firstColumn="0" w:lastColumn="0" w:oddVBand="0" w:evenVBand="0" w:oddHBand="0" w:evenHBand="0" w:firstRowFirstColumn="0" w:firstRowLastColumn="0" w:lastRowFirstColumn="0" w:lastRowLastColumn="0"/>
            <w:tcW w:w="5310" w:type="dxa"/>
            <w:tcMar/>
          </w:tcPr>
          <w:p w:rsidR="00B45833" w:rsidP="00B45833" w:rsidRDefault="000876B5" w14:paraId="70C7C6D5" w14:textId="117C4E82">
            <w:pPr>
              <w:pStyle w:val="cTron2"/>
              <w:numPr>
                <w:ilvl w:val="0"/>
                <w:numId w:val="0"/>
              </w:numPr>
            </w:pPr>
            <w:r w:rsidRPr="31E6E002" w:rsidR="2336A384">
              <w:rPr>
                <w:lang w:val="en-GB"/>
              </w:rPr>
              <w:t>Ngày</w:t>
            </w:r>
            <w:r w:rsidRPr="31E6E002" w:rsidR="2336A384">
              <w:rPr>
                <w:lang w:val="en-GB"/>
              </w:rPr>
              <w:t xml:space="preserve"> </w:t>
            </w:r>
            <w:r w:rsidRPr="31E6E002" w:rsidR="2336A384">
              <w:rPr>
                <w:lang w:val="en-GB"/>
              </w:rPr>
              <w:t>chốt</w:t>
            </w:r>
            <w:r w:rsidRPr="31E6E002" w:rsidR="2336A384">
              <w:rPr>
                <w:lang w:val="en-GB"/>
              </w:rPr>
              <w:t xml:space="preserve"> </w:t>
            </w:r>
            <w:r w:rsidRPr="31E6E002" w:rsidR="2336A384">
              <w:rPr>
                <w:lang w:val="en-GB"/>
              </w:rPr>
              <w:t>dữ</w:t>
            </w:r>
            <w:r w:rsidRPr="31E6E002" w:rsidR="2336A384">
              <w:rPr>
                <w:lang w:val="en-GB"/>
              </w:rPr>
              <w:t xml:space="preserve"> </w:t>
            </w:r>
            <w:r w:rsidRPr="31E6E002" w:rsidR="2336A384">
              <w:rPr>
                <w:lang w:val="en-GB"/>
              </w:rPr>
              <w:t>liệu</w:t>
            </w:r>
            <w:r w:rsidRPr="31E6E002" w:rsidR="2336A384">
              <w:rPr>
                <w:lang w:val="en-GB"/>
              </w:rPr>
              <w:t xml:space="preserve"> </w:t>
            </w:r>
            <w:r w:rsidRPr="31E6E002" w:rsidR="2336A384">
              <w:rPr>
                <w:lang w:val="en-GB"/>
              </w:rPr>
              <w:t>của</w:t>
            </w:r>
            <w:r w:rsidRPr="31E6E002" w:rsidR="2336A384">
              <w:rPr>
                <w:lang w:val="en-GB"/>
              </w:rPr>
              <w:t xml:space="preserve"> </w:t>
            </w:r>
            <w:r w:rsidRPr="31E6E002" w:rsidR="2336A384">
              <w:rPr>
                <w:lang w:val="en-GB"/>
              </w:rPr>
              <w:t>bản</w:t>
            </w:r>
            <w:r w:rsidRPr="31E6E002" w:rsidR="2336A384">
              <w:rPr>
                <w:lang w:val="en-GB"/>
              </w:rPr>
              <w:t xml:space="preserve"> </w:t>
            </w:r>
            <w:r w:rsidRPr="31E6E002" w:rsidR="2336A384">
              <w:rPr>
                <w:lang w:val="en-GB"/>
              </w:rPr>
              <w:t>ghi</w:t>
            </w:r>
            <w:r w:rsidRPr="31E6E002" w:rsidR="2336A384">
              <w:rPr>
                <w:lang w:val="en-GB"/>
              </w:rPr>
              <w:t xml:space="preserve"> </w:t>
            </w:r>
            <w:r w:rsidRPr="31E6E002" w:rsidR="2336A384">
              <w:rPr>
                <w:lang w:val="en-GB"/>
              </w:rPr>
              <w:t>được</w:t>
            </w:r>
            <w:r w:rsidRPr="31E6E002" w:rsidR="2336A384">
              <w:rPr>
                <w:lang w:val="en-GB"/>
              </w:rPr>
              <w:t xml:space="preserve"> </w:t>
            </w:r>
            <w:r w:rsidRPr="31E6E002" w:rsidR="2336A384">
              <w:rPr>
                <w:lang w:val="en-GB"/>
              </w:rPr>
              <w:t>cập</w:t>
            </w:r>
            <w:r w:rsidRPr="31E6E002" w:rsidR="2336A384">
              <w:rPr>
                <w:lang w:val="en-GB"/>
              </w:rPr>
              <w:t xml:space="preserve"> </w:t>
            </w:r>
            <w:r w:rsidRPr="31E6E002" w:rsidR="2336A384">
              <w:rPr>
                <w:lang w:val="en-GB"/>
              </w:rPr>
              <w:t>nhật</w:t>
            </w:r>
            <w:r w:rsidRPr="31E6E002" w:rsidR="20BD9DD3">
              <w:rPr>
                <w:lang w:val="en-GB"/>
              </w:rPr>
              <w:t>/ insert</w:t>
            </w:r>
            <w:r w:rsidRPr="31E6E002" w:rsidR="2336A384">
              <w:rPr>
                <w:lang w:val="en-GB"/>
              </w:rPr>
              <w:t xml:space="preserve"> </w:t>
            </w:r>
            <w:r w:rsidRPr="31E6E002" w:rsidR="2336A384">
              <w:rPr>
                <w:lang w:val="en-GB"/>
              </w:rPr>
              <w:t>vào</w:t>
            </w:r>
            <w:r w:rsidRPr="31E6E002" w:rsidR="2336A384">
              <w:rPr>
                <w:lang w:val="en-GB"/>
              </w:rPr>
              <w:t xml:space="preserve"> Data Model.</w:t>
            </w:r>
          </w:p>
        </w:tc>
        <w:tc>
          <w:tcPr>
            <w:cnfStyle w:val="000000000000" w:firstRow="0" w:lastRow="0" w:firstColumn="0" w:lastColumn="0" w:oddVBand="0" w:evenVBand="0" w:oddHBand="0" w:evenHBand="0" w:firstRowFirstColumn="0" w:firstRowLastColumn="0" w:lastRowFirstColumn="0" w:lastRowLastColumn="0"/>
            <w:tcW w:w="900" w:type="dxa"/>
            <w:tcMar/>
          </w:tcPr>
          <w:p w:rsidR="00B45833" w:rsidP="00B45833" w:rsidRDefault="00AA0809" w14:paraId="3B23CB0C" w14:textId="699190A4">
            <w:pPr>
              <w:pStyle w:val="cTron2"/>
              <w:numPr>
                <w:ilvl w:val="0"/>
                <w:numId w:val="0"/>
              </w:numPr>
              <w:jc w:val="center"/>
            </w:pPr>
            <w:r w:rsidRPr="000A79BA">
              <w:rPr>
                <w:rFonts w:ascii="Segoe UI Emoji" w:hAnsi="Segoe UI Emoji" w:cs="Segoe UI Emoji"/>
                <w:lang w:val="en-GB"/>
              </w:rPr>
              <w:t>✅</w:t>
            </w:r>
          </w:p>
        </w:tc>
        <w:tc>
          <w:tcPr>
            <w:cnfStyle w:val="000000000000" w:firstRow="0" w:lastRow="0" w:firstColumn="0" w:lastColumn="0" w:oddVBand="0" w:evenVBand="0" w:oddHBand="0" w:evenHBand="0" w:firstRowFirstColumn="0" w:firstRowLastColumn="0" w:lastRowFirstColumn="0" w:lastRowLastColumn="0"/>
            <w:tcW w:w="1073" w:type="dxa"/>
            <w:tcMar/>
          </w:tcPr>
          <w:p w:rsidR="00B45833" w:rsidP="00B45833" w:rsidRDefault="00B45833" w14:paraId="673153F6" w14:textId="7DAD594B">
            <w:pPr>
              <w:pStyle w:val="cTron2"/>
              <w:numPr>
                <w:ilvl w:val="0"/>
                <w:numId w:val="0"/>
              </w:numPr>
              <w:jc w:val="center"/>
            </w:pPr>
            <w:r w:rsidRPr="000A79BA">
              <w:rPr>
                <w:rFonts w:ascii="Segoe UI Emoji" w:hAnsi="Segoe UI Emoji" w:cs="Segoe UI Emoji"/>
                <w:lang w:val="en-GB"/>
              </w:rPr>
              <w:t>✅</w:t>
            </w:r>
          </w:p>
        </w:tc>
      </w:tr>
      <w:tr w:rsidR="00B45833" w:rsidTr="31E6E002" w14:paraId="661B3E57" w14:textId="77777777">
        <w:trPr>
          <w:trHeight w:val="513"/>
        </w:trPr>
        <w:tc>
          <w:tcPr>
            <w:cnfStyle w:val="000000000000" w:firstRow="0" w:lastRow="0" w:firstColumn="0" w:lastColumn="0" w:oddVBand="0" w:evenVBand="0" w:oddHBand="0" w:evenHBand="0" w:firstRowFirstColumn="0" w:firstRowLastColumn="0" w:lastRowFirstColumn="0" w:lastRowLastColumn="0"/>
            <w:tcW w:w="3240" w:type="dxa"/>
            <w:tcMar/>
          </w:tcPr>
          <w:p w:rsidR="00B45833" w:rsidP="00B45833" w:rsidRDefault="00B45833" w14:paraId="04B9B6B4" w14:textId="1A275B8E">
            <w:pPr>
              <w:pStyle w:val="cTron2"/>
              <w:numPr>
                <w:ilvl w:val="0"/>
                <w:numId w:val="0"/>
              </w:numPr>
            </w:pPr>
            <w:r w:rsidRPr="000A79BA">
              <w:rPr>
                <w:lang w:val="en-GB"/>
              </w:rPr>
              <w:t>Snapshot</w:t>
            </w:r>
            <w:r>
              <w:rPr>
                <w:lang w:val="en-GB"/>
              </w:rPr>
              <w:t xml:space="preserve"> </w:t>
            </w:r>
            <w:r w:rsidRPr="000A79BA">
              <w:rPr>
                <w:lang w:val="en-GB"/>
              </w:rPr>
              <w:t>Date</w:t>
            </w:r>
          </w:p>
        </w:tc>
        <w:tc>
          <w:tcPr>
            <w:cnfStyle w:val="000000000000" w:firstRow="0" w:lastRow="0" w:firstColumn="0" w:lastColumn="0" w:oddVBand="0" w:evenVBand="0" w:oddHBand="0" w:evenHBand="0" w:firstRowFirstColumn="0" w:firstRowLastColumn="0" w:lastRowFirstColumn="0" w:lastRowLastColumn="0"/>
            <w:tcW w:w="5310" w:type="dxa"/>
            <w:tcMar/>
          </w:tcPr>
          <w:p w:rsidR="00B45833" w:rsidP="00B45833" w:rsidRDefault="00EA14ED" w14:paraId="63A2DB46" w14:textId="3F619699">
            <w:pPr>
              <w:pStyle w:val="cTron2"/>
              <w:numPr>
                <w:ilvl w:val="0"/>
                <w:numId w:val="0"/>
              </w:numPr>
            </w:pPr>
            <w:r w:rsidRPr="31E6E002" w:rsidR="20BD9DD3">
              <w:rPr>
                <w:lang w:val="en-GB"/>
              </w:rPr>
              <w:t>Ngày</w:t>
            </w:r>
            <w:r w:rsidRPr="31E6E002" w:rsidR="20BD9DD3">
              <w:rPr>
                <w:lang w:val="en-GB"/>
              </w:rPr>
              <w:t xml:space="preserve"> </w:t>
            </w:r>
            <w:r w:rsidRPr="31E6E002" w:rsidR="20BD9DD3">
              <w:rPr>
                <w:lang w:val="en-GB"/>
              </w:rPr>
              <w:t>dữ</w:t>
            </w:r>
            <w:r w:rsidRPr="31E6E002" w:rsidR="20BD9DD3">
              <w:rPr>
                <w:lang w:val="en-GB"/>
              </w:rPr>
              <w:t xml:space="preserve"> </w:t>
            </w:r>
            <w:r w:rsidRPr="31E6E002" w:rsidR="20BD9DD3">
              <w:rPr>
                <w:lang w:val="en-GB"/>
              </w:rPr>
              <w:t>liệu</w:t>
            </w:r>
            <w:r w:rsidRPr="31E6E002" w:rsidR="20BD9DD3">
              <w:rPr>
                <w:lang w:val="en-GB"/>
              </w:rPr>
              <w:t xml:space="preserve"> </w:t>
            </w:r>
            <w:r w:rsidRPr="31E6E002" w:rsidR="4D1DB471">
              <w:rPr>
                <w:lang w:val="en-GB"/>
              </w:rPr>
              <w:t>để</w:t>
            </w:r>
            <w:r w:rsidRPr="31E6E002" w:rsidR="4D1DB471">
              <w:rPr>
                <w:lang w:val="en-GB"/>
              </w:rPr>
              <w:t xml:space="preserve"> </w:t>
            </w:r>
            <w:r w:rsidRPr="31E6E002" w:rsidR="4D1DB471">
              <w:rPr>
                <w:lang w:val="en-GB"/>
              </w:rPr>
              <w:t>lưu</w:t>
            </w:r>
            <w:r w:rsidRPr="31E6E002" w:rsidR="4D1DB471">
              <w:rPr>
                <w:lang w:val="en-GB"/>
              </w:rPr>
              <w:t xml:space="preserve"> </w:t>
            </w:r>
            <w:r w:rsidRPr="31E6E002" w:rsidR="4D1DB471">
              <w:rPr>
                <w:lang w:val="en-GB"/>
              </w:rPr>
              <w:t>trữ</w:t>
            </w:r>
            <w:r w:rsidRPr="31E6E002" w:rsidR="4D1DB471">
              <w:rPr>
                <w:lang w:val="en-GB"/>
              </w:rPr>
              <w:t xml:space="preserve"> </w:t>
            </w:r>
            <w:r w:rsidRPr="31E6E002" w:rsidR="4D1DB471">
              <w:rPr>
                <w:lang w:val="en-GB"/>
              </w:rPr>
              <w:t>lịch</w:t>
            </w:r>
            <w:r w:rsidRPr="31E6E002" w:rsidR="4D1DB471">
              <w:rPr>
                <w:lang w:val="en-GB"/>
              </w:rPr>
              <w:t xml:space="preserve"> </w:t>
            </w:r>
            <w:r w:rsidRPr="31E6E002" w:rsidR="4D1DB471">
              <w:rPr>
                <w:lang w:val="en-GB"/>
              </w:rPr>
              <w:t>sử</w:t>
            </w:r>
            <w:r w:rsidRPr="31E6E002" w:rsidR="4D1DB471">
              <w:rPr>
                <w:lang w:val="en-GB"/>
              </w:rPr>
              <w:t xml:space="preserve"> </w:t>
            </w:r>
            <w:r w:rsidRPr="31E6E002" w:rsidR="4D1DB471">
              <w:rPr>
                <w:lang w:val="en-GB"/>
              </w:rPr>
              <w:t>theo</w:t>
            </w:r>
            <w:r w:rsidRPr="31E6E002" w:rsidR="4D1DB471">
              <w:rPr>
                <w:lang w:val="en-GB"/>
              </w:rPr>
              <w:t xml:space="preserve"> snapshot (</w:t>
            </w:r>
            <w:r w:rsidRPr="31E6E002" w:rsidR="4D1DB471">
              <w:rPr>
                <w:lang w:val="en-GB"/>
              </w:rPr>
              <w:t>ảnh</w:t>
            </w:r>
            <w:r w:rsidRPr="31E6E002" w:rsidR="4D1DB471">
              <w:rPr>
                <w:lang w:val="en-GB"/>
              </w:rPr>
              <w:t xml:space="preserve"> </w:t>
            </w:r>
            <w:r w:rsidRPr="31E6E002" w:rsidR="4D1DB471">
              <w:rPr>
                <w:lang w:val="en-GB"/>
              </w:rPr>
              <w:t>chụp</w:t>
            </w:r>
            <w:r w:rsidRPr="31E6E002" w:rsidR="4D1DB471">
              <w:rPr>
                <w:lang w:val="en-GB"/>
              </w:rPr>
              <w:t xml:space="preserve">) </w:t>
            </w:r>
            <w:r w:rsidRPr="31E6E002" w:rsidR="4D1DB471">
              <w:rPr>
                <w:lang w:val="en-GB"/>
              </w:rPr>
              <w:t>toàn</w:t>
            </w:r>
            <w:r w:rsidRPr="31E6E002" w:rsidR="4D1DB471">
              <w:rPr>
                <w:lang w:val="en-GB"/>
              </w:rPr>
              <w:t xml:space="preserve"> </w:t>
            </w:r>
            <w:r w:rsidRPr="31E6E002" w:rsidR="4D1DB471">
              <w:rPr>
                <w:lang w:val="en-GB"/>
              </w:rPr>
              <w:t>bộ</w:t>
            </w:r>
            <w:r w:rsidRPr="31E6E002" w:rsidR="4D1DB471">
              <w:rPr>
                <w:lang w:val="en-GB"/>
              </w:rPr>
              <w:t xml:space="preserve"> </w:t>
            </w:r>
            <w:r w:rsidRPr="31E6E002" w:rsidR="4D1DB471">
              <w:rPr>
                <w:lang w:val="en-GB"/>
              </w:rPr>
              <w:t>dữ</w:t>
            </w:r>
            <w:r w:rsidRPr="31E6E002" w:rsidR="4D1DB471">
              <w:rPr>
                <w:lang w:val="en-GB"/>
              </w:rPr>
              <w:t xml:space="preserve"> </w:t>
            </w:r>
            <w:r w:rsidRPr="31E6E002" w:rsidR="4D1DB471">
              <w:rPr>
                <w:lang w:val="en-GB"/>
              </w:rPr>
              <w:t>liệu</w:t>
            </w:r>
            <w:r w:rsidRPr="31E6E002" w:rsidR="4D1DB471">
              <w:rPr>
                <w:lang w:val="en-GB"/>
              </w:rPr>
              <w:t xml:space="preserve"> </w:t>
            </w:r>
            <w:r w:rsidRPr="31E6E002" w:rsidR="4D1DB471">
              <w:rPr>
                <w:lang w:val="en-GB"/>
              </w:rPr>
              <w:t>của</w:t>
            </w:r>
            <w:r w:rsidRPr="31E6E002" w:rsidR="4D1DB471">
              <w:rPr>
                <w:lang w:val="en-GB"/>
              </w:rPr>
              <w:t xml:space="preserve"> </w:t>
            </w:r>
            <w:r w:rsidRPr="31E6E002" w:rsidR="4D1DB471">
              <w:rPr>
                <w:lang w:val="en-GB"/>
              </w:rPr>
              <w:t>bảng</w:t>
            </w:r>
            <w:r w:rsidRPr="31E6E002" w:rsidR="4D1DB471">
              <w:rPr>
                <w:lang w:val="en-GB"/>
              </w:rPr>
              <w:t xml:space="preserve"> Main.</w:t>
            </w:r>
          </w:p>
        </w:tc>
        <w:tc>
          <w:tcPr>
            <w:cnfStyle w:val="000000000000" w:firstRow="0" w:lastRow="0" w:firstColumn="0" w:lastColumn="0" w:oddVBand="0" w:evenVBand="0" w:oddHBand="0" w:evenHBand="0" w:firstRowFirstColumn="0" w:firstRowLastColumn="0" w:lastRowFirstColumn="0" w:lastRowLastColumn="0"/>
            <w:tcW w:w="900" w:type="dxa"/>
            <w:tcMar/>
          </w:tcPr>
          <w:p w:rsidR="00B45833" w:rsidP="00B45833" w:rsidRDefault="00B45833" w14:paraId="79C2FBFF" w14:textId="07C4DB9B">
            <w:pPr>
              <w:pStyle w:val="cTron2"/>
              <w:numPr>
                <w:ilvl w:val="0"/>
                <w:numId w:val="0"/>
              </w:numPr>
              <w:jc w:val="center"/>
            </w:pPr>
            <w:r w:rsidRPr="000A79BA">
              <w:rPr>
                <w:rFonts w:ascii="Segoe UI Emoji" w:hAnsi="Segoe UI Emoji" w:cs="Segoe UI Emoji"/>
                <w:lang w:val="en-GB"/>
              </w:rPr>
              <w:t>❌</w:t>
            </w:r>
          </w:p>
        </w:tc>
        <w:tc>
          <w:tcPr>
            <w:cnfStyle w:val="000000000000" w:firstRow="0" w:lastRow="0" w:firstColumn="0" w:lastColumn="0" w:oddVBand="0" w:evenVBand="0" w:oddHBand="0" w:evenHBand="0" w:firstRowFirstColumn="0" w:firstRowLastColumn="0" w:lastRowFirstColumn="0" w:lastRowLastColumn="0"/>
            <w:tcW w:w="1073" w:type="dxa"/>
            <w:tcMar/>
          </w:tcPr>
          <w:p w:rsidR="00B45833" w:rsidP="00B45833" w:rsidRDefault="00B45833" w14:paraId="484A513C" w14:textId="3B947D79">
            <w:pPr>
              <w:pStyle w:val="cTron2"/>
              <w:numPr>
                <w:ilvl w:val="0"/>
                <w:numId w:val="0"/>
              </w:numPr>
              <w:jc w:val="center"/>
            </w:pPr>
            <w:r w:rsidRPr="000A79BA">
              <w:rPr>
                <w:rFonts w:ascii="Segoe UI Emoji" w:hAnsi="Segoe UI Emoji" w:cs="Segoe UI Emoji"/>
                <w:lang w:val="en-GB"/>
              </w:rPr>
              <w:t>✅</w:t>
            </w:r>
          </w:p>
        </w:tc>
      </w:tr>
      <w:tr w:rsidR="00475FE6" w:rsidTr="31E6E002" w14:paraId="1FECB49B" w14:textId="77777777">
        <w:trPr>
          <w:trHeight w:val="513"/>
        </w:trPr>
        <w:tc>
          <w:tcPr>
            <w:cnfStyle w:val="000000000000" w:firstRow="0" w:lastRow="0" w:firstColumn="0" w:lastColumn="0" w:oddVBand="0" w:evenVBand="0" w:oddHBand="0" w:evenHBand="0" w:firstRowFirstColumn="0" w:firstRowLastColumn="0" w:lastRowFirstColumn="0" w:lastRowLastColumn="0"/>
            <w:tcW w:w="3240" w:type="dxa"/>
            <w:tcMar/>
          </w:tcPr>
          <w:p w:rsidRPr="000A79BA" w:rsidR="00475FE6" w:rsidP="00B45833" w:rsidRDefault="004866BE" w14:paraId="0D08967B" w14:textId="4E30E439">
            <w:pPr>
              <w:pStyle w:val="cTron2"/>
              <w:numPr>
                <w:ilvl w:val="0"/>
                <w:numId w:val="0"/>
              </w:numPr>
              <w:rPr>
                <w:lang w:val="en-GB"/>
              </w:rPr>
            </w:pPr>
            <w:r>
              <w:rPr>
                <w:lang w:val="en-GB"/>
              </w:rPr>
              <w:t xml:space="preserve">ETL </w:t>
            </w:r>
            <w:r w:rsidR="00475FE6">
              <w:rPr>
                <w:lang w:val="en-GB"/>
              </w:rPr>
              <w:t>Date</w:t>
            </w:r>
          </w:p>
        </w:tc>
        <w:tc>
          <w:tcPr>
            <w:cnfStyle w:val="000000000000" w:firstRow="0" w:lastRow="0" w:firstColumn="0" w:lastColumn="0" w:oddVBand="0" w:evenVBand="0" w:oddHBand="0" w:evenHBand="0" w:firstRowFirstColumn="0" w:firstRowLastColumn="0" w:lastRowFirstColumn="0" w:lastRowLastColumn="0"/>
            <w:tcW w:w="5310" w:type="dxa"/>
            <w:tcMar/>
          </w:tcPr>
          <w:p w:rsidR="00475FE6" w:rsidP="00B45833" w:rsidRDefault="004866BE" w14:paraId="1D81A03D" w14:textId="0EB8A075">
            <w:pPr>
              <w:pStyle w:val="cTron2"/>
              <w:numPr>
                <w:ilvl w:val="0"/>
                <w:numId w:val="0"/>
              </w:numPr>
            </w:pPr>
            <w:r w:rsidRPr="31E6E002" w:rsidR="1E76C4B5">
              <w:rPr>
                <w:lang w:val="en-GB"/>
              </w:rPr>
              <w:t>Ngày</w:t>
            </w:r>
            <w:r w:rsidRPr="31E6E002" w:rsidR="1E76C4B5">
              <w:rPr>
                <w:lang w:val="en-GB"/>
              </w:rPr>
              <w:t xml:space="preserve"> </w:t>
            </w:r>
            <w:r w:rsidRPr="31E6E002" w:rsidR="1E76C4B5">
              <w:rPr>
                <w:lang w:val="en-GB"/>
              </w:rPr>
              <w:t>dữ</w:t>
            </w:r>
            <w:r w:rsidRPr="31E6E002" w:rsidR="1E76C4B5">
              <w:rPr>
                <w:lang w:val="en-GB"/>
              </w:rPr>
              <w:t xml:space="preserve"> </w:t>
            </w:r>
            <w:r w:rsidRPr="31E6E002" w:rsidR="1E76C4B5">
              <w:rPr>
                <w:lang w:val="en-GB"/>
              </w:rPr>
              <w:t>liệu</w:t>
            </w:r>
            <w:r w:rsidRPr="31E6E002" w:rsidR="1E76C4B5">
              <w:rPr>
                <w:lang w:val="en-GB"/>
              </w:rPr>
              <w:t xml:space="preserve"> </w:t>
            </w:r>
            <w:r w:rsidRPr="31E6E002" w:rsidR="1E76C4B5">
              <w:rPr>
                <w:lang w:val="en-GB"/>
              </w:rPr>
              <w:t>được</w:t>
            </w:r>
            <w:r w:rsidRPr="31E6E002" w:rsidR="1E76C4B5">
              <w:rPr>
                <w:lang w:val="en-GB"/>
              </w:rPr>
              <w:t xml:space="preserve"> ETL Update/ Insert </w:t>
            </w:r>
            <w:r w:rsidRPr="31E6E002" w:rsidR="1E76C4B5">
              <w:rPr>
                <w:lang w:val="en-GB"/>
              </w:rPr>
              <w:t>vào</w:t>
            </w:r>
            <w:r w:rsidRPr="31E6E002" w:rsidR="1E76C4B5">
              <w:rPr>
                <w:lang w:val="en-GB"/>
              </w:rPr>
              <w:t xml:space="preserve"> Data Model</w:t>
            </w:r>
          </w:p>
        </w:tc>
        <w:tc>
          <w:tcPr>
            <w:cnfStyle w:val="000000000000" w:firstRow="0" w:lastRow="0" w:firstColumn="0" w:lastColumn="0" w:oddVBand="0" w:evenVBand="0" w:oddHBand="0" w:evenHBand="0" w:firstRowFirstColumn="0" w:firstRowLastColumn="0" w:lastRowFirstColumn="0" w:lastRowLastColumn="0"/>
            <w:tcW w:w="900" w:type="dxa"/>
            <w:tcMar/>
          </w:tcPr>
          <w:p w:rsidRPr="000A79BA" w:rsidR="00475FE6" w:rsidP="00B45833" w:rsidRDefault="004866BE" w14:paraId="10ECF671" w14:textId="72ED6312">
            <w:pPr>
              <w:pStyle w:val="cTron2"/>
              <w:numPr>
                <w:ilvl w:val="0"/>
                <w:numId w:val="0"/>
              </w:numPr>
              <w:jc w:val="center"/>
              <w:rPr>
                <w:rFonts w:ascii="Segoe UI Emoji" w:hAnsi="Segoe UI Emoji" w:cs="Segoe UI Emoji"/>
                <w:lang w:val="en-GB"/>
              </w:rPr>
            </w:pPr>
            <w:r w:rsidRPr="000A79BA">
              <w:rPr>
                <w:rFonts w:ascii="Segoe UI Emoji" w:hAnsi="Segoe UI Emoji" w:cs="Segoe UI Emoji"/>
                <w:lang w:val="en-GB"/>
              </w:rPr>
              <w:t>✅</w:t>
            </w:r>
          </w:p>
        </w:tc>
        <w:tc>
          <w:tcPr>
            <w:cnfStyle w:val="000000000000" w:firstRow="0" w:lastRow="0" w:firstColumn="0" w:lastColumn="0" w:oddVBand="0" w:evenVBand="0" w:oddHBand="0" w:evenHBand="0" w:firstRowFirstColumn="0" w:firstRowLastColumn="0" w:lastRowFirstColumn="0" w:lastRowLastColumn="0"/>
            <w:tcW w:w="1073" w:type="dxa"/>
            <w:tcMar/>
          </w:tcPr>
          <w:p w:rsidRPr="000A79BA" w:rsidR="00475FE6" w:rsidP="00B45833" w:rsidRDefault="004866BE" w14:paraId="6DB6FBF4" w14:textId="70018BD1">
            <w:pPr>
              <w:pStyle w:val="cTron2"/>
              <w:numPr>
                <w:ilvl w:val="0"/>
                <w:numId w:val="0"/>
              </w:numPr>
              <w:jc w:val="center"/>
              <w:rPr>
                <w:rFonts w:ascii="Segoe UI Emoji" w:hAnsi="Segoe UI Emoji" w:cs="Segoe UI Emoji"/>
                <w:lang w:val="en-GB"/>
              </w:rPr>
            </w:pPr>
            <w:r w:rsidRPr="000A79BA">
              <w:rPr>
                <w:rFonts w:ascii="Segoe UI Emoji" w:hAnsi="Segoe UI Emoji" w:cs="Segoe UI Emoji"/>
                <w:lang w:val="en-GB"/>
              </w:rPr>
              <w:t>✅</w:t>
            </w:r>
          </w:p>
        </w:tc>
      </w:tr>
    </w:tbl>
    <w:p w:rsidR="00760F59" w:rsidP="000A79BA" w:rsidRDefault="00760F59" w14:paraId="3BE2D202" w14:textId="77777777">
      <w:pPr>
        <w:pStyle w:val="cGDD1"/>
      </w:pPr>
    </w:p>
    <w:p w:rsidRPr="008E6CAF" w:rsidR="00760F59" w:rsidP="0038561B" w:rsidRDefault="008D5179" w14:paraId="727B6D9E" w14:textId="78BAB6DB">
      <w:pPr>
        <w:pStyle w:val="cGDD1"/>
      </w:pPr>
      <w:r w:rsidRPr="0038561B">
        <w:rPr>
          <w:b/>
          <w:bCs/>
        </w:rPr>
        <w:t xml:space="preserve">Quan hệ: </w:t>
      </w:r>
      <w:r w:rsidR="00BC0C0F">
        <w:t xml:space="preserve">Bảng Fundamental bao gồm Super Fundamental và Sub Fundamental, trong đó các </w:t>
      </w:r>
      <w:r w:rsidR="001A61E1">
        <w:t>S</w:t>
      </w:r>
      <w:r w:rsidR="00BC0C0F">
        <w:t>ub Fundamental là phân cấp của bảng Super Fundamental.</w:t>
      </w:r>
    </w:p>
    <w:p w:rsidR="008D5179" w:rsidP="0038561B" w:rsidRDefault="008D5179" w14:paraId="42EB1D39" w14:textId="66F382CF">
      <w:pPr>
        <w:pStyle w:val="cGDD1"/>
        <w:ind w:left="360"/>
        <w:jc w:val="right"/>
      </w:pPr>
      <w:r w:rsidRPr="008D5179">
        <w:rPr>
          <w:noProof/>
          <w:lang w:val="en-US" w:eastAsia="en-US"/>
        </w:rPr>
        <w:drawing>
          <wp:inline distT="0" distB="0" distL="0" distR="0" wp14:anchorId="26EE28ED" wp14:editId="19A4CAE4">
            <wp:extent cx="1244664" cy="104780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244664" cy="1047804"/>
                    </a:xfrm>
                    <a:prstGeom prst="rect">
                      <a:avLst/>
                    </a:prstGeom>
                  </pic:spPr>
                </pic:pic>
              </a:graphicData>
            </a:graphic>
          </wp:inline>
        </w:drawing>
      </w:r>
    </w:p>
    <w:p w:rsidRPr="0038561B" w:rsidR="008A691F" w:rsidP="0038561B" w:rsidRDefault="008A691F" w14:paraId="53F5D743" w14:textId="4FF76284">
      <w:pPr>
        <w:pStyle w:val="cGDD1"/>
        <w:rPr>
          <w:b/>
        </w:rPr>
      </w:pPr>
      <w:r w:rsidRPr="0038561B">
        <w:rPr>
          <w:b/>
        </w:rPr>
        <w:t>Ví dụ:</w:t>
      </w:r>
      <w:r w:rsidR="008B373B">
        <w:rPr>
          <w:b/>
        </w:rPr>
        <w:t xml:space="preserve"> </w:t>
      </w:r>
      <w:r>
        <w:t xml:space="preserve">Bảng </w:t>
      </w:r>
      <w:r w:rsidR="006B2F14">
        <w:t>Arrangement</w:t>
      </w:r>
    </w:p>
    <w:tbl>
      <w:tblPr>
        <w:tblStyle w:val="GridTable4-Accent5"/>
        <w:tblW w:w="9493" w:type="dxa"/>
        <w:tblLook w:val="0620" w:firstRow="1" w:lastRow="0" w:firstColumn="0" w:lastColumn="0" w:noHBand="1" w:noVBand="1"/>
      </w:tblPr>
      <w:tblGrid>
        <w:gridCol w:w="1165"/>
        <w:gridCol w:w="3080"/>
        <w:gridCol w:w="5248"/>
      </w:tblGrid>
      <w:tr w:rsidRPr="0048319F" w:rsidR="00D237C7" w:rsidTr="00D237C7" w14:paraId="3E005EF7" w14:textId="13D6656F">
        <w:trPr>
          <w:cnfStyle w:val="100000000000" w:firstRow="1" w:lastRow="0" w:firstColumn="0" w:lastColumn="0" w:oddVBand="0" w:evenVBand="0" w:oddHBand="0" w:evenHBand="0" w:firstRowFirstColumn="0" w:firstRowLastColumn="0" w:lastRowFirstColumn="0" w:lastRowLastColumn="0"/>
          <w:trHeight w:val="315"/>
        </w:trPr>
        <w:tc>
          <w:tcPr>
            <w:tcW w:w="1165" w:type="dxa"/>
          </w:tcPr>
          <w:p w:rsidRPr="0048319F" w:rsidR="00D237C7" w:rsidP="008A691F" w:rsidRDefault="00D237C7" w14:paraId="0CC64AC5" w14:textId="097EE755">
            <w:pPr>
              <w:jc w:val="center"/>
              <w:rPr>
                <w:rFonts w:cs="Arial"/>
                <w:color w:val="FFFFFF"/>
                <w:szCs w:val="22"/>
              </w:rPr>
            </w:pPr>
            <w:r w:rsidRPr="0048319F">
              <w:rPr>
                <w:rFonts w:cs="Arial"/>
                <w:color w:val="FFFFFF"/>
                <w:szCs w:val="22"/>
              </w:rPr>
              <w:t>Áp dụng</w:t>
            </w:r>
          </w:p>
        </w:tc>
        <w:tc>
          <w:tcPr>
            <w:tcW w:w="3080" w:type="dxa"/>
            <w:hideMark/>
          </w:tcPr>
          <w:p w:rsidRPr="0048319F" w:rsidR="00D237C7" w:rsidP="008A691F" w:rsidRDefault="00D237C7" w14:paraId="1F22AD6F" w14:textId="5F8F052C">
            <w:pPr>
              <w:jc w:val="center"/>
              <w:rPr>
                <w:rFonts w:cs="Arial"/>
                <w:b w:val="0"/>
                <w:bCs w:val="0"/>
                <w:color w:val="FFFFFF"/>
                <w:szCs w:val="22"/>
              </w:rPr>
            </w:pPr>
            <w:r w:rsidRPr="0048319F">
              <w:rPr>
                <w:rFonts w:cs="Arial"/>
                <w:color w:val="FFFFFF"/>
                <w:szCs w:val="22"/>
              </w:rPr>
              <w:t>Attribute Name</w:t>
            </w:r>
          </w:p>
        </w:tc>
        <w:tc>
          <w:tcPr>
            <w:tcW w:w="5248" w:type="dxa"/>
            <w:hideMark/>
          </w:tcPr>
          <w:p w:rsidRPr="0048319F" w:rsidR="00D237C7" w:rsidP="008A691F" w:rsidRDefault="00D237C7" w14:paraId="70A32647" w14:textId="77777777">
            <w:pPr>
              <w:jc w:val="center"/>
              <w:rPr>
                <w:rFonts w:cs="Arial"/>
                <w:b w:val="0"/>
                <w:bCs w:val="0"/>
                <w:color w:val="FFFFFF"/>
                <w:szCs w:val="22"/>
              </w:rPr>
            </w:pPr>
            <w:r w:rsidRPr="0048319F">
              <w:rPr>
                <w:rFonts w:cs="Arial"/>
                <w:color w:val="FFFFFF"/>
                <w:szCs w:val="22"/>
              </w:rPr>
              <w:t>Description (VN)</w:t>
            </w:r>
          </w:p>
        </w:tc>
      </w:tr>
      <w:tr w:rsidRPr="0048319F" w:rsidR="00D237C7" w:rsidTr="00D237C7" w14:paraId="03A59970" w14:textId="07E4664D">
        <w:trPr>
          <w:trHeight w:val="315"/>
        </w:trPr>
        <w:tc>
          <w:tcPr>
            <w:tcW w:w="1165" w:type="dxa"/>
          </w:tcPr>
          <w:p w:rsidRPr="0048319F" w:rsidR="00D237C7" w:rsidP="00F673F0" w:rsidRDefault="00D237C7" w14:paraId="1D8CEF13" w14:textId="2176E8A0">
            <w:pPr>
              <w:rPr>
                <w:rFonts w:cs="Arial"/>
                <w:szCs w:val="22"/>
              </w:rPr>
            </w:pPr>
            <w:r w:rsidRPr="0048319F">
              <w:rPr>
                <w:rFonts w:cs="Arial"/>
                <w:szCs w:val="22"/>
              </w:rPr>
              <w:t>Main, History</w:t>
            </w:r>
          </w:p>
        </w:tc>
        <w:tc>
          <w:tcPr>
            <w:tcW w:w="3080" w:type="dxa"/>
          </w:tcPr>
          <w:p w:rsidRPr="0048319F" w:rsidR="00D237C7" w:rsidP="00F673F0" w:rsidRDefault="00D237C7" w14:paraId="2F47F63C" w14:textId="4FC39737">
            <w:pPr>
              <w:rPr>
                <w:rFonts w:cs="Arial"/>
                <w:szCs w:val="22"/>
              </w:rPr>
            </w:pPr>
            <w:r w:rsidRPr="0048319F">
              <w:rPr>
                <w:rFonts w:cs="Arial"/>
                <w:szCs w:val="22"/>
              </w:rPr>
              <w:t>Arrangement Id</w:t>
            </w:r>
          </w:p>
        </w:tc>
        <w:tc>
          <w:tcPr>
            <w:tcW w:w="5248" w:type="dxa"/>
          </w:tcPr>
          <w:p w:rsidRPr="0048319F" w:rsidR="00D237C7" w:rsidP="00F673F0" w:rsidRDefault="00D237C7" w14:paraId="76FA83F7" w14:textId="143D6FC7">
            <w:pPr>
              <w:rPr>
                <w:rFonts w:cs="Arial"/>
                <w:szCs w:val="22"/>
              </w:rPr>
            </w:pPr>
            <w:r w:rsidRPr="0048319F">
              <w:rPr>
                <w:rFonts w:cs="Arial"/>
                <w:szCs w:val="22"/>
              </w:rPr>
              <w:t xml:space="preserve">ID duy nhất của đối tượng trên </w:t>
            </w:r>
            <w:r>
              <w:rPr>
                <w:rFonts w:cs="Arial"/>
                <w:szCs w:val="22"/>
              </w:rPr>
              <w:t>Standardized.</w:t>
            </w:r>
          </w:p>
        </w:tc>
      </w:tr>
      <w:tr w:rsidRPr="0048319F" w:rsidR="00D237C7" w:rsidTr="00D237C7" w14:paraId="77F988A4" w14:textId="788DC195">
        <w:trPr>
          <w:trHeight w:val="315"/>
        </w:trPr>
        <w:tc>
          <w:tcPr>
            <w:tcW w:w="1165" w:type="dxa"/>
          </w:tcPr>
          <w:p w:rsidRPr="0048319F" w:rsidR="00D237C7" w:rsidP="004A21D6" w:rsidRDefault="00D237C7" w14:paraId="1DEEF9B2" w14:textId="0CEAFF3D">
            <w:pPr>
              <w:rPr>
                <w:rFonts w:cs="Arial"/>
                <w:szCs w:val="22"/>
              </w:rPr>
            </w:pPr>
            <w:r w:rsidRPr="0048319F">
              <w:rPr>
                <w:rFonts w:cs="Arial"/>
                <w:szCs w:val="22"/>
              </w:rPr>
              <w:t>Main, History</w:t>
            </w:r>
          </w:p>
        </w:tc>
        <w:tc>
          <w:tcPr>
            <w:tcW w:w="3080" w:type="dxa"/>
          </w:tcPr>
          <w:p w:rsidRPr="0048319F" w:rsidR="00D237C7" w:rsidP="004A21D6" w:rsidRDefault="00D237C7" w14:paraId="02FC1729" w14:textId="5DD05F90">
            <w:pPr>
              <w:rPr>
                <w:rFonts w:cs="Arial"/>
                <w:szCs w:val="22"/>
              </w:rPr>
            </w:pPr>
            <w:r w:rsidRPr="0048319F">
              <w:rPr>
                <w:rFonts w:cs="Arial"/>
                <w:szCs w:val="22"/>
              </w:rPr>
              <w:t>Record Insert Date</w:t>
            </w:r>
          </w:p>
        </w:tc>
        <w:tc>
          <w:tcPr>
            <w:tcW w:w="5248" w:type="dxa"/>
          </w:tcPr>
          <w:p w:rsidRPr="0048319F" w:rsidR="00D237C7" w:rsidP="004A21D6" w:rsidRDefault="00D237C7" w14:paraId="5CC1201B" w14:textId="72BC2D82">
            <w:pPr>
              <w:rPr>
                <w:rFonts w:cs="Arial"/>
                <w:szCs w:val="22"/>
              </w:rPr>
            </w:pPr>
            <w:r w:rsidRPr="0048319F">
              <w:rPr>
                <w:rFonts w:cs="Arial"/>
                <w:szCs w:val="22"/>
              </w:rPr>
              <w:t>Đánh dấu ngày dữ liệu bản ghi được Insert</w:t>
            </w:r>
          </w:p>
        </w:tc>
      </w:tr>
      <w:tr w:rsidRPr="0048319F" w:rsidR="00D237C7" w:rsidTr="00D237C7" w14:paraId="753EAFE9" w14:textId="02FCDDF5">
        <w:trPr>
          <w:trHeight w:val="315"/>
        </w:trPr>
        <w:tc>
          <w:tcPr>
            <w:tcW w:w="1165" w:type="dxa"/>
          </w:tcPr>
          <w:p w:rsidRPr="0048319F" w:rsidR="00D237C7" w:rsidP="004A21D6" w:rsidRDefault="00D237C7" w14:paraId="0770A87A" w14:textId="2E4E9011">
            <w:pPr>
              <w:rPr>
                <w:rFonts w:cs="Arial"/>
                <w:szCs w:val="22"/>
              </w:rPr>
            </w:pPr>
            <w:r w:rsidRPr="0048319F">
              <w:rPr>
                <w:rFonts w:cs="Arial"/>
                <w:szCs w:val="22"/>
              </w:rPr>
              <w:t>Main, History</w:t>
            </w:r>
          </w:p>
        </w:tc>
        <w:tc>
          <w:tcPr>
            <w:tcW w:w="3080" w:type="dxa"/>
          </w:tcPr>
          <w:p w:rsidRPr="0048319F" w:rsidR="00D237C7" w:rsidP="004A21D6" w:rsidRDefault="00D237C7" w14:paraId="3AFBFDCE" w14:textId="275F208E">
            <w:pPr>
              <w:rPr>
                <w:rFonts w:cs="Arial"/>
                <w:szCs w:val="22"/>
              </w:rPr>
            </w:pPr>
            <w:r w:rsidRPr="0048319F">
              <w:rPr>
                <w:rFonts w:cs="Arial"/>
                <w:szCs w:val="22"/>
              </w:rPr>
              <w:t>Record Update Date</w:t>
            </w:r>
          </w:p>
        </w:tc>
        <w:tc>
          <w:tcPr>
            <w:tcW w:w="5248" w:type="dxa"/>
          </w:tcPr>
          <w:p w:rsidRPr="0048319F" w:rsidR="00D237C7" w:rsidP="004A21D6" w:rsidRDefault="00D237C7" w14:paraId="123ACFB3" w14:textId="30910C13">
            <w:pPr>
              <w:rPr>
                <w:rFonts w:cs="Arial"/>
                <w:szCs w:val="22"/>
              </w:rPr>
            </w:pPr>
            <w:r w:rsidRPr="0048319F">
              <w:rPr>
                <w:rFonts w:cs="Arial"/>
                <w:szCs w:val="22"/>
              </w:rPr>
              <w:t>Đánh dấu ngày dữ liệu bản ghi được Update</w:t>
            </w:r>
          </w:p>
        </w:tc>
      </w:tr>
      <w:tr w:rsidRPr="0048319F" w:rsidR="00D237C7" w:rsidTr="00D237C7" w14:paraId="29EDD81B" w14:textId="3D1C8060">
        <w:trPr>
          <w:trHeight w:val="315"/>
        </w:trPr>
        <w:tc>
          <w:tcPr>
            <w:tcW w:w="1165" w:type="dxa"/>
          </w:tcPr>
          <w:p w:rsidRPr="0048319F" w:rsidR="00D237C7" w:rsidP="004A21D6" w:rsidRDefault="00D237C7" w14:paraId="0E1CEDE4" w14:textId="16F9ABE7">
            <w:pPr>
              <w:rPr>
                <w:rFonts w:cs="Arial"/>
                <w:szCs w:val="22"/>
              </w:rPr>
            </w:pPr>
            <w:r w:rsidRPr="0048319F">
              <w:rPr>
                <w:rFonts w:cs="Arial"/>
                <w:szCs w:val="22"/>
              </w:rPr>
              <w:t>Main, History</w:t>
            </w:r>
          </w:p>
        </w:tc>
        <w:tc>
          <w:tcPr>
            <w:tcW w:w="3080" w:type="dxa"/>
          </w:tcPr>
          <w:p w:rsidRPr="0048319F" w:rsidR="00D237C7" w:rsidP="004A21D6" w:rsidRDefault="00D237C7" w14:paraId="00EF6C18" w14:textId="5110D735">
            <w:pPr>
              <w:rPr>
                <w:rFonts w:cs="Arial"/>
                <w:szCs w:val="22"/>
              </w:rPr>
            </w:pPr>
            <w:r w:rsidRPr="0048319F">
              <w:rPr>
                <w:rFonts w:cs="Arial"/>
                <w:szCs w:val="22"/>
              </w:rPr>
              <w:t>Record Status</w:t>
            </w:r>
          </w:p>
        </w:tc>
        <w:tc>
          <w:tcPr>
            <w:tcW w:w="5248" w:type="dxa"/>
          </w:tcPr>
          <w:p w:rsidRPr="0048319F" w:rsidR="00D237C7" w:rsidP="004A21D6" w:rsidRDefault="00D237C7" w14:paraId="6C8448E8" w14:textId="624A8BB0">
            <w:pPr>
              <w:rPr>
                <w:rFonts w:cs="Arial"/>
                <w:szCs w:val="22"/>
              </w:rPr>
            </w:pPr>
            <w:r w:rsidRPr="0048319F">
              <w:rPr>
                <w:rFonts w:cs="Arial"/>
                <w:szCs w:val="22"/>
              </w:rPr>
              <w:t>Cờ đánh dấu bản ghi hiện hành</w:t>
            </w:r>
          </w:p>
        </w:tc>
      </w:tr>
      <w:tr w:rsidRPr="0048319F" w:rsidR="00D237C7" w:rsidTr="00D237C7" w14:paraId="7B9FBFC4" w14:textId="039C3841">
        <w:trPr>
          <w:trHeight w:val="315"/>
        </w:trPr>
        <w:tc>
          <w:tcPr>
            <w:tcW w:w="1165" w:type="dxa"/>
          </w:tcPr>
          <w:p w:rsidRPr="0048319F" w:rsidR="00D237C7" w:rsidP="004A21D6" w:rsidRDefault="00D237C7" w14:paraId="06D74EAC" w14:textId="6F2406BA">
            <w:pPr>
              <w:rPr>
                <w:rFonts w:cs="Arial"/>
                <w:szCs w:val="22"/>
              </w:rPr>
            </w:pPr>
            <w:r w:rsidRPr="0048319F">
              <w:rPr>
                <w:rFonts w:cs="Arial"/>
                <w:szCs w:val="22"/>
              </w:rPr>
              <w:t>Main, History</w:t>
            </w:r>
          </w:p>
        </w:tc>
        <w:tc>
          <w:tcPr>
            <w:tcW w:w="3080" w:type="dxa"/>
          </w:tcPr>
          <w:p w:rsidRPr="0048319F" w:rsidR="00D237C7" w:rsidP="004A21D6" w:rsidRDefault="00D237C7" w14:paraId="248845F9" w14:textId="4D490F28">
            <w:pPr>
              <w:rPr>
                <w:rFonts w:cs="Arial"/>
                <w:szCs w:val="22"/>
              </w:rPr>
            </w:pPr>
            <w:r w:rsidRPr="0048319F">
              <w:rPr>
                <w:rFonts w:cs="Arial"/>
                <w:szCs w:val="22"/>
              </w:rPr>
              <w:t>ETL Processing Timestamp</w:t>
            </w:r>
          </w:p>
        </w:tc>
        <w:tc>
          <w:tcPr>
            <w:tcW w:w="5248" w:type="dxa"/>
          </w:tcPr>
          <w:p w:rsidRPr="0048319F" w:rsidR="00D237C7" w:rsidP="004A21D6" w:rsidRDefault="00D237C7" w14:paraId="2FF8ECC3" w14:textId="477F8F09">
            <w:pPr>
              <w:rPr>
                <w:rFonts w:cs="Arial"/>
                <w:szCs w:val="22"/>
              </w:rPr>
            </w:pPr>
            <w:r>
              <w:rPr>
                <w:rFonts w:cs="Arial"/>
                <w:szCs w:val="22"/>
              </w:rPr>
              <w:t>Thời gian</w:t>
            </w:r>
            <w:r w:rsidRPr="0048319F">
              <w:rPr>
                <w:rFonts w:cs="Arial"/>
                <w:szCs w:val="22"/>
              </w:rPr>
              <w:t xml:space="preserve"> thực tế job ETL xử lý bản ghi</w:t>
            </w:r>
            <w:r>
              <w:rPr>
                <w:rFonts w:cs="Arial"/>
                <w:szCs w:val="22"/>
              </w:rPr>
              <w:t>.</w:t>
            </w:r>
          </w:p>
        </w:tc>
      </w:tr>
      <w:tr w:rsidRPr="0048319F" w:rsidR="00D237C7" w:rsidTr="00D237C7" w14:paraId="6CFF2C2F" w14:textId="77777777">
        <w:trPr>
          <w:trHeight w:val="315"/>
        </w:trPr>
        <w:tc>
          <w:tcPr>
            <w:tcW w:w="1165" w:type="dxa"/>
          </w:tcPr>
          <w:p w:rsidRPr="0048319F" w:rsidR="00D237C7" w:rsidP="00FC2949" w:rsidRDefault="00D237C7" w14:paraId="065B960A" w14:textId="67DC297E">
            <w:pPr>
              <w:rPr>
                <w:rFonts w:cs="Arial"/>
                <w:szCs w:val="22"/>
              </w:rPr>
            </w:pPr>
            <w:r w:rsidRPr="0048319F">
              <w:rPr>
                <w:rFonts w:cs="Arial"/>
                <w:szCs w:val="22"/>
              </w:rPr>
              <w:t>Main, History</w:t>
            </w:r>
          </w:p>
        </w:tc>
        <w:tc>
          <w:tcPr>
            <w:tcW w:w="3080" w:type="dxa"/>
          </w:tcPr>
          <w:p w:rsidRPr="0048319F" w:rsidR="00D237C7" w:rsidP="00FC2949" w:rsidRDefault="00D237C7" w14:paraId="0297ACB1" w14:textId="7F6E12CB">
            <w:pPr>
              <w:rPr>
                <w:rFonts w:cs="Arial"/>
                <w:szCs w:val="22"/>
              </w:rPr>
            </w:pPr>
            <w:r w:rsidRPr="00FC2949">
              <w:rPr>
                <w:rFonts w:cs="Arial"/>
                <w:szCs w:val="22"/>
              </w:rPr>
              <w:t>Sym Run Date</w:t>
            </w:r>
          </w:p>
        </w:tc>
        <w:tc>
          <w:tcPr>
            <w:tcW w:w="5248" w:type="dxa"/>
          </w:tcPr>
          <w:p w:rsidRPr="0048319F" w:rsidR="00D237C7" w:rsidP="00FC2949" w:rsidRDefault="00D237C7" w14:paraId="2259E050" w14:textId="43357F36">
            <w:pPr>
              <w:rPr>
                <w:rFonts w:cs="Arial"/>
                <w:szCs w:val="22"/>
              </w:rPr>
            </w:pPr>
            <w:r>
              <w:t>Ngày chốt dữ liệu của bản ghi được cập nhật/ insert vào Data Model.</w:t>
            </w:r>
          </w:p>
        </w:tc>
      </w:tr>
      <w:tr w:rsidRPr="0048319F" w:rsidR="00D237C7" w:rsidTr="00D237C7" w14:paraId="319C1308" w14:textId="77777777">
        <w:trPr>
          <w:trHeight w:val="315"/>
        </w:trPr>
        <w:tc>
          <w:tcPr>
            <w:tcW w:w="1165" w:type="dxa"/>
          </w:tcPr>
          <w:p w:rsidRPr="0048319F" w:rsidR="00D237C7" w:rsidP="00FC2949" w:rsidRDefault="00D237C7" w14:paraId="7C71147D" w14:textId="775962CB">
            <w:pPr>
              <w:rPr>
                <w:rFonts w:cs="Arial"/>
                <w:szCs w:val="22"/>
              </w:rPr>
            </w:pPr>
            <w:r w:rsidRPr="0048319F">
              <w:rPr>
                <w:rFonts w:cs="Arial"/>
                <w:szCs w:val="22"/>
              </w:rPr>
              <w:t>History</w:t>
            </w:r>
          </w:p>
        </w:tc>
        <w:tc>
          <w:tcPr>
            <w:tcW w:w="3080" w:type="dxa"/>
          </w:tcPr>
          <w:p w:rsidRPr="0048319F" w:rsidR="00D237C7" w:rsidP="00FC2949" w:rsidRDefault="00D237C7" w14:paraId="5C5FFEF2" w14:textId="4FAEB560">
            <w:pPr>
              <w:rPr>
                <w:rFonts w:cs="Arial"/>
                <w:szCs w:val="22"/>
              </w:rPr>
            </w:pPr>
            <w:r w:rsidRPr="0048319F">
              <w:rPr>
                <w:rFonts w:cs="Arial"/>
                <w:szCs w:val="22"/>
              </w:rPr>
              <w:t>Snapshot Date</w:t>
            </w:r>
          </w:p>
        </w:tc>
        <w:tc>
          <w:tcPr>
            <w:tcW w:w="5248" w:type="dxa"/>
          </w:tcPr>
          <w:p w:rsidRPr="0048319F" w:rsidR="00D237C7" w:rsidP="00FC2949" w:rsidRDefault="00D237C7" w14:paraId="316CAFAB" w14:textId="5D5DBBDF">
            <w:pPr>
              <w:rPr>
                <w:rFonts w:cs="Arial"/>
                <w:szCs w:val="22"/>
              </w:rPr>
            </w:pPr>
            <w:r w:rsidRPr="0048319F">
              <w:rPr>
                <w:rFonts w:cs="Arial"/>
                <w:szCs w:val="22"/>
              </w:rPr>
              <w:t>Ngày dữ liệu lưu trữ lịch sử</w:t>
            </w:r>
          </w:p>
        </w:tc>
      </w:tr>
      <w:tr w:rsidRPr="0048319F" w:rsidR="00D94B56" w:rsidTr="00D237C7" w14:paraId="4552D999" w14:textId="77777777">
        <w:trPr>
          <w:trHeight w:val="315"/>
        </w:trPr>
        <w:tc>
          <w:tcPr>
            <w:tcW w:w="1165" w:type="dxa"/>
          </w:tcPr>
          <w:p w:rsidRPr="0048319F" w:rsidR="00D94B56" w:rsidP="00D94B56" w:rsidRDefault="00D94B56" w14:paraId="44023C5D" w14:textId="4952DD42">
            <w:pPr>
              <w:rPr>
                <w:rFonts w:cs="Arial"/>
                <w:szCs w:val="22"/>
              </w:rPr>
            </w:pPr>
            <w:r w:rsidRPr="0048319F">
              <w:rPr>
                <w:rFonts w:cs="Arial"/>
                <w:szCs w:val="22"/>
              </w:rPr>
              <w:t>Main, History</w:t>
            </w:r>
          </w:p>
        </w:tc>
        <w:tc>
          <w:tcPr>
            <w:tcW w:w="3080" w:type="dxa"/>
          </w:tcPr>
          <w:p w:rsidRPr="0048319F" w:rsidR="00D94B56" w:rsidP="00D94B56" w:rsidRDefault="00D94B56" w14:paraId="24D2825F" w14:textId="2C5ECC2F">
            <w:pPr>
              <w:rPr>
                <w:rFonts w:cs="Arial"/>
                <w:szCs w:val="22"/>
              </w:rPr>
            </w:pPr>
            <w:r>
              <w:rPr>
                <w:rFonts w:cs="Arial"/>
                <w:szCs w:val="22"/>
              </w:rPr>
              <w:t>ETL Date</w:t>
            </w:r>
          </w:p>
        </w:tc>
        <w:tc>
          <w:tcPr>
            <w:tcW w:w="5248" w:type="dxa"/>
          </w:tcPr>
          <w:p w:rsidRPr="0048319F" w:rsidR="00D94B56" w:rsidP="00D94B56" w:rsidRDefault="00D94B56" w14:paraId="3AE02E09" w14:textId="35D8BD50">
            <w:pPr>
              <w:rPr>
                <w:rFonts w:cs="Arial"/>
                <w:szCs w:val="22"/>
              </w:rPr>
            </w:pPr>
            <w:r>
              <w:t>Ngày dữ liệu được ETL Update/ Insert vào Data Model</w:t>
            </w:r>
          </w:p>
        </w:tc>
      </w:tr>
      <w:tr w:rsidRPr="0048319F" w:rsidR="00D94B56" w:rsidTr="00D237C7" w14:paraId="1DF30C37" w14:textId="383FBD13">
        <w:trPr>
          <w:trHeight w:val="315"/>
        </w:trPr>
        <w:tc>
          <w:tcPr>
            <w:tcW w:w="1165" w:type="dxa"/>
          </w:tcPr>
          <w:p w:rsidRPr="0048319F" w:rsidR="00D94B56" w:rsidP="00D94B56" w:rsidRDefault="00D94B56" w14:paraId="2494A60F" w14:textId="132A3C47">
            <w:pPr>
              <w:rPr>
                <w:rFonts w:cs="Arial"/>
                <w:szCs w:val="22"/>
              </w:rPr>
            </w:pPr>
            <w:r w:rsidRPr="0048319F">
              <w:rPr>
                <w:rFonts w:cs="Arial"/>
                <w:szCs w:val="22"/>
              </w:rPr>
              <w:t>Main, History</w:t>
            </w:r>
          </w:p>
        </w:tc>
        <w:tc>
          <w:tcPr>
            <w:tcW w:w="3080" w:type="dxa"/>
          </w:tcPr>
          <w:p w:rsidRPr="0048319F" w:rsidR="00D94B56" w:rsidP="00D94B56" w:rsidRDefault="00D94B56" w14:paraId="3A8CB49F" w14:textId="2713258F">
            <w:pPr>
              <w:rPr>
                <w:rFonts w:cs="Arial"/>
                <w:szCs w:val="22"/>
              </w:rPr>
            </w:pPr>
            <w:r w:rsidRPr="0048319F">
              <w:rPr>
                <w:rFonts w:cs="Arial"/>
                <w:szCs w:val="22"/>
              </w:rPr>
              <w:t>Source System Code</w:t>
            </w:r>
          </w:p>
        </w:tc>
        <w:tc>
          <w:tcPr>
            <w:tcW w:w="5248" w:type="dxa"/>
          </w:tcPr>
          <w:p w:rsidRPr="0048319F" w:rsidR="00D94B56" w:rsidP="00D94B56" w:rsidRDefault="00D94B56" w14:paraId="0ADEBC86" w14:textId="3836D73D">
            <w:pPr>
              <w:rPr>
                <w:rFonts w:cs="Arial"/>
                <w:szCs w:val="22"/>
              </w:rPr>
            </w:pPr>
            <w:r w:rsidRPr="0048319F">
              <w:rPr>
                <w:rFonts w:cs="Arial"/>
                <w:szCs w:val="22"/>
              </w:rPr>
              <w:t>Nguồn của hợp đồng</w:t>
            </w:r>
          </w:p>
        </w:tc>
      </w:tr>
      <w:tr w:rsidRPr="0048319F" w:rsidR="00D94B56" w:rsidTr="00D237C7" w14:paraId="7B4AAE63" w14:textId="7DC9919E">
        <w:trPr>
          <w:trHeight w:val="315"/>
        </w:trPr>
        <w:tc>
          <w:tcPr>
            <w:tcW w:w="1165" w:type="dxa"/>
          </w:tcPr>
          <w:p w:rsidRPr="0048319F" w:rsidR="00D94B56" w:rsidP="00D94B56" w:rsidRDefault="00D94B56" w14:paraId="4948FF4F" w14:textId="56573015">
            <w:pPr>
              <w:rPr>
                <w:rFonts w:cs="Arial"/>
                <w:szCs w:val="22"/>
              </w:rPr>
            </w:pPr>
            <w:r w:rsidRPr="0048319F">
              <w:rPr>
                <w:rFonts w:cs="Arial"/>
                <w:szCs w:val="22"/>
              </w:rPr>
              <w:t>Main, History</w:t>
            </w:r>
          </w:p>
        </w:tc>
        <w:tc>
          <w:tcPr>
            <w:tcW w:w="3080" w:type="dxa"/>
          </w:tcPr>
          <w:p w:rsidRPr="0048319F" w:rsidR="00D94B56" w:rsidP="00D94B56" w:rsidRDefault="00D94B56" w14:paraId="102861EA" w14:textId="16F6FC0D">
            <w:pPr>
              <w:rPr>
                <w:rFonts w:cs="Arial"/>
                <w:szCs w:val="22"/>
              </w:rPr>
            </w:pPr>
            <w:r w:rsidRPr="0048319F">
              <w:rPr>
                <w:rFonts w:cs="Arial"/>
                <w:szCs w:val="22"/>
              </w:rPr>
              <w:t>Arrangement Type</w:t>
            </w:r>
            <w:r>
              <w:rPr>
                <w:rFonts w:cs="Arial"/>
                <w:szCs w:val="22"/>
              </w:rPr>
              <w:t xml:space="preserve"> Code</w:t>
            </w:r>
          </w:p>
        </w:tc>
        <w:tc>
          <w:tcPr>
            <w:tcW w:w="5248" w:type="dxa"/>
          </w:tcPr>
          <w:p w:rsidRPr="0048319F" w:rsidR="00D94B56" w:rsidP="00D94B56" w:rsidRDefault="00D94B56" w14:paraId="730AAAE3" w14:textId="2AEC0512">
            <w:pPr>
              <w:rPr>
                <w:rFonts w:cs="Arial"/>
                <w:szCs w:val="22"/>
              </w:rPr>
            </w:pPr>
            <w:r w:rsidRPr="0048319F">
              <w:rPr>
                <w:rFonts w:cs="Arial"/>
                <w:szCs w:val="22"/>
              </w:rPr>
              <w:t>Phân loại hợp đồng</w:t>
            </w:r>
          </w:p>
        </w:tc>
      </w:tr>
      <w:tr w:rsidRPr="0048319F" w:rsidR="00D94B56" w:rsidTr="00D237C7" w14:paraId="1F3453B7" w14:textId="2AA88F30">
        <w:trPr>
          <w:trHeight w:val="315"/>
        </w:trPr>
        <w:tc>
          <w:tcPr>
            <w:tcW w:w="1165" w:type="dxa"/>
          </w:tcPr>
          <w:p w:rsidRPr="0048319F" w:rsidR="00D94B56" w:rsidP="00D94B56" w:rsidRDefault="00D94B56" w14:paraId="24061C49" w14:textId="69DC699F">
            <w:pPr>
              <w:rPr>
                <w:rFonts w:cs="Arial"/>
                <w:szCs w:val="22"/>
              </w:rPr>
            </w:pPr>
            <w:r w:rsidRPr="0048319F">
              <w:rPr>
                <w:rFonts w:cs="Arial"/>
                <w:szCs w:val="22"/>
              </w:rPr>
              <w:t>Main, History</w:t>
            </w:r>
          </w:p>
        </w:tc>
        <w:tc>
          <w:tcPr>
            <w:tcW w:w="3080" w:type="dxa"/>
          </w:tcPr>
          <w:p w:rsidRPr="0048319F" w:rsidR="00D94B56" w:rsidP="00D94B56" w:rsidRDefault="00D94B56" w14:paraId="7B1109C4" w14:textId="3AC7F4C6">
            <w:pPr>
              <w:rPr>
                <w:rFonts w:cs="Arial"/>
                <w:szCs w:val="22"/>
              </w:rPr>
            </w:pPr>
            <w:r w:rsidRPr="0048319F">
              <w:rPr>
                <w:rFonts w:cs="Arial"/>
                <w:szCs w:val="22"/>
              </w:rPr>
              <w:t>Arrangement Number</w:t>
            </w:r>
          </w:p>
        </w:tc>
        <w:tc>
          <w:tcPr>
            <w:tcW w:w="5248" w:type="dxa"/>
          </w:tcPr>
          <w:p w:rsidRPr="0048319F" w:rsidR="00D94B56" w:rsidP="00D94B56" w:rsidRDefault="00D94B56" w14:paraId="2E7D7D15" w14:textId="3B8B4913">
            <w:pPr>
              <w:rPr>
                <w:rFonts w:cs="Arial"/>
                <w:szCs w:val="22"/>
              </w:rPr>
            </w:pPr>
            <w:r w:rsidRPr="0048319F">
              <w:rPr>
                <w:rFonts w:cs="Arial"/>
                <w:szCs w:val="22"/>
              </w:rPr>
              <w:t>Mã Arrangement</w:t>
            </w:r>
          </w:p>
        </w:tc>
      </w:tr>
      <w:tr w:rsidRPr="0048319F" w:rsidR="00D94B56" w:rsidTr="00D237C7" w14:paraId="0F1CD788" w14:textId="08FE7D39">
        <w:trPr>
          <w:trHeight w:val="315"/>
        </w:trPr>
        <w:tc>
          <w:tcPr>
            <w:tcW w:w="1165" w:type="dxa"/>
          </w:tcPr>
          <w:p w:rsidRPr="0048319F" w:rsidR="00D94B56" w:rsidP="00D94B56" w:rsidRDefault="00D94B56" w14:paraId="6E333D1C" w14:textId="47CCEA5A">
            <w:pPr>
              <w:rPr>
                <w:rFonts w:cs="Arial"/>
                <w:szCs w:val="22"/>
              </w:rPr>
            </w:pPr>
            <w:r w:rsidRPr="0048319F">
              <w:rPr>
                <w:rFonts w:cs="Arial"/>
                <w:szCs w:val="22"/>
              </w:rPr>
              <w:t>Main, History</w:t>
            </w:r>
          </w:p>
        </w:tc>
        <w:tc>
          <w:tcPr>
            <w:tcW w:w="3080" w:type="dxa"/>
          </w:tcPr>
          <w:p w:rsidRPr="0048319F" w:rsidR="00D94B56" w:rsidP="00D94B56" w:rsidRDefault="00D94B56" w14:paraId="357C5917" w14:textId="32A48FF3">
            <w:pPr>
              <w:rPr>
                <w:rFonts w:cs="Arial"/>
                <w:szCs w:val="22"/>
              </w:rPr>
            </w:pPr>
            <w:r w:rsidRPr="0048319F">
              <w:rPr>
                <w:rFonts w:cs="Arial"/>
                <w:szCs w:val="22"/>
              </w:rPr>
              <w:t>Arrangement Name</w:t>
            </w:r>
          </w:p>
        </w:tc>
        <w:tc>
          <w:tcPr>
            <w:tcW w:w="5248" w:type="dxa"/>
          </w:tcPr>
          <w:p w:rsidRPr="0048319F" w:rsidR="00D94B56" w:rsidP="00D94B56" w:rsidRDefault="00D94B56" w14:paraId="0D263DC8" w14:textId="697F26F5">
            <w:pPr>
              <w:rPr>
                <w:rFonts w:cs="Arial"/>
                <w:szCs w:val="22"/>
              </w:rPr>
            </w:pPr>
            <w:r w:rsidRPr="0048319F">
              <w:rPr>
                <w:rFonts w:cs="Arial"/>
                <w:szCs w:val="22"/>
              </w:rPr>
              <w:t>Tên của hợp đồng</w:t>
            </w:r>
          </w:p>
        </w:tc>
      </w:tr>
      <w:tr w:rsidRPr="0048319F" w:rsidR="00D94B56" w:rsidTr="00D237C7" w14:paraId="49F9E943" w14:textId="4E3DE610">
        <w:trPr>
          <w:trHeight w:val="315"/>
        </w:trPr>
        <w:tc>
          <w:tcPr>
            <w:tcW w:w="1165" w:type="dxa"/>
          </w:tcPr>
          <w:p w:rsidRPr="0048319F" w:rsidR="00D94B56" w:rsidP="00D94B56" w:rsidRDefault="00D94B56" w14:paraId="64E1817D" w14:textId="1B4766A0">
            <w:pPr>
              <w:rPr>
                <w:rFonts w:cs="Arial"/>
                <w:szCs w:val="22"/>
              </w:rPr>
            </w:pPr>
            <w:r w:rsidRPr="0048319F">
              <w:rPr>
                <w:rFonts w:cs="Arial"/>
                <w:szCs w:val="22"/>
              </w:rPr>
              <w:t>Main, History</w:t>
            </w:r>
          </w:p>
        </w:tc>
        <w:tc>
          <w:tcPr>
            <w:tcW w:w="3080" w:type="dxa"/>
          </w:tcPr>
          <w:p w:rsidRPr="0048319F" w:rsidR="00D94B56" w:rsidP="00D94B56" w:rsidRDefault="00D94B56" w14:paraId="608546E2" w14:textId="5DD58F26">
            <w:pPr>
              <w:rPr>
                <w:rFonts w:cs="Arial"/>
                <w:szCs w:val="22"/>
              </w:rPr>
            </w:pPr>
            <w:r w:rsidRPr="0048319F">
              <w:rPr>
                <w:rFonts w:cs="Arial"/>
                <w:szCs w:val="22"/>
              </w:rPr>
              <w:t>Account Number</w:t>
            </w:r>
          </w:p>
        </w:tc>
        <w:tc>
          <w:tcPr>
            <w:tcW w:w="5248" w:type="dxa"/>
          </w:tcPr>
          <w:p w:rsidRPr="0048319F" w:rsidR="00D94B56" w:rsidP="00D94B56" w:rsidRDefault="00D94B56" w14:paraId="54CFFBC0" w14:textId="4E0662AA">
            <w:pPr>
              <w:rPr>
                <w:rFonts w:cs="Arial"/>
                <w:szCs w:val="22"/>
              </w:rPr>
            </w:pPr>
            <w:r w:rsidRPr="0048319F">
              <w:rPr>
                <w:rFonts w:cs="Arial"/>
                <w:szCs w:val="22"/>
              </w:rPr>
              <w:t>Số tài khoản</w:t>
            </w:r>
          </w:p>
        </w:tc>
      </w:tr>
      <w:tr w:rsidRPr="0048319F" w:rsidR="00D94B56" w:rsidTr="00D237C7" w14:paraId="4C86BAB3" w14:textId="77777777">
        <w:trPr>
          <w:trHeight w:val="315"/>
        </w:trPr>
        <w:tc>
          <w:tcPr>
            <w:tcW w:w="1165" w:type="dxa"/>
          </w:tcPr>
          <w:p w:rsidRPr="0048319F" w:rsidR="00D94B56" w:rsidP="00D94B56" w:rsidRDefault="00D94B56" w14:paraId="42DDBE83" w14:textId="2422F8E3">
            <w:pPr>
              <w:rPr>
                <w:rFonts w:cs="Arial"/>
                <w:szCs w:val="22"/>
              </w:rPr>
            </w:pPr>
            <w:r w:rsidRPr="0048319F">
              <w:rPr>
                <w:rFonts w:cs="Arial"/>
                <w:szCs w:val="22"/>
              </w:rPr>
              <w:t>Main, History</w:t>
            </w:r>
          </w:p>
        </w:tc>
        <w:tc>
          <w:tcPr>
            <w:tcW w:w="3080" w:type="dxa"/>
          </w:tcPr>
          <w:p w:rsidRPr="0048319F" w:rsidR="00D94B56" w:rsidP="00D94B56" w:rsidRDefault="00D94B56" w14:paraId="7B699A40" w14:textId="1A582706">
            <w:pPr>
              <w:rPr>
                <w:rFonts w:cs="Arial"/>
                <w:szCs w:val="22"/>
              </w:rPr>
            </w:pPr>
            <w:r w:rsidRPr="0048319F">
              <w:rPr>
                <w:rFonts w:cs="Arial"/>
                <w:szCs w:val="22"/>
              </w:rPr>
              <w:t>Currency Code</w:t>
            </w:r>
          </w:p>
        </w:tc>
        <w:tc>
          <w:tcPr>
            <w:tcW w:w="5248" w:type="dxa"/>
          </w:tcPr>
          <w:p w:rsidRPr="0048319F" w:rsidR="00D94B56" w:rsidP="00D94B56" w:rsidRDefault="00D94B56" w14:paraId="111C4483" w14:textId="400994E4">
            <w:pPr>
              <w:rPr>
                <w:rFonts w:cs="Arial"/>
                <w:szCs w:val="22"/>
              </w:rPr>
            </w:pPr>
            <w:r w:rsidRPr="0048319F">
              <w:rPr>
                <w:rFonts w:cs="Arial"/>
                <w:szCs w:val="22"/>
              </w:rPr>
              <w:t>Loại tiền</w:t>
            </w:r>
          </w:p>
        </w:tc>
      </w:tr>
      <w:tr w:rsidRPr="0048319F" w:rsidR="00D94B56" w:rsidTr="00D237C7" w14:paraId="18E2E491" w14:textId="77777777">
        <w:trPr>
          <w:trHeight w:val="315"/>
        </w:trPr>
        <w:tc>
          <w:tcPr>
            <w:tcW w:w="1165" w:type="dxa"/>
          </w:tcPr>
          <w:p w:rsidRPr="0048319F" w:rsidR="00D94B56" w:rsidP="00D94B56" w:rsidRDefault="00D94B56" w14:paraId="7AFC7798" w14:textId="6CB2E465">
            <w:pPr>
              <w:rPr>
                <w:rFonts w:cs="Arial"/>
                <w:szCs w:val="22"/>
              </w:rPr>
            </w:pPr>
            <w:r w:rsidRPr="0048319F">
              <w:rPr>
                <w:rFonts w:cs="Arial"/>
                <w:szCs w:val="22"/>
              </w:rPr>
              <w:t>Main, History</w:t>
            </w:r>
          </w:p>
        </w:tc>
        <w:tc>
          <w:tcPr>
            <w:tcW w:w="3080" w:type="dxa"/>
          </w:tcPr>
          <w:p w:rsidRPr="0048319F" w:rsidR="00D94B56" w:rsidP="00D94B56" w:rsidRDefault="00D94B56" w14:paraId="3F5704B6" w14:textId="4E2BA241">
            <w:pPr>
              <w:rPr>
                <w:rFonts w:cs="Arial"/>
                <w:szCs w:val="22"/>
              </w:rPr>
            </w:pPr>
            <w:r w:rsidRPr="0048319F">
              <w:rPr>
                <w:rFonts w:cs="Arial"/>
                <w:szCs w:val="22"/>
              </w:rPr>
              <w:t>Product Id</w:t>
            </w:r>
          </w:p>
        </w:tc>
        <w:tc>
          <w:tcPr>
            <w:tcW w:w="5248" w:type="dxa"/>
          </w:tcPr>
          <w:p w:rsidRPr="0048319F" w:rsidR="00D94B56" w:rsidP="00D94B56" w:rsidRDefault="00D94B56" w14:paraId="635FC745" w14:textId="70A4B255">
            <w:pPr>
              <w:rPr>
                <w:rFonts w:cs="Arial"/>
                <w:szCs w:val="22"/>
              </w:rPr>
            </w:pPr>
            <w:r w:rsidRPr="0048319F">
              <w:rPr>
                <w:rFonts w:cs="Arial"/>
                <w:szCs w:val="22"/>
              </w:rPr>
              <w:t xml:space="preserve">ID trên </w:t>
            </w:r>
            <w:r>
              <w:rPr>
                <w:rFonts w:cs="Arial"/>
                <w:szCs w:val="22"/>
              </w:rPr>
              <w:t>Standardized</w:t>
            </w:r>
            <w:r w:rsidRPr="0048319F">
              <w:rPr>
                <w:rFonts w:cs="Arial"/>
                <w:szCs w:val="22"/>
              </w:rPr>
              <w:t xml:space="preserve"> của sản phẩm của hợp đồng</w:t>
            </w:r>
          </w:p>
        </w:tc>
      </w:tr>
      <w:tr w:rsidRPr="0048319F" w:rsidR="00D94B56" w:rsidTr="00D237C7" w14:paraId="53BAD47E" w14:textId="77777777">
        <w:trPr>
          <w:trHeight w:val="315"/>
        </w:trPr>
        <w:tc>
          <w:tcPr>
            <w:tcW w:w="1165" w:type="dxa"/>
          </w:tcPr>
          <w:p w:rsidRPr="0048319F" w:rsidR="00D94B56" w:rsidP="00D94B56" w:rsidRDefault="00D94B56" w14:paraId="021796AA" w14:textId="25F0DEEB">
            <w:pPr>
              <w:rPr>
                <w:rFonts w:cs="Arial"/>
                <w:szCs w:val="22"/>
              </w:rPr>
            </w:pPr>
            <w:r w:rsidRPr="0048319F">
              <w:rPr>
                <w:rFonts w:cs="Arial"/>
                <w:szCs w:val="22"/>
              </w:rPr>
              <w:t>Main, History</w:t>
            </w:r>
          </w:p>
        </w:tc>
        <w:tc>
          <w:tcPr>
            <w:tcW w:w="3080" w:type="dxa"/>
          </w:tcPr>
          <w:p w:rsidRPr="0048319F" w:rsidR="00D94B56" w:rsidP="00D94B56" w:rsidRDefault="00D94B56" w14:paraId="1E7EB9E3" w14:textId="560FCE93">
            <w:pPr>
              <w:rPr>
                <w:rFonts w:cs="Arial"/>
                <w:szCs w:val="22"/>
              </w:rPr>
            </w:pPr>
            <w:r>
              <w:rPr>
                <w:rFonts w:cs="Arial"/>
                <w:szCs w:val="22"/>
              </w:rPr>
              <w:t>Relationship</w:t>
            </w:r>
            <w:r w:rsidRPr="0048319F">
              <w:rPr>
                <w:rFonts w:cs="Arial"/>
                <w:szCs w:val="22"/>
              </w:rPr>
              <w:t xml:space="preserve"> </w:t>
            </w:r>
            <w:r>
              <w:rPr>
                <w:rFonts w:cs="Arial"/>
                <w:szCs w:val="22"/>
              </w:rPr>
              <w:t>Branch</w:t>
            </w:r>
            <w:r w:rsidRPr="0048319F">
              <w:rPr>
                <w:rFonts w:cs="Arial"/>
                <w:szCs w:val="22"/>
              </w:rPr>
              <w:t xml:space="preserve"> Id</w:t>
            </w:r>
          </w:p>
        </w:tc>
        <w:tc>
          <w:tcPr>
            <w:tcW w:w="5248" w:type="dxa"/>
          </w:tcPr>
          <w:p w:rsidRPr="0048319F" w:rsidR="00D94B56" w:rsidP="00D94B56" w:rsidRDefault="00D94B56" w14:paraId="7330B6A8" w14:textId="360207FA">
            <w:pPr>
              <w:rPr>
                <w:rFonts w:cs="Arial"/>
                <w:szCs w:val="22"/>
              </w:rPr>
            </w:pPr>
            <w:r w:rsidRPr="0048319F">
              <w:rPr>
                <w:rFonts w:cs="Arial"/>
                <w:szCs w:val="22"/>
              </w:rPr>
              <w:t xml:space="preserve">ID trên </w:t>
            </w:r>
            <w:r>
              <w:rPr>
                <w:rFonts w:cs="Arial"/>
                <w:szCs w:val="22"/>
              </w:rPr>
              <w:t>Standardized</w:t>
            </w:r>
            <w:r w:rsidRPr="0048319F">
              <w:rPr>
                <w:rFonts w:cs="Arial"/>
                <w:szCs w:val="22"/>
              </w:rPr>
              <w:t xml:space="preserve"> của chi nhánh/đơn vị quản lý</w:t>
            </w:r>
          </w:p>
        </w:tc>
      </w:tr>
      <w:tr w:rsidRPr="0048319F" w:rsidR="00D94B56" w:rsidTr="00D237C7" w14:paraId="5F4AC002" w14:textId="77777777">
        <w:trPr>
          <w:trHeight w:val="315"/>
        </w:trPr>
        <w:tc>
          <w:tcPr>
            <w:tcW w:w="1165" w:type="dxa"/>
          </w:tcPr>
          <w:p w:rsidRPr="0048319F" w:rsidR="00D94B56" w:rsidP="00D94B56" w:rsidRDefault="00D94B56" w14:paraId="09944059" w14:textId="24A4AA53">
            <w:pPr>
              <w:rPr>
                <w:rFonts w:cs="Arial"/>
                <w:szCs w:val="22"/>
              </w:rPr>
            </w:pPr>
            <w:r w:rsidRPr="0048319F">
              <w:rPr>
                <w:rFonts w:cs="Arial"/>
                <w:szCs w:val="22"/>
              </w:rPr>
              <w:t>Main, History</w:t>
            </w:r>
          </w:p>
        </w:tc>
        <w:tc>
          <w:tcPr>
            <w:tcW w:w="3080" w:type="dxa"/>
          </w:tcPr>
          <w:p w:rsidRPr="0048319F" w:rsidR="00D94B56" w:rsidP="00D94B56" w:rsidRDefault="00D94B56" w14:paraId="4D4EDCFB" w14:textId="05EA7B4D">
            <w:pPr>
              <w:rPr>
                <w:rFonts w:cs="Arial"/>
                <w:szCs w:val="22"/>
              </w:rPr>
            </w:pPr>
            <w:r w:rsidRPr="0048319F">
              <w:rPr>
                <w:rFonts w:cs="Arial"/>
                <w:szCs w:val="22"/>
              </w:rPr>
              <w:t>Arrangement Status</w:t>
            </w:r>
            <w:r>
              <w:rPr>
                <w:rFonts w:cs="Arial"/>
                <w:szCs w:val="22"/>
              </w:rPr>
              <w:t xml:space="preserve"> Code</w:t>
            </w:r>
          </w:p>
        </w:tc>
        <w:tc>
          <w:tcPr>
            <w:tcW w:w="5248" w:type="dxa"/>
          </w:tcPr>
          <w:p w:rsidRPr="0048319F" w:rsidR="00D94B56" w:rsidP="00D94B56" w:rsidRDefault="00D94B56" w14:paraId="0A918147" w14:textId="0217B735">
            <w:pPr>
              <w:rPr>
                <w:rFonts w:cs="Arial"/>
                <w:szCs w:val="22"/>
              </w:rPr>
            </w:pPr>
            <w:r w:rsidRPr="0048319F">
              <w:rPr>
                <w:rFonts w:cs="Arial"/>
                <w:szCs w:val="22"/>
              </w:rPr>
              <w:t>Trạng thái của arrangement (active/close/block/inactive...)</w:t>
            </w:r>
          </w:p>
        </w:tc>
      </w:tr>
    </w:tbl>
    <w:p w:rsidR="0062615C" w:rsidP="002472D1" w:rsidRDefault="0062615C" w14:paraId="2A9032D3" w14:textId="77777777">
      <w:pPr>
        <w:pStyle w:val="cGDD1"/>
        <w:sectPr w:rsidR="0062615C">
          <w:headerReference w:type="default" r:id="rId25"/>
          <w:footerReference w:type="default" r:id="rId26"/>
          <w:headerReference w:type="first" r:id="rId27"/>
          <w:pgSz w:w="11906" w:h="16838" w:orient="portrait"/>
          <w:pgMar w:top="1418" w:right="1134" w:bottom="1418" w:left="1701" w:header="357" w:footer="284" w:gutter="0"/>
          <w:cols w:space="708"/>
          <w:docGrid w:linePitch="360"/>
        </w:sectPr>
      </w:pPr>
    </w:p>
    <w:p w:rsidRPr="007D4C5D" w:rsidR="002472D1" w:rsidP="002472D1" w:rsidRDefault="002472D1" w14:paraId="19C24C41" w14:textId="3AFE7488">
      <w:pPr>
        <w:pStyle w:val="cGDD1"/>
        <w:rPr>
          <w:b/>
          <w:bCs/>
        </w:rPr>
      </w:pPr>
      <w:r w:rsidRPr="007D4C5D">
        <w:rPr>
          <w:b/>
          <w:bCs/>
        </w:rPr>
        <w:t>Minh họa cơ chế lưu trữ SCD4A:</w:t>
      </w:r>
    </w:p>
    <w:p w:rsidR="00E470F6" w:rsidP="00E470F6" w:rsidRDefault="0078227F" w14:paraId="7217C085" w14:textId="104331A6">
      <w:pPr>
        <w:pStyle w:val="cTron2"/>
        <w:tabs>
          <w:tab w:val="clear" w:pos="720"/>
        </w:tabs>
        <w:rPr/>
      </w:pPr>
      <w:r w:rsidRPr="31E6E002" w:rsidR="2A2075F5">
        <w:rPr>
          <w:lang w:val="en-GB"/>
        </w:rPr>
        <w:t>Ngày</w:t>
      </w:r>
      <w:r w:rsidRPr="31E6E002" w:rsidR="2A2075F5">
        <w:rPr>
          <w:lang w:val="en-GB"/>
        </w:rPr>
        <w:t xml:space="preserve"> </w:t>
      </w:r>
      <w:r w:rsidRPr="31E6E002" w:rsidR="2A2075F5">
        <w:rPr>
          <w:lang w:val="en-GB"/>
        </w:rPr>
        <w:t>dữ</w:t>
      </w:r>
      <w:r w:rsidRPr="31E6E002" w:rsidR="2A2075F5">
        <w:rPr>
          <w:lang w:val="en-GB"/>
        </w:rPr>
        <w:t xml:space="preserve"> </w:t>
      </w:r>
      <w:r w:rsidRPr="31E6E002" w:rsidR="2A2075F5">
        <w:rPr>
          <w:lang w:val="en-GB"/>
        </w:rPr>
        <w:t>liệu</w:t>
      </w:r>
      <w:r w:rsidRPr="31E6E002" w:rsidR="2A2075F5">
        <w:rPr>
          <w:lang w:val="en-GB"/>
        </w:rPr>
        <w:t xml:space="preserve"> </w:t>
      </w:r>
      <w:r w:rsidRPr="31E6E002" w:rsidR="2A2075F5">
        <w:rPr>
          <w:lang w:val="en-GB"/>
        </w:rPr>
        <w:t>hiện</w:t>
      </w:r>
      <w:r w:rsidRPr="31E6E002" w:rsidR="3C5E515C">
        <w:rPr>
          <w:lang w:val="en-GB"/>
        </w:rPr>
        <w:t xml:space="preserve"> </w:t>
      </w:r>
      <w:r w:rsidRPr="31E6E002" w:rsidR="3C5E515C">
        <w:rPr>
          <w:lang w:val="en-GB"/>
        </w:rPr>
        <w:t>tại</w:t>
      </w:r>
      <w:r w:rsidRPr="31E6E002" w:rsidR="2A2075F5">
        <w:rPr>
          <w:lang w:val="en-GB"/>
        </w:rPr>
        <w:t xml:space="preserve">: </w:t>
      </w:r>
      <w:r w:rsidRPr="31E6E002" w:rsidR="635E7D42">
        <w:rPr>
          <w:lang w:val="en-GB"/>
        </w:rPr>
        <w:t>1</w:t>
      </w:r>
      <w:r w:rsidRPr="31E6E002" w:rsidR="1710EC3C">
        <w:rPr>
          <w:lang w:val="en-GB"/>
        </w:rPr>
        <w:t>2</w:t>
      </w:r>
      <w:r w:rsidRPr="31E6E002" w:rsidR="3C5E515C">
        <w:rPr>
          <w:lang w:val="en-GB"/>
        </w:rPr>
        <w:t>/</w:t>
      </w:r>
      <w:r w:rsidRPr="31E6E002" w:rsidR="2A2075F5">
        <w:rPr>
          <w:lang w:val="en-GB"/>
        </w:rPr>
        <w:t>10</w:t>
      </w:r>
      <w:r w:rsidRPr="31E6E002" w:rsidR="3C5E515C">
        <w:rPr>
          <w:lang w:val="en-GB"/>
        </w:rPr>
        <w:t>/2025</w:t>
      </w:r>
      <w:r w:rsidRPr="31E6E002" w:rsidR="2A2075F5">
        <w:rPr>
          <w:lang w:val="en-GB"/>
        </w:rPr>
        <w:t>.</w:t>
      </w:r>
      <w:r w:rsidRPr="31E6E002" w:rsidR="10A0449F">
        <w:rPr>
          <w:lang w:val="en-GB"/>
        </w:rPr>
        <w:t xml:space="preserve"> Job ETL </w:t>
      </w:r>
      <w:r w:rsidRPr="31E6E002" w:rsidR="10A0449F">
        <w:rPr>
          <w:lang w:val="en-GB"/>
        </w:rPr>
        <w:t>xử</w:t>
      </w:r>
      <w:r w:rsidRPr="31E6E002" w:rsidR="10A0449F">
        <w:rPr>
          <w:lang w:val="en-GB"/>
        </w:rPr>
        <w:t xml:space="preserve"> </w:t>
      </w:r>
      <w:r w:rsidRPr="31E6E002" w:rsidR="10A0449F">
        <w:rPr>
          <w:lang w:val="en-GB"/>
        </w:rPr>
        <w:t>lý</w:t>
      </w:r>
      <w:r w:rsidRPr="31E6E002" w:rsidR="10A0449F">
        <w:rPr>
          <w:lang w:val="en-GB"/>
        </w:rPr>
        <w:t xml:space="preserve"> </w:t>
      </w:r>
      <w:r w:rsidRPr="31E6E002" w:rsidR="10A0449F">
        <w:rPr>
          <w:lang w:val="en-GB"/>
        </w:rPr>
        <w:t>dữ</w:t>
      </w:r>
      <w:r w:rsidRPr="31E6E002" w:rsidR="10A0449F">
        <w:rPr>
          <w:lang w:val="en-GB"/>
        </w:rPr>
        <w:t xml:space="preserve"> </w:t>
      </w:r>
      <w:r w:rsidRPr="31E6E002" w:rsidR="10A0449F">
        <w:rPr>
          <w:lang w:val="en-GB"/>
        </w:rPr>
        <w:t>liệu</w:t>
      </w:r>
      <w:r w:rsidRPr="31E6E002" w:rsidR="10A0449F">
        <w:rPr>
          <w:lang w:val="en-GB"/>
        </w:rPr>
        <w:t xml:space="preserve"> </w:t>
      </w:r>
      <w:r w:rsidRPr="31E6E002" w:rsidR="10A0449F">
        <w:rPr>
          <w:lang w:val="en-GB"/>
        </w:rPr>
        <w:t>vào</w:t>
      </w:r>
      <w:r w:rsidRPr="31E6E002" w:rsidR="10A0449F">
        <w:rPr>
          <w:lang w:val="en-GB"/>
        </w:rPr>
        <w:t xml:space="preserve"> </w:t>
      </w:r>
      <w:r w:rsidRPr="31E6E002" w:rsidR="10A0449F">
        <w:rPr>
          <w:lang w:val="en-GB"/>
        </w:rPr>
        <w:t>buổi</w:t>
      </w:r>
      <w:r w:rsidRPr="31E6E002" w:rsidR="10A0449F">
        <w:rPr>
          <w:lang w:val="en-GB"/>
        </w:rPr>
        <w:t xml:space="preserve"> </w:t>
      </w:r>
      <w:r w:rsidRPr="31E6E002" w:rsidR="10A0449F">
        <w:rPr>
          <w:lang w:val="en-GB"/>
        </w:rPr>
        <w:t>sáng</w:t>
      </w:r>
      <w:r w:rsidRPr="31E6E002" w:rsidR="10A0449F">
        <w:rPr>
          <w:lang w:val="en-GB"/>
        </w:rPr>
        <w:t xml:space="preserve"> </w:t>
      </w:r>
      <w:r w:rsidRPr="31E6E002" w:rsidR="63210B1D">
        <w:rPr>
          <w:lang w:val="en-GB"/>
        </w:rPr>
        <w:t>hàng</w:t>
      </w:r>
      <w:r w:rsidRPr="31E6E002" w:rsidR="63210B1D">
        <w:rPr>
          <w:lang w:val="en-GB"/>
        </w:rPr>
        <w:t xml:space="preserve"> </w:t>
      </w:r>
      <w:r w:rsidRPr="31E6E002" w:rsidR="63210B1D">
        <w:rPr>
          <w:lang w:val="en-GB"/>
        </w:rPr>
        <w:t>ngày</w:t>
      </w:r>
      <w:r w:rsidRPr="31E6E002" w:rsidR="63210B1D">
        <w:rPr>
          <w:lang w:val="en-GB"/>
        </w:rPr>
        <w:t xml:space="preserve"> </w:t>
      </w:r>
      <w:r w:rsidRPr="31E6E002" w:rsidR="63210B1D">
        <w:rPr>
          <w:lang w:val="en-GB"/>
        </w:rPr>
        <w:t>để</w:t>
      </w:r>
      <w:r w:rsidRPr="31E6E002" w:rsidR="63210B1D">
        <w:rPr>
          <w:lang w:val="en-GB"/>
        </w:rPr>
        <w:t xml:space="preserve"> </w:t>
      </w:r>
      <w:r w:rsidRPr="31E6E002" w:rsidR="63210B1D">
        <w:rPr>
          <w:lang w:val="en-GB"/>
        </w:rPr>
        <w:t>xử</w:t>
      </w:r>
      <w:r w:rsidRPr="31E6E002" w:rsidR="63210B1D">
        <w:rPr>
          <w:lang w:val="en-GB"/>
        </w:rPr>
        <w:t xml:space="preserve"> </w:t>
      </w:r>
      <w:r w:rsidRPr="31E6E002" w:rsidR="63210B1D">
        <w:rPr>
          <w:lang w:val="en-GB"/>
        </w:rPr>
        <w:t>lý</w:t>
      </w:r>
      <w:r w:rsidRPr="31E6E002" w:rsidR="63210B1D">
        <w:rPr>
          <w:lang w:val="en-GB"/>
        </w:rPr>
        <w:t xml:space="preserve"> </w:t>
      </w:r>
      <w:r w:rsidRPr="31E6E002" w:rsidR="63210B1D">
        <w:rPr>
          <w:lang w:val="en-GB"/>
        </w:rPr>
        <w:t>dữ</w:t>
      </w:r>
      <w:r w:rsidRPr="31E6E002" w:rsidR="63210B1D">
        <w:rPr>
          <w:lang w:val="en-GB"/>
        </w:rPr>
        <w:t xml:space="preserve"> </w:t>
      </w:r>
      <w:r w:rsidRPr="31E6E002" w:rsidR="63210B1D">
        <w:rPr>
          <w:lang w:val="en-GB"/>
        </w:rPr>
        <w:t>liệu</w:t>
      </w:r>
      <w:r w:rsidRPr="31E6E002" w:rsidR="63210B1D">
        <w:rPr>
          <w:lang w:val="en-GB"/>
        </w:rPr>
        <w:t xml:space="preserve"> T-1.</w:t>
      </w:r>
    </w:p>
    <w:p w:rsidR="0082358F" w:rsidP="00D66400" w:rsidRDefault="007652D8" w14:paraId="3D7E0470" w14:textId="77777777">
      <w:pPr>
        <w:pStyle w:val="cTron2"/>
        <w:tabs>
          <w:tab w:val="clear" w:pos="720"/>
        </w:tabs>
        <w:rPr/>
      </w:pPr>
      <w:r w:rsidRPr="31E6E002" w:rsidR="5E07D719">
        <w:rPr>
          <w:lang w:val="en-GB"/>
        </w:rPr>
        <w:t>Mã</w:t>
      </w:r>
      <w:r w:rsidRPr="31E6E002" w:rsidR="5E07D719">
        <w:rPr>
          <w:lang w:val="en-GB"/>
        </w:rPr>
        <w:t xml:space="preserve"> </w:t>
      </w:r>
      <w:r w:rsidRPr="31E6E002" w:rsidR="2A2075F5">
        <w:rPr>
          <w:lang w:val="en-GB"/>
        </w:rPr>
        <w:t>Khách</w:t>
      </w:r>
      <w:r w:rsidRPr="31E6E002" w:rsidR="2A2075F5">
        <w:rPr>
          <w:lang w:val="en-GB"/>
        </w:rPr>
        <w:t xml:space="preserve"> </w:t>
      </w:r>
      <w:r w:rsidRPr="31E6E002" w:rsidR="2A2075F5">
        <w:rPr>
          <w:lang w:val="en-GB"/>
        </w:rPr>
        <w:t>hàng</w:t>
      </w:r>
      <w:r w:rsidRPr="31E6E002" w:rsidR="2A2075F5">
        <w:rPr>
          <w:lang w:val="en-GB"/>
        </w:rPr>
        <w:t xml:space="preserve"> C0001 </w:t>
      </w:r>
      <w:r w:rsidRPr="31E6E002" w:rsidR="635E7D42">
        <w:rPr>
          <w:lang w:val="en-GB"/>
        </w:rPr>
        <w:t>có</w:t>
      </w:r>
      <w:r w:rsidRPr="31E6E002" w:rsidR="25B6155F">
        <w:rPr>
          <w:lang w:val="en-GB"/>
        </w:rPr>
        <w:t>:</w:t>
      </w:r>
    </w:p>
    <w:p w:rsidR="0082358F" w:rsidP="0082358F" w:rsidRDefault="0082358F" w14:paraId="20EE0FCD" w14:textId="12FF3DFD">
      <w:pPr>
        <w:pStyle w:val="CVuong3"/>
        <w:rPr/>
      </w:pPr>
      <w:r w:rsidRPr="31E6E002" w:rsidR="25B6155F">
        <w:rPr>
          <w:lang w:val="en-GB"/>
        </w:rPr>
        <w:t>Khách</w:t>
      </w:r>
      <w:r w:rsidRPr="31E6E002" w:rsidR="25B6155F">
        <w:rPr>
          <w:lang w:val="en-GB"/>
        </w:rPr>
        <w:t xml:space="preserve"> </w:t>
      </w:r>
      <w:r w:rsidRPr="31E6E002" w:rsidR="25B6155F">
        <w:rPr>
          <w:lang w:val="en-GB"/>
        </w:rPr>
        <w:t>hàng</w:t>
      </w:r>
      <w:r w:rsidRPr="31E6E002" w:rsidR="25B6155F">
        <w:rPr>
          <w:lang w:val="en-GB"/>
        </w:rPr>
        <w:t xml:space="preserve"> </w:t>
      </w:r>
      <w:r w:rsidRPr="31E6E002" w:rsidR="25B6155F">
        <w:rPr>
          <w:lang w:val="en-GB"/>
        </w:rPr>
        <w:t>được</w:t>
      </w:r>
      <w:r w:rsidRPr="31E6E002" w:rsidR="25B6155F">
        <w:rPr>
          <w:lang w:val="en-GB"/>
        </w:rPr>
        <w:t xml:space="preserve"> </w:t>
      </w:r>
      <w:r w:rsidRPr="31E6E002" w:rsidR="25B6155F">
        <w:rPr>
          <w:lang w:val="en-GB"/>
        </w:rPr>
        <w:t>mở</w:t>
      </w:r>
      <w:r w:rsidRPr="31E6E002" w:rsidR="25B6155F">
        <w:rPr>
          <w:lang w:val="en-GB"/>
        </w:rPr>
        <w:t xml:space="preserve"> </w:t>
      </w:r>
      <w:r w:rsidRPr="31E6E002" w:rsidR="25B6155F">
        <w:rPr>
          <w:lang w:val="en-GB"/>
        </w:rPr>
        <w:t>tại</w:t>
      </w:r>
      <w:r w:rsidRPr="31E6E002" w:rsidR="25B6155F">
        <w:rPr>
          <w:lang w:val="en-GB"/>
        </w:rPr>
        <w:t xml:space="preserve"> </w:t>
      </w:r>
      <w:r w:rsidRPr="31E6E002" w:rsidR="25B6155F">
        <w:rPr>
          <w:lang w:val="en-GB"/>
        </w:rPr>
        <w:t>ngày</w:t>
      </w:r>
      <w:r w:rsidRPr="31E6E002" w:rsidR="25B6155F">
        <w:rPr>
          <w:lang w:val="en-GB"/>
        </w:rPr>
        <w:t xml:space="preserve"> 06/10.</w:t>
      </w:r>
    </w:p>
    <w:p w:rsidR="0082358F" w:rsidP="0082358F" w:rsidRDefault="0082358F" w14:paraId="53D59671" w14:textId="722A7ADA">
      <w:pPr>
        <w:pStyle w:val="CVuong3"/>
        <w:rPr/>
      </w:pPr>
      <w:r w:rsidRPr="31E6E002" w:rsidR="25B6155F">
        <w:rPr>
          <w:lang w:val="en-GB"/>
        </w:rPr>
        <w:t>T</w:t>
      </w:r>
      <w:r w:rsidRPr="31E6E002" w:rsidR="635E7D42">
        <w:rPr>
          <w:lang w:val="en-GB"/>
        </w:rPr>
        <w:t xml:space="preserve">hay </w:t>
      </w:r>
      <w:r w:rsidRPr="31E6E002" w:rsidR="635E7D42">
        <w:rPr>
          <w:lang w:val="en-GB"/>
        </w:rPr>
        <w:t>đổi</w:t>
      </w:r>
      <w:r w:rsidRPr="31E6E002" w:rsidR="635E7D42">
        <w:rPr>
          <w:lang w:val="en-GB"/>
        </w:rPr>
        <w:t xml:space="preserve"> </w:t>
      </w:r>
      <w:r w:rsidRPr="31E6E002" w:rsidR="635E7D42">
        <w:rPr>
          <w:lang w:val="en-GB"/>
        </w:rPr>
        <w:t>thông</w:t>
      </w:r>
      <w:r w:rsidRPr="31E6E002" w:rsidR="635E7D42">
        <w:rPr>
          <w:lang w:val="en-GB"/>
        </w:rPr>
        <w:t xml:space="preserve"> tin </w:t>
      </w:r>
      <w:r w:rsidRPr="31E6E002" w:rsidR="59DD2181">
        <w:rPr>
          <w:lang w:val="en-GB"/>
        </w:rPr>
        <w:t>Phone</w:t>
      </w:r>
      <w:r w:rsidRPr="31E6E002" w:rsidR="635E7D42">
        <w:rPr>
          <w:lang w:val="en-GB"/>
        </w:rPr>
        <w:t xml:space="preserve"> </w:t>
      </w:r>
      <w:r w:rsidRPr="31E6E002" w:rsidR="635E7D42">
        <w:rPr>
          <w:lang w:val="en-GB"/>
        </w:rPr>
        <w:t>tại</w:t>
      </w:r>
      <w:r w:rsidRPr="31E6E002" w:rsidR="635E7D42">
        <w:rPr>
          <w:lang w:val="en-GB"/>
        </w:rPr>
        <w:t xml:space="preserve"> </w:t>
      </w:r>
      <w:r w:rsidRPr="31E6E002" w:rsidR="635E7D42">
        <w:rPr>
          <w:lang w:val="en-GB"/>
        </w:rPr>
        <w:t>ngày</w:t>
      </w:r>
      <w:r w:rsidRPr="31E6E002" w:rsidR="635E7D42">
        <w:rPr>
          <w:lang w:val="en-GB"/>
        </w:rPr>
        <w:t xml:space="preserve"> </w:t>
      </w:r>
      <w:r w:rsidRPr="31E6E002" w:rsidR="59DD2181">
        <w:rPr>
          <w:lang w:val="en-GB"/>
        </w:rPr>
        <w:t>07/10</w:t>
      </w:r>
      <w:r w:rsidRPr="31E6E002" w:rsidR="70298AA8">
        <w:rPr>
          <w:lang w:val="en-GB"/>
        </w:rPr>
        <w:t>.</w:t>
      </w:r>
    </w:p>
    <w:p w:rsidR="0082358F" w:rsidP="0082358F" w:rsidRDefault="0082358F" w14:paraId="181F490F" w14:textId="62B7E040">
      <w:pPr>
        <w:pStyle w:val="CVuong3"/>
        <w:rPr/>
      </w:pPr>
      <w:r w:rsidRPr="31E6E002" w:rsidR="25B6155F">
        <w:rPr>
          <w:lang w:val="en-GB"/>
        </w:rPr>
        <w:t>T</w:t>
      </w:r>
      <w:r w:rsidRPr="31E6E002" w:rsidR="59DD2181">
        <w:rPr>
          <w:lang w:val="en-GB"/>
        </w:rPr>
        <w:t xml:space="preserve">hay </w:t>
      </w:r>
      <w:r w:rsidRPr="31E6E002" w:rsidR="59DD2181">
        <w:rPr>
          <w:lang w:val="en-GB"/>
        </w:rPr>
        <w:t>đổi</w:t>
      </w:r>
      <w:r w:rsidRPr="31E6E002" w:rsidR="59DD2181">
        <w:rPr>
          <w:lang w:val="en-GB"/>
        </w:rPr>
        <w:t xml:space="preserve"> </w:t>
      </w:r>
      <w:r w:rsidRPr="31E6E002" w:rsidR="59DD2181">
        <w:rPr>
          <w:lang w:val="en-GB"/>
        </w:rPr>
        <w:t>thông</w:t>
      </w:r>
      <w:r w:rsidRPr="31E6E002" w:rsidR="59DD2181">
        <w:rPr>
          <w:lang w:val="en-GB"/>
        </w:rPr>
        <w:t xml:space="preserve"> tin Address </w:t>
      </w:r>
      <w:r w:rsidRPr="31E6E002" w:rsidR="59DD2181">
        <w:rPr>
          <w:lang w:val="en-GB"/>
        </w:rPr>
        <w:t>tại</w:t>
      </w:r>
      <w:r w:rsidRPr="31E6E002" w:rsidR="59DD2181">
        <w:rPr>
          <w:lang w:val="en-GB"/>
        </w:rPr>
        <w:t xml:space="preserve"> </w:t>
      </w:r>
      <w:r w:rsidRPr="31E6E002" w:rsidR="59DD2181">
        <w:rPr>
          <w:lang w:val="en-GB"/>
        </w:rPr>
        <w:t>ngày</w:t>
      </w:r>
      <w:r w:rsidRPr="31E6E002" w:rsidR="59DD2181">
        <w:rPr>
          <w:lang w:val="en-GB"/>
        </w:rPr>
        <w:t xml:space="preserve"> 09/10</w:t>
      </w:r>
      <w:r w:rsidRPr="31E6E002" w:rsidR="70298AA8">
        <w:rPr>
          <w:lang w:val="en-GB"/>
        </w:rPr>
        <w:t>.</w:t>
      </w:r>
    </w:p>
    <w:p w:rsidR="009D13C2" w:rsidP="009D13C2" w:rsidRDefault="0082358F" w14:paraId="4B6C7053" w14:textId="1DAA6022">
      <w:pPr>
        <w:pStyle w:val="CVuong3"/>
        <w:rPr/>
      </w:pPr>
      <w:r w:rsidRPr="31E6E002" w:rsidR="25B6155F">
        <w:rPr>
          <w:lang w:val="en-GB"/>
        </w:rPr>
        <w:t>C</w:t>
      </w:r>
      <w:r w:rsidRPr="31E6E002" w:rsidR="59DD2181">
        <w:rPr>
          <w:lang w:val="en-GB"/>
        </w:rPr>
        <w:t xml:space="preserve">ác </w:t>
      </w:r>
      <w:r w:rsidRPr="31E6E002" w:rsidR="59DD2181">
        <w:rPr>
          <w:lang w:val="en-GB"/>
        </w:rPr>
        <w:t>ngày</w:t>
      </w:r>
      <w:r w:rsidRPr="31E6E002" w:rsidR="59DD2181">
        <w:rPr>
          <w:lang w:val="en-GB"/>
        </w:rPr>
        <w:t xml:space="preserve"> </w:t>
      </w:r>
      <w:r w:rsidRPr="31E6E002" w:rsidR="59DD2181">
        <w:rPr>
          <w:lang w:val="en-GB"/>
        </w:rPr>
        <w:t>còn</w:t>
      </w:r>
      <w:r w:rsidRPr="31E6E002" w:rsidR="59DD2181">
        <w:rPr>
          <w:lang w:val="en-GB"/>
        </w:rPr>
        <w:t xml:space="preserve"> </w:t>
      </w:r>
      <w:r w:rsidRPr="31E6E002" w:rsidR="59DD2181">
        <w:rPr>
          <w:lang w:val="en-GB"/>
        </w:rPr>
        <w:t>lại</w:t>
      </w:r>
      <w:r w:rsidRPr="31E6E002" w:rsidR="59DD2181">
        <w:rPr>
          <w:lang w:val="en-GB"/>
        </w:rPr>
        <w:t xml:space="preserve"> </w:t>
      </w:r>
      <w:r w:rsidRPr="31E6E002" w:rsidR="59DD2181">
        <w:rPr>
          <w:lang w:val="en-GB"/>
        </w:rPr>
        <w:t>không</w:t>
      </w:r>
      <w:r w:rsidRPr="31E6E002" w:rsidR="59DD2181">
        <w:rPr>
          <w:lang w:val="en-GB"/>
        </w:rPr>
        <w:t xml:space="preserve"> </w:t>
      </w:r>
      <w:r w:rsidRPr="31E6E002" w:rsidR="59DD2181">
        <w:rPr>
          <w:lang w:val="en-GB"/>
        </w:rPr>
        <w:t>thay</w:t>
      </w:r>
      <w:r w:rsidRPr="31E6E002" w:rsidR="59DD2181">
        <w:rPr>
          <w:lang w:val="en-GB"/>
        </w:rPr>
        <w:t xml:space="preserve"> </w:t>
      </w:r>
      <w:r w:rsidRPr="31E6E002" w:rsidR="59DD2181">
        <w:rPr>
          <w:lang w:val="en-GB"/>
        </w:rPr>
        <w:t>đổi</w:t>
      </w:r>
      <w:r w:rsidRPr="31E6E002" w:rsidR="59DD2181">
        <w:rPr>
          <w:lang w:val="en-GB"/>
        </w:rPr>
        <w:t xml:space="preserve"> </w:t>
      </w:r>
      <w:r w:rsidRPr="31E6E002" w:rsidR="59DD2181">
        <w:rPr>
          <w:lang w:val="en-GB"/>
        </w:rPr>
        <w:t>thông</w:t>
      </w:r>
      <w:r w:rsidRPr="31E6E002" w:rsidR="59DD2181">
        <w:rPr>
          <w:lang w:val="en-GB"/>
        </w:rPr>
        <w:t xml:space="preserve"> tin.</w:t>
      </w:r>
    </w:p>
    <w:p w:rsidR="00F5427C" w:rsidP="009D13C2" w:rsidRDefault="00F5427C" w14:paraId="3C9E881E" w14:textId="6771A64C">
      <w:pPr>
        <w:pStyle w:val="CVuong3"/>
        <w:tabs>
          <w:tab w:val="clear" w:pos="720"/>
        </w:tabs>
        <w:rPr/>
      </w:pPr>
      <w:r w:rsidRPr="31E6E002" w:rsidR="1710EC3C">
        <w:rPr>
          <w:lang w:val="en-GB"/>
        </w:rPr>
        <w:t>Khách</w:t>
      </w:r>
      <w:r w:rsidRPr="31E6E002" w:rsidR="1710EC3C">
        <w:rPr>
          <w:lang w:val="en-GB"/>
        </w:rPr>
        <w:t xml:space="preserve"> </w:t>
      </w:r>
      <w:r w:rsidRPr="31E6E002" w:rsidR="1710EC3C">
        <w:rPr>
          <w:lang w:val="en-GB"/>
        </w:rPr>
        <w:t>hàng</w:t>
      </w:r>
      <w:r w:rsidRPr="31E6E002" w:rsidR="1710EC3C">
        <w:rPr>
          <w:lang w:val="en-GB"/>
        </w:rPr>
        <w:t xml:space="preserve"> </w:t>
      </w:r>
      <w:r w:rsidRPr="31E6E002" w:rsidR="1710EC3C">
        <w:rPr>
          <w:lang w:val="en-GB"/>
        </w:rPr>
        <w:t>bị</w:t>
      </w:r>
      <w:r w:rsidRPr="31E6E002" w:rsidR="1710EC3C">
        <w:rPr>
          <w:lang w:val="en-GB"/>
        </w:rPr>
        <w:t xml:space="preserve"> </w:t>
      </w:r>
      <w:r w:rsidRPr="31E6E002" w:rsidR="1710EC3C">
        <w:rPr>
          <w:lang w:val="en-GB"/>
        </w:rPr>
        <w:t>xóa</w:t>
      </w:r>
      <w:r w:rsidRPr="31E6E002" w:rsidR="1710EC3C">
        <w:rPr>
          <w:lang w:val="en-GB"/>
        </w:rPr>
        <w:t xml:space="preserve"> </w:t>
      </w:r>
      <w:r w:rsidRPr="31E6E002" w:rsidR="1710EC3C">
        <w:rPr>
          <w:lang w:val="en-GB"/>
        </w:rPr>
        <w:t>tại</w:t>
      </w:r>
      <w:r w:rsidRPr="31E6E002" w:rsidR="1710EC3C">
        <w:rPr>
          <w:lang w:val="en-GB"/>
        </w:rPr>
        <w:t xml:space="preserve"> </w:t>
      </w:r>
      <w:r w:rsidRPr="31E6E002" w:rsidR="1710EC3C">
        <w:rPr>
          <w:lang w:val="en-GB"/>
        </w:rPr>
        <w:t>ngày</w:t>
      </w:r>
      <w:r w:rsidRPr="31E6E002" w:rsidR="1710EC3C">
        <w:rPr>
          <w:lang w:val="en-GB"/>
        </w:rPr>
        <w:t xml:space="preserve"> 11/10.</w:t>
      </w:r>
    </w:p>
    <w:p w:rsidRPr="00BC2E03" w:rsidR="002472D1" w:rsidP="002472D1" w:rsidRDefault="00502DAD" w14:paraId="1F51DA4F" w14:textId="072EFA41">
      <w:pPr>
        <w:pStyle w:val="cGDD1"/>
        <w:rPr>
          <w:b/>
          <w:bCs/>
        </w:rPr>
      </w:pPr>
      <w:r w:rsidRPr="00BC2E03">
        <w:rPr>
          <w:b/>
          <w:bCs/>
        </w:rPr>
        <w:t>Bảng Main</w:t>
      </w:r>
    </w:p>
    <w:tbl>
      <w:tblPr>
        <w:tblStyle w:val="GridTable4-Accent5"/>
        <w:tblW w:w="13189" w:type="dxa"/>
        <w:tblInd w:w="-545" w:type="dxa"/>
        <w:tblLook w:val="0620" w:firstRow="1" w:lastRow="0" w:firstColumn="0" w:lastColumn="0" w:noHBand="1" w:noVBand="1"/>
      </w:tblPr>
      <w:tblGrid>
        <w:gridCol w:w="1260"/>
        <w:gridCol w:w="1530"/>
        <w:gridCol w:w="2454"/>
        <w:gridCol w:w="1236"/>
        <w:gridCol w:w="1620"/>
        <w:gridCol w:w="1399"/>
        <w:gridCol w:w="1440"/>
        <w:gridCol w:w="2250"/>
      </w:tblGrid>
      <w:tr w:rsidRPr="0028360B" w:rsidR="00E470F6" w:rsidTr="006A67D2" w14:paraId="4A9F5879" w14:textId="77777777">
        <w:trPr>
          <w:cnfStyle w:val="100000000000" w:firstRow="1" w:lastRow="0" w:firstColumn="0" w:lastColumn="0" w:oddVBand="0" w:evenVBand="0" w:oddHBand="0" w:evenHBand="0" w:firstRowFirstColumn="0" w:firstRowLastColumn="0" w:lastRowFirstColumn="0" w:lastRowLastColumn="0"/>
          <w:trHeight w:val="41"/>
        </w:trPr>
        <w:tc>
          <w:tcPr>
            <w:tcW w:w="1260" w:type="dxa"/>
          </w:tcPr>
          <w:p w:rsidRPr="0028360B" w:rsidR="00E470F6" w:rsidP="004E35C2" w:rsidRDefault="00E470F6" w14:paraId="3A98B9DA" w14:textId="1666E83E">
            <w:pPr>
              <w:pStyle w:val="cGDD1"/>
              <w:rPr>
                <w:sz w:val="20"/>
                <w:szCs w:val="20"/>
                <w:lang w:val="en-GB"/>
              </w:rPr>
            </w:pPr>
            <w:r>
              <w:rPr>
                <w:sz w:val="20"/>
                <w:szCs w:val="20"/>
                <w:lang w:val="en-GB"/>
              </w:rPr>
              <w:t>Customer Number</w:t>
            </w:r>
          </w:p>
        </w:tc>
        <w:tc>
          <w:tcPr>
            <w:tcW w:w="1530" w:type="dxa"/>
            <w:hideMark/>
          </w:tcPr>
          <w:p w:rsidRPr="0028360B" w:rsidR="00E470F6" w:rsidP="004E35C2" w:rsidRDefault="00E470F6" w14:paraId="695532C4" w14:textId="77777777">
            <w:pPr>
              <w:pStyle w:val="cGDD1"/>
              <w:rPr>
                <w:sz w:val="20"/>
                <w:szCs w:val="20"/>
                <w:lang w:val="en-GB"/>
              </w:rPr>
            </w:pPr>
            <w:r w:rsidRPr="0028360B">
              <w:rPr>
                <w:sz w:val="20"/>
                <w:szCs w:val="20"/>
                <w:lang w:val="en-GB"/>
              </w:rPr>
              <w:t>Phone</w:t>
            </w:r>
          </w:p>
        </w:tc>
        <w:tc>
          <w:tcPr>
            <w:tcW w:w="2454" w:type="dxa"/>
            <w:hideMark/>
          </w:tcPr>
          <w:p w:rsidRPr="0028360B" w:rsidR="00E470F6" w:rsidP="004E35C2" w:rsidRDefault="00E470F6" w14:paraId="04898211" w14:textId="77777777">
            <w:pPr>
              <w:pStyle w:val="cGDD1"/>
              <w:rPr>
                <w:sz w:val="20"/>
                <w:szCs w:val="20"/>
                <w:lang w:val="en-GB"/>
              </w:rPr>
            </w:pPr>
            <w:r w:rsidRPr="0028360B">
              <w:rPr>
                <w:sz w:val="20"/>
                <w:szCs w:val="20"/>
                <w:lang w:val="en-GB"/>
              </w:rPr>
              <w:t>Address</w:t>
            </w:r>
          </w:p>
        </w:tc>
        <w:tc>
          <w:tcPr>
            <w:tcW w:w="1236" w:type="dxa"/>
          </w:tcPr>
          <w:p w:rsidRPr="0028360B" w:rsidR="00E470F6" w:rsidP="004E35C2" w:rsidRDefault="00E470F6" w14:paraId="2A4F7921" w14:textId="77777777">
            <w:pPr>
              <w:pStyle w:val="cGDD1"/>
              <w:jc w:val="center"/>
              <w:rPr>
                <w:sz w:val="20"/>
                <w:szCs w:val="20"/>
                <w:lang w:val="en-GB"/>
              </w:rPr>
            </w:pPr>
            <w:r w:rsidRPr="00B3016B">
              <w:rPr>
                <w:sz w:val="20"/>
                <w:szCs w:val="20"/>
                <w:lang w:val="en-GB"/>
              </w:rPr>
              <w:t>Record Status</w:t>
            </w:r>
          </w:p>
        </w:tc>
        <w:tc>
          <w:tcPr>
            <w:tcW w:w="1620" w:type="dxa"/>
            <w:hideMark/>
          </w:tcPr>
          <w:p w:rsidRPr="0028360B" w:rsidR="00E470F6" w:rsidP="004E35C2" w:rsidRDefault="00E470F6" w14:paraId="45E6AE3F" w14:textId="77777777">
            <w:pPr>
              <w:pStyle w:val="cGDD1"/>
              <w:ind w:left="-900" w:firstLine="900"/>
              <w:rPr>
                <w:sz w:val="20"/>
                <w:szCs w:val="20"/>
                <w:lang w:val="en-GB"/>
              </w:rPr>
            </w:pPr>
            <w:r w:rsidRPr="0028360B">
              <w:rPr>
                <w:sz w:val="20"/>
                <w:szCs w:val="20"/>
                <w:lang w:val="en-GB"/>
              </w:rPr>
              <w:t>Sym</w:t>
            </w:r>
            <w:r w:rsidRPr="00B3016B">
              <w:rPr>
                <w:sz w:val="20"/>
                <w:szCs w:val="20"/>
                <w:lang w:val="en-GB"/>
              </w:rPr>
              <w:t xml:space="preserve"> </w:t>
            </w:r>
            <w:r w:rsidRPr="0028360B">
              <w:rPr>
                <w:sz w:val="20"/>
                <w:szCs w:val="20"/>
                <w:lang w:val="en-GB"/>
              </w:rPr>
              <w:t>Run</w:t>
            </w:r>
            <w:r w:rsidRPr="00B3016B">
              <w:rPr>
                <w:sz w:val="20"/>
                <w:szCs w:val="20"/>
                <w:lang w:val="en-GB"/>
              </w:rPr>
              <w:t xml:space="preserve"> </w:t>
            </w:r>
            <w:r w:rsidRPr="0028360B">
              <w:rPr>
                <w:sz w:val="20"/>
                <w:szCs w:val="20"/>
                <w:lang w:val="en-GB"/>
              </w:rPr>
              <w:t>Date</w:t>
            </w:r>
          </w:p>
        </w:tc>
        <w:tc>
          <w:tcPr>
            <w:tcW w:w="1399" w:type="dxa"/>
          </w:tcPr>
          <w:p w:rsidRPr="0028360B" w:rsidR="00E470F6" w:rsidP="004E35C2" w:rsidRDefault="00E470F6" w14:paraId="3DB776C3" w14:textId="77777777">
            <w:pPr>
              <w:pStyle w:val="cGDD1"/>
              <w:rPr>
                <w:b w:val="0"/>
                <w:bCs w:val="0"/>
                <w:sz w:val="20"/>
                <w:szCs w:val="20"/>
                <w:lang w:val="en-GB"/>
              </w:rPr>
            </w:pPr>
            <w:r w:rsidRPr="0028360B">
              <w:rPr>
                <w:sz w:val="20"/>
                <w:szCs w:val="20"/>
                <w:lang w:val="en-GB"/>
              </w:rPr>
              <w:t>Record</w:t>
            </w:r>
            <w:r>
              <w:rPr>
                <w:sz w:val="20"/>
                <w:szCs w:val="20"/>
                <w:lang w:val="en-GB"/>
              </w:rPr>
              <w:t xml:space="preserve"> Insert </w:t>
            </w:r>
            <w:r w:rsidRPr="0028360B">
              <w:rPr>
                <w:sz w:val="20"/>
                <w:szCs w:val="20"/>
                <w:lang w:val="en-GB"/>
              </w:rPr>
              <w:t>Date</w:t>
            </w:r>
          </w:p>
        </w:tc>
        <w:tc>
          <w:tcPr>
            <w:tcW w:w="1440" w:type="dxa"/>
            <w:hideMark/>
          </w:tcPr>
          <w:p w:rsidRPr="0028360B" w:rsidR="00E470F6" w:rsidP="004E35C2" w:rsidRDefault="00E470F6" w14:paraId="4253E271" w14:textId="77777777">
            <w:pPr>
              <w:pStyle w:val="cGDD1"/>
              <w:rPr>
                <w:sz w:val="20"/>
                <w:szCs w:val="20"/>
                <w:lang w:val="en-GB"/>
              </w:rPr>
            </w:pPr>
            <w:r w:rsidRPr="0028360B">
              <w:rPr>
                <w:sz w:val="20"/>
                <w:szCs w:val="20"/>
                <w:lang w:val="en-GB"/>
              </w:rPr>
              <w:t>Record</w:t>
            </w:r>
            <w:r>
              <w:rPr>
                <w:sz w:val="20"/>
                <w:szCs w:val="20"/>
                <w:lang w:val="en-GB"/>
              </w:rPr>
              <w:t xml:space="preserve"> </w:t>
            </w:r>
            <w:r w:rsidRPr="0028360B">
              <w:rPr>
                <w:sz w:val="20"/>
                <w:szCs w:val="20"/>
                <w:lang w:val="en-GB"/>
              </w:rPr>
              <w:t>Update</w:t>
            </w:r>
            <w:r>
              <w:rPr>
                <w:sz w:val="20"/>
                <w:szCs w:val="20"/>
                <w:lang w:val="en-GB"/>
              </w:rPr>
              <w:t xml:space="preserve"> </w:t>
            </w:r>
            <w:r w:rsidRPr="0028360B">
              <w:rPr>
                <w:sz w:val="20"/>
                <w:szCs w:val="20"/>
                <w:lang w:val="en-GB"/>
              </w:rPr>
              <w:t>Date</w:t>
            </w:r>
          </w:p>
        </w:tc>
        <w:tc>
          <w:tcPr>
            <w:tcW w:w="2250" w:type="dxa"/>
            <w:hideMark/>
          </w:tcPr>
          <w:p w:rsidRPr="0028360B" w:rsidR="00E470F6" w:rsidP="004E35C2" w:rsidRDefault="00E470F6" w14:paraId="2722ED75" w14:textId="77777777">
            <w:pPr>
              <w:pStyle w:val="cGDD1"/>
              <w:rPr>
                <w:sz w:val="20"/>
                <w:szCs w:val="20"/>
                <w:lang w:val="en-GB"/>
              </w:rPr>
            </w:pPr>
            <w:r w:rsidRPr="0028360B">
              <w:rPr>
                <w:sz w:val="20"/>
                <w:szCs w:val="20"/>
                <w:lang w:val="en-GB"/>
              </w:rPr>
              <w:t>ETL</w:t>
            </w:r>
            <w:r>
              <w:rPr>
                <w:sz w:val="20"/>
                <w:szCs w:val="20"/>
                <w:lang w:val="en-GB"/>
              </w:rPr>
              <w:t xml:space="preserve"> </w:t>
            </w:r>
            <w:r w:rsidRPr="0028360B">
              <w:rPr>
                <w:sz w:val="20"/>
                <w:szCs w:val="20"/>
                <w:lang w:val="en-GB"/>
              </w:rPr>
              <w:t>Processing</w:t>
            </w:r>
            <w:r>
              <w:rPr>
                <w:sz w:val="20"/>
                <w:szCs w:val="20"/>
                <w:lang w:val="en-GB"/>
              </w:rPr>
              <w:t xml:space="preserve"> </w:t>
            </w:r>
            <w:r w:rsidRPr="0028360B">
              <w:rPr>
                <w:sz w:val="20"/>
                <w:szCs w:val="20"/>
                <w:lang w:val="en-GB"/>
              </w:rPr>
              <w:t>Timestamp</w:t>
            </w:r>
          </w:p>
        </w:tc>
      </w:tr>
      <w:tr w:rsidRPr="0028360B" w:rsidR="007D4C5D" w:rsidTr="006A67D2" w14:paraId="2A8D73D5" w14:textId="77777777">
        <w:trPr>
          <w:trHeight w:val="41"/>
        </w:trPr>
        <w:tc>
          <w:tcPr>
            <w:tcW w:w="1260" w:type="dxa"/>
          </w:tcPr>
          <w:p w:rsidRPr="002F1AFC" w:rsidR="007D4C5D" w:rsidP="007D4C5D" w:rsidRDefault="007D4C5D" w14:paraId="4CA58486" w14:textId="61A67392">
            <w:pPr>
              <w:pStyle w:val="cGDD1"/>
              <w:rPr>
                <w:sz w:val="20"/>
                <w:szCs w:val="20"/>
                <w:lang w:val="en-GB"/>
              </w:rPr>
            </w:pPr>
            <w:r w:rsidRPr="002F1AFC">
              <w:rPr>
                <w:sz w:val="20"/>
                <w:szCs w:val="20"/>
                <w:lang w:val="en-GB"/>
              </w:rPr>
              <w:t>C0001</w:t>
            </w:r>
          </w:p>
        </w:tc>
        <w:tc>
          <w:tcPr>
            <w:tcW w:w="1530" w:type="dxa"/>
            <w:hideMark/>
          </w:tcPr>
          <w:p w:rsidRPr="0028360B" w:rsidR="007D4C5D" w:rsidP="007D4C5D" w:rsidRDefault="007D4C5D" w14:paraId="69813BBD" w14:textId="703C0F3F">
            <w:pPr>
              <w:pStyle w:val="cGDD1"/>
              <w:rPr>
                <w:sz w:val="20"/>
                <w:szCs w:val="20"/>
                <w:lang w:val="en-GB"/>
              </w:rPr>
            </w:pPr>
            <w:r w:rsidRPr="0028360B">
              <w:rPr>
                <w:sz w:val="20"/>
                <w:szCs w:val="20"/>
                <w:lang w:val="en-GB"/>
              </w:rPr>
              <w:t>0901</w:t>
            </w:r>
            <w:r>
              <w:rPr>
                <w:sz w:val="20"/>
                <w:szCs w:val="20"/>
                <w:lang w:val="en-GB"/>
              </w:rPr>
              <w:t>987654</w:t>
            </w:r>
          </w:p>
        </w:tc>
        <w:tc>
          <w:tcPr>
            <w:tcW w:w="2454" w:type="dxa"/>
            <w:hideMark/>
          </w:tcPr>
          <w:p w:rsidRPr="0028360B" w:rsidR="007D4C5D" w:rsidP="007D4C5D" w:rsidRDefault="007D4C5D" w14:paraId="1DDD9E80" w14:textId="20AFEF77">
            <w:pPr>
              <w:pStyle w:val="cGDD1"/>
              <w:rPr>
                <w:sz w:val="20"/>
                <w:szCs w:val="20"/>
                <w:lang w:val="en-GB"/>
              </w:rPr>
            </w:pPr>
            <w:r>
              <w:rPr>
                <w:sz w:val="20"/>
                <w:szCs w:val="20"/>
                <w:lang w:val="en-GB"/>
              </w:rPr>
              <w:t>123</w:t>
            </w:r>
            <w:r w:rsidRPr="0028360B">
              <w:rPr>
                <w:sz w:val="20"/>
                <w:szCs w:val="20"/>
                <w:lang w:val="en-GB"/>
              </w:rPr>
              <w:t xml:space="preserve"> </w:t>
            </w:r>
            <w:r>
              <w:rPr>
                <w:sz w:val="20"/>
                <w:szCs w:val="20"/>
                <w:lang w:val="en-GB"/>
              </w:rPr>
              <w:t>Ngo Quyen</w:t>
            </w:r>
          </w:p>
        </w:tc>
        <w:tc>
          <w:tcPr>
            <w:tcW w:w="1236" w:type="dxa"/>
          </w:tcPr>
          <w:p w:rsidRPr="0028360B" w:rsidR="007D4C5D" w:rsidP="007D4C5D" w:rsidRDefault="007D4C5D" w14:paraId="5A1649FF" w14:textId="787E9F4D">
            <w:pPr>
              <w:pStyle w:val="cGDD1"/>
              <w:jc w:val="center"/>
              <w:rPr>
                <w:b/>
                <w:bCs/>
                <w:sz w:val="20"/>
                <w:szCs w:val="20"/>
                <w:lang w:val="en-GB"/>
              </w:rPr>
            </w:pPr>
            <w:r>
              <w:rPr>
                <w:sz w:val="20"/>
                <w:szCs w:val="20"/>
                <w:lang w:val="en-GB"/>
              </w:rPr>
              <w:t>0</w:t>
            </w:r>
          </w:p>
        </w:tc>
        <w:tc>
          <w:tcPr>
            <w:tcW w:w="1620" w:type="dxa"/>
            <w:hideMark/>
          </w:tcPr>
          <w:p w:rsidRPr="00544DFF" w:rsidR="007D4C5D" w:rsidP="007D4C5D" w:rsidRDefault="007D4C5D" w14:paraId="2421B001" w14:textId="72388041">
            <w:pPr>
              <w:pStyle w:val="cGDD1"/>
              <w:rPr>
                <w:sz w:val="20"/>
                <w:szCs w:val="20"/>
                <w:lang w:val="en-GB"/>
              </w:rPr>
            </w:pPr>
            <w:r w:rsidRPr="00544DFF">
              <w:rPr>
                <w:sz w:val="20"/>
                <w:szCs w:val="20"/>
                <w:lang w:val="en-GB"/>
              </w:rPr>
              <w:t>2025-10-</w:t>
            </w:r>
            <w:r>
              <w:rPr>
                <w:sz w:val="20"/>
                <w:szCs w:val="20"/>
                <w:lang w:val="en-GB"/>
              </w:rPr>
              <w:t>11</w:t>
            </w:r>
          </w:p>
        </w:tc>
        <w:tc>
          <w:tcPr>
            <w:tcW w:w="1399" w:type="dxa"/>
          </w:tcPr>
          <w:p w:rsidRPr="0028360B" w:rsidR="007D4C5D" w:rsidP="007D4C5D" w:rsidRDefault="007D4C5D" w14:paraId="3B69CD36" w14:textId="34E0E920">
            <w:pPr>
              <w:pStyle w:val="cGDD1"/>
              <w:rPr>
                <w:sz w:val="20"/>
                <w:szCs w:val="20"/>
                <w:lang w:val="en-GB"/>
              </w:rPr>
            </w:pPr>
            <w:r w:rsidRPr="00544DFF">
              <w:rPr>
                <w:sz w:val="20"/>
                <w:szCs w:val="20"/>
                <w:lang w:val="en-GB"/>
              </w:rPr>
              <w:t>2025-10-06</w:t>
            </w:r>
          </w:p>
        </w:tc>
        <w:tc>
          <w:tcPr>
            <w:tcW w:w="1440" w:type="dxa"/>
            <w:hideMark/>
          </w:tcPr>
          <w:p w:rsidRPr="0028360B" w:rsidR="007D4C5D" w:rsidP="007D4C5D" w:rsidRDefault="007D4C5D" w14:paraId="64F268F5" w14:textId="758215D5">
            <w:pPr>
              <w:pStyle w:val="cGDD1"/>
              <w:rPr>
                <w:sz w:val="20"/>
                <w:szCs w:val="20"/>
                <w:lang w:val="en-GB"/>
              </w:rPr>
            </w:pPr>
            <w:r w:rsidRPr="00544DFF">
              <w:rPr>
                <w:sz w:val="20"/>
                <w:szCs w:val="20"/>
                <w:lang w:val="en-GB"/>
              </w:rPr>
              <w:t>2025-10-</w:t>
            </w:r>
            <w:r>
              <w:rPr>
                <w:sz w:val="20"/>
                <w:szCs w:val="20"/>
                <w:lang w:val="en-GB"/>
              </w:rPr>
              <w:t>11</w:t>
            </w:r>
          </w:p>
        </w:tc>
        <w:tc>
          <w:tcPr>
            <w:tcW w:w="2250" w:type="dxa"/>
            <w:hideMark/>
          </w:tcPr>
          <w:p w:rsidRPr="0028360B" w:rsidR="007D4C5D" w:rsidP="007D4C5D" w:rsidRDefault="007D4C5D" w14:paraId="42B15EC3" w14:textId="1B6D53BA">
            <w:pPr>
              <w:pStyle w:val="cGDD1"/>
              <w:rPr>
                <w:sz w:val="20"/>
                <w:szCs w:val="20"/>
                <w:lang w:val="en-GB"/>
              </w:rPr>
            </w:pPr>
            <w:r w:rsidRPr="00544DFF">
              <w:rPr>
                <w:sz w:val="20"/>
                <w:szCs w:val="20"/>
                <w:lang w:val="en-GB"/>
              </w:rPr>
              <w:t>2025-10-</w:t>
            </w:r>
            <w:r>
              <w:rPr>
                <w:sz w:val="20"/>
                <w:szCs w:val="20"/>
                <w:lang w:val="en-GB"/>
              </w:rPr>
              <w:t>12 06:00:00</w:t>
            </w:r>
          </w:p>
        </w:tc>
      </w:tr>
    </w:tbl>
    <w:p w:rsidRPr="00BC2E03" w:rsidR="00BC2E03" w:rsidP="002472D1" w:rsidRDefault="00BC2E03" w14:paraId="55F04A96" w14:textId="0FC624D3">
      <w:pPr>
        <w:pStyle w:val="cGDD1"/>
        <w:rPr>
          <w:b/>
          <w:bCs/>
        </w:rPr>
      </w:pPr>
      <w:r w:rsidRPr="00BC2E03">
        <w:rPr>
          <w:b/>
          <w:bCs/>
        </w:rPr>
        <w:t>Bảng History</w:t>
      </w:r>
    </w:p>
    <w:tbl>
      <w:tblPr>
        <w:tblStyle w:val="GridTable4-Accent5"/>
        <w:tblW w:w="16110" w:type="dxa"/>
        <w:tblInd w:w="-995" w:type="dxa"/>
        <w:tblLook w:val="0620" w:firstRow="1" w:lastRow="0" w:firstColumn="0" w:lastColumn="0" w:noHBand="1" w:noVBand="1"/>
      </w:tblPr>
      <w:tblGrid>
        <w:gridCol w:w="1362"/>
        <w:gridCol w:w="1165"/>
        <w:gridCol w:w="1479"/>
        <w:gridCol w:w="2024"/>
        <w:gridCol w:w="990"/>
        <w:gridCol w:w="1620"/>
        <w:gridCol w:w="1260"/>
        <w:gridCol w:w="1260"/>
        <w:gridCol w:w="2242"/>
        <w:gridCol w:w="2708"/>
      </w:tblGrid>
      <w:tr w:rsidRPr="0028360B" w:rsidR="0086095B" w:rsidTr="00897472" w14:paraId="2DBACE59" w14:textId="33D5033D">
        <w:trPr>
          <w:cnfStyle w:val="100000000000" w:firstRow="1" w:lastRow="0" w:firstColumn="0" w:lastColumn="0" w:oddVBand="0" w:evenVBand="0" w:oddHBand="0" w:evenHBand="0" w:firstRowFirstColumn="0" w:firstRowLastColumn="0" w:lastRowFirstColumn="0" w:lastRowLastColumn="0"/>
          <w:trHeight w:val="41"/>
        </w:trPr>
        <w:tc>
          <w:tcPr>
            <w:tcW w:w="1362" w:type="dxa"/>
          </w:tcPr>
          <w:p w:rsidR="0086095B" w:rsidP="004B3DA1" w:rsidRDefault="0086095B" w14:paraId="442567B8" w14:textId="0E47D9CC">
            <w:pPr>
              <w:pStyle w:val="cGDD1"/>
              <w:rPr>
                <w:sz w:val="20"/>
                <w:szCs w:val="20"/>
                <w:lang w:val="en-GB"/>
              </w:rPr>
            </w:pPr>
            <w:r>
              <w:rPr>
                <w:sz w:val="20"/>
                <w:szCs w:val="20"/>
                <w:lang w:val="en-GB"/>
              </w:rPr>
              <w:t>Snapshot Date</w:t>
            </w:r>
          </w:p>
        </w:tc>
        <w:tc>
          <w:tcPr>
            <w:tcW w:w="1165" w:type="dxa"/>
          </w:tcPr>
          <w:p w:rsidRPr="0028360B" w:rsidR="0086095B" w:rsidP="004B3DA1" w:rsidRDefault="0086095B" w14:paraId="5165F19F" w14:textId="1A4AD6F6">
            <w:pPr>
              <w:pStyle w:val="cGDD1"/>
              <w:rPr>
                <w:sz w:val="20"/>
                <w:szCs w:val="20"/>
                <w:lang w:val="en-GB"/>
              </w:rPr>
            </w:pPr>
            <w:r>
              <w:rPr>
                <w:sz w:val="20"/>
                <w:szCs w:val="20"/>
                <w:lang w:val="en-GB"/>
              </w:rPr>
              <w:t>Customer Number</w:t>
            </w:r>
          </w:p>
        </w:tc>
        <w:tc>
          <w:tcPr>
            <w:tcW w:w="1479" w:type="dxa"/>
            <w:hideMark/>
          </w:tcPr>
          <w:p w:rsidRPr="0028360B" w:rsidR="0086095B" w:rsidP="004B3DA1" w:rsidRDefault="0086095B" w14:paraId="4EF33A4D" w14:textId="77777777">
            <w:pPr>
              <w:pStyle w:val="cGDD1"/>
              <w:rPr>
                <w:sz w:val="20"/>
                <w:szCs w:val="20"/>
                <w:lang w:val="en-GB"/>
              </w:rPr>
            </w:pPr>
            <w:r w:rsidRPr="0028360B">
              <w:rPr>
                <w:sz w:val="20"/>
                <w:szCs w:val="20"/>
                <w:lang w:val="en-GB"/>
              </w:rPr>
              <w:t>Phone</w:t>
            </w:r>
          </w:p>
        </w:tc>
        <w:tc>
          <w:tcPr>
            <w:tcW w:w="2024" w:type="dxa"/>
            <w:hideMark/>
          </w:tcPr>
          <w:p w:rsidRPr="0028360B" w:rsidR="0086095B" w:rsidP="004B3DA1" w:rsidRDefault="0086095B" w14:paraId="64107822" w14:textId="77777777">
            <w:pPr>
              <w:pStyle w:val="cGDD1"/>
              <w:rPr>
                <w:sz w:val="20"/>
                <w:szCs w:val="20"/>
                <w:lang w:val="en-GB"/>
              </w:rPr>
            </w:pPr>
            <w:r w:rsidRPr="0028360B">
              <w:rPr>
                <w:sz w:val="20"/>
                <w:szCs w:val="20"/>
                <w:lang w:val="en-GB"/>
              </w:rPr>
              <w:t>Address</w:t>
            </w:r>
          </w:p>
        </w:tc>
        <w:tc>
          <w:tcPr>
            <w:tcW w:w="990" w:type="dxa"/>
          </w:tcPr>
          <w:p w:rsidRPr="0028360B" w:rsidR="0086095B" w:rsidP="004B3DA1" w:rsidRDefault="0086095B" w14:paraId="66DD9A39" w14:textId="77777777">
            <w:pPr>
              <w:pStyle w:val="cGDD1"/>
              <w:jc w:val="center"/>
              <w:rPr>
                <w:sz w:val="20"/>
                <w:szCs w:val="20"/>
                <w:lang w:val="en-GB"/>
              </w:rPr>
            </w:pPr>
            <w:r w:rsidRPr="00B3016B">
              <w:rPr>
                <w:sz w:val="20"/>
                <w:szCs w:val="20"/>
                <w:lang w:val="en-GB"/>
              </w:rPr>
              <w:t>Record Status</w:t>
            </w:r>
          </w:p>
        </w:tc>
        <w:tc>
          <w:tcPr>
            <w:tcW w:w="1620" w:type="dxa"/>
            <w:hideMark/>
          </w:tcPr>
          <w:p w:rsidRPr="0028360B" w:rsidR="0086095B" w:rsidP="004B3DA1" w:rsidRDefault="0086095B" w14:paraId="5E726FCC" w14:textId="77777777">
            <w:pPr>
              <w:pStyle w:val="cGDD1"/>
              <w:ind w:left="-900" w:firstLine="900"/>
              <w:rPr>
                <w:sz w:val="20"/>
                <w:szCs w:val="20"/>
                <w:lang w:val="en-GB"/>
              </w:rPr>
            </w:pPr>
            <w:r w:rsidRPr="0028360B">
              <w:rPr>
                <w:sz w:val="20"/>
                <w:szCs w:val="20"/>
                <w:lang w:val="en-GB"/>
              </w:rPr>
              <w:t>Sym</w:t>
            </w:r>
            <w:r w:rsidRPr="00B3016B">
              <w:rPr>
                <w:sz w:val="20"/>
                <w:szCs w:val="20"/>
                <w:lang w:val="en-GB"/>
              </w:rPr>
              <w:t xml:space="preserve"> </w:t>
            </w:r>
            <w:r w:rsidRPr="0028360B">
              <w:rPr>
                <w:sz w:val="20"/>
                <w:szCs w:val="20"/>
                <w:lang w:val="en-GB"/>
              </w:rPr>
              <w:t>Run</w:t>
            </w:r>
            <w:r w:rsidRPr="00B3016B">
              <w:rPr>
                <w:sz w:val="20"/>
                <w:szCs w:val="20"/>
                <w:lang w:val="en-GB"/>
              </w:rPr>
              <w:t xml:space="preserve"> </w:t>
            </w:r>
            <w:r w:rsidRPr="0028360B">
              <w:rPr>
                <w:sz w:val="20"/>
                <w:szCs w:val="20"/>
                <w:lang w:val="en-GB"/>
              </w:rPr>
              <w:t>Date</w:t>
            </w:r>
          </w:p>
        </w:tc>
        <w:tc>
          <w:tcPr>
            <w:tcW w:w="1260" w:type="dxa"/>
          </w:tcPr>
          <w:p w:rsidRPr="0028360B" w:rsidR="0086095B" w:rsidP="004B3DA1" w:rsidRDefault="0086095B" w14:paraId="6737BEF2" w14:textId="77777777">
            <w:pPr>
              <w:pStyle w:val="cGDD1"/>
              <w:rPr>
                <w:b w:val="0"/>
                <w:bCs w:val="0"/>
                <w:sz w:val="20"/>
                <w:szCs w:val="20"/>
                <w:lang w:val="en-GB"/>
              </w:rPr>
            </w:pPr>
            <w:r w:rsidRPr="0028360B">
              <w:rPr>
                <w:sz w:val="20"/>
                <w:szCs w:val="20"/>
                <w:lang w:val="en-GB"/>
              </w:rPr>
              <w:t>Record</w:t>
            </w:r>
            <w:r>
              <w:rPr>
                <w:sz w:val="20"/>
                <w:szCs w:val="20"/>
                <w:lang w:val="en-GB"/>
              </w:rPr>
              <w:t xml:space="preserve"> Insert </w:t>
            </w:r>
            <w:r w:rsidRPr="0028360B">
              <w:rPr>
                <w:sz w:val="20"/>
                <w:szCs w:val="20"/>
                <w:lang w:val="en-GB"/>
              </w:rPr>
              <w:t>Date</w:t>
            </w:r>
          </w:p>
        </w:tc>
        <w:tc>
          <w:tcPr>
            <w:tcW w:w="1260" w:type="dxa"/>
            <w:hideMark/>
          </w:tcPr>
          <w:p w:rsidRPr="0028360B" w:rsidR="0086095B" w:rsidP="004B3DA1" w:rsidRDefault="0086095B" w14:paraId="60A541F3" w14:textId="77777777">
            <w:pPr>
              <w:pStyle w:val="cGDD1"/>
              <w:rPr>
                <w:sz w:val="20"/>
                <w:szCs w:val="20"/>
                <w:lang w:val="en-GB"/>
              </w:rPr>
            </w:pPr>
            <w:r w:rsidRPr="0028360B">
              <w:rPr>
                <w:sz w:val="20"/>
                <w:szCs w:val="20"/>
                <w:lang w:val="en-GB"/>
              </w:rPr>
              <w:t>Record</w:t>
            </w:r>
            <w:r>
              <w:rPr>
                <w:sz w:val="20"/>
                <w:szCs w:val="20"/>
                <w:lang w:val="en-GB"/>
              </w:rPr>
              <w:t xml:space="preserve"> </w:t>
            </w:r>
            <w:r w:rsidRPr="0028360B">
              <w:rPr>
                <w:sz w:val="20"/>
                <w:szCs w:val="20"/>
                <w:lang w:val="en-GB"/>
              </w:rPr>
              <w:t>Update</w:t>
            </w:r>
            <w:r>
              <w:rPr>
                <w:sz w:val="20"/>
                <w:szCs w:val="20"/>
                <w:lang w:val="en-GB"/>
              </w:rPr>
              <w:t xml:space="preserve"> </w:t>
            </w:r>
            <w:r w:rsidRPr="0028360B">
              <w:rPr>
                <w:sz w:val="20"/>
                <w:szCs w:val="20"/>
                <w:lang w:val="en-GB"/>
              </w:rPr>
              <w:t>Date</w:t>
            </w:r>
          </w:p>
        </w:tc>
        <w:tc>
          <w:tcPr>
            <w:tcW w:w="2242" w:type="dxa"/>
            <w:hideMark/>
          </w:tcPr>
          <w:p w:rsidRPr="0028360B" w:rsidR="0086095B" w:rsidP="004B3DA1" w:rsidRDefault="0086095B" w14:paraId="3EDFE0AB" w14:textId="77777777">
            <w:pPr>
              <w:pStyle w:val="cGDD1"/>
              <w:rPr>
                <w:sz w:val="20"/>
                <w:szCs w:val="20"/>
                <w:lang w:val="en-GB"/>
              </w:rPr>
            </w:pPr>
            <w:r w:rsidRPr="0028360B">
              <w:rPr>
                <w:sz w:val="20"/>
                <w:szCs w:val="20"/>
                <w:lang w:val="en-GB"/>
              </w:rPr>
              <w:t>ETL</w:t>
            </w:r>
            <w:r>
              <w:rPr>
                <w:sz w:val="20"/>
                <w:szCs w:val="20"/>
                <w:lang w:val="en-GB"/>
              </w:rPr>
              <w:t xml:space="preserve"> </w:t>
            </w:r>
            <w:r w:rsidRPr="0028360B">
              <w:rPr>
                <w:sz w:val="20"/>
                <w:szCs w:val="20"/>
                <w:lang w:val="en-GB"/>
              </w:rPr>
              <w:t>Processing</w:t>
            </w:r>
            <w:r>
              <w:rPr>
                <w:sz w:val="20"/>
                <w:szCs w:val="20"/>
                <w:lang w:val="en-GB"/>
              </w:rPr>
              <w:t xml:space="preserve"> </w:t>
            </w:r>
            <w:r w:rsidRPr="0028360B">
              <w:rPr>
                <w:sz w:val="20"/>
                <w:szCs w:val="20"/>
                <w:lang w:val="en-GB"/>
              </w:rPr>
              <w:t>Timestamp</w:t>
            </w:r>
          </w:p>
        </w:tc>
        <w:tc>
          <w:tcPr>
            <w:tcW w:w="2708" w:type="dxa"/>
            <w:shd w:val="clear" w:color="auto" w:fill="70AD47" w:themeFill="accent6"/>
          </w:tcPr>
          <w:p w:rsidRPr="0028360B" w:rsidR="0086095B" w:rsidP="004B3DA1" w:rsidRDefault="0086095B" w14:paraId="0DEA01BF" w14:textId="761F547B">
            <w:pPr>
              <w:pStyle w:val="cGDD1"/>
              <w:rPr>
                <w:sz w:val="20"/>
                <w:szCs w:val="20"/>
                <w:lang w:val="en-GB"/>
              </w:rPr>
            </w:pPr>
            <w:r>
              <w:rPr>
                <w:sz w:val="20"/>
                <w:szCs w:val="20"/>
                <w:lang w:val="en-GB"/>
              </w:rPr>
              <w:t>Mô tả</w:t>
            </w:r>
          </w:p>
        </w:tc>
      </w:tr>
      <w:tr w:rsidRPr="0028360B" w:rsidR="002F1AFC" w:rsidTr="00897472" w14:paraId="4FEB846A" w14:textId="7B8B207C">
        <w:trPr>
          <w:trHeight w:val="41"/>
        </w:trPr>
        <w:tc>
          <w:tcPr>
            <w:tcW w:w="1362" w:type="dxa"/>
          </w:tcPr>
          <w:p w:rsidRPr="00B66875" w:rsidR="002F1AFC" w:rsidP="002F1AFC" w:rsidRDefault="002F1AFC" w14:paraId="6519E38C" w14:textId="7D5A7AF3">
            <w:pPr>
              <w:pStyle w:val="cGDD1"/>
              <w:rPr>
                <w:b/>
                <w:bCs/>
              </w:rPr>
            </w:pPr>
            <w:r w:rsidRPr="00B66875">
              <w:rPr>
                <w:b/>
                <w:bCs/>
                <w:sz w:val="20"/>
                <w:szCs w:val="20"/>
                <w:lang w:val="en-GB"/>
              </w:rPr>
              <w:t>2025-10-06</w:t>
            </w:r>
          </w:p>
        </w:tc>
        <w:tc>
          <w:tcPr>
            <w:tcW w:w="1165" w:type="dxa"/>
          </w:tcPr>
          <w:p w:rsidRPr="002F1AFC" w:rsidR="002F1AFC" w:rsidP="002F1AFC" w:rsidRDefault="002F1AFC" w14:paraId="728AF815" w14:textId="33808923">
            <w:pPr>
              <w:pStyle w:val="cGDD1"/>
              <w:rPr>
                <w:sz w:val="20"/>
                <w:szCs w:val="20"/>
                <w:lang w:val="en-GB"/>
              </w:rPr>
            </w:pPr>
            <w:r w:rsidRPr="002F1AFC">
              <w:rPr>
                <w:sz w:val="20"/>
                <w:szCs w:val="20"/>
                <w:lang w:val="en-GB"/>
              </w:rPr>
              <w:t>C0001</w:t>
            </w:r>
          </w:p>
        </w:tc>
        <w:tc>
          <w:tcPr>
            <w:tcW w:w="1479" w:type="dxa"/>
            <w:hideMark/>
          </w:tcPr>
          <w:p w:rsidRPr="0028360B" w:rsidR="002F1AFC" w:rsidP="002F1AFC" w:rsidRDefault="002F1AFC" w14:paraId="585C2FF8" w14:textId="77777777">
            <w:pPr>
              <w:pStyle w:val="cGDD1"/>
              <w:rPr>
                <w:sz w:val="20"/>
                <w:szCs w:val="20"/>
                <w:lang w:val="en-GB"/>
              </w:rPr>
            </w:pPr>
            <w:r w:rsidRPr="0028360B">
              <w:rPr>
                <w:sz w:val="20"/>
                <w:szCs w:val="20"/>
                <w:lang w:val="en-GB"/>
              </w:rPr>
              <w:t>0901234567</w:t>
            </w:r>
          </w:p>
        </w:tc>
        <w:tc>
          <w:tcPr>
            <w:tcW w:w="2024" w:type="dxa"/>
            <w:hideMark/>
          </w:tcPr>
          <w:p w:rsidRPr="0028360B" w:rsidR="002F1AFC" w:rsidP="002F1AFC" w:rsidRDefault="002F1AFC" w14:paraId="63A91E20" w14:textId="77777777">
            <w:pPr>
              <w:pStyle w:val="cGDD1"/>
              <w:rPr>
                <w:sz w:val="20"/>
                <w:szCs w:val="20"/>
                <w:lang w:val="en-GB"/>
              </w:rPr>
            </w:pPr>
            <w:r w:rsidRPr="0028360B">
              <w:rPr>
                <w:sz w:val="20"/>
                <w:szCs w:val="20"/>
                <w:lang w:val="en-GB"/>
              </w:rPr>
              <w:t>789 Tran Hung Dao</w:t>
            </w:r>
          </w:p>
        </w:tc>
        <w:tc>
          <w:tcPr>
            <w:tcW w:w="990" w:type="dxa"/>
          </w:tcPr>
          <w:p w:rsidRPr="0028360B" w:rsidR="002F1AFC" w:rsidP="002F1AFC" w:rsidRDefault="002F1AFC" w14:paraId="69F59414" w14:textId="77777777">
            <w:pPr>
              <w:pStyle w:val="cGDD1"/>
              <w:jc w:val="center"/>
              <w:rPr>
                <w:b/>
                <w:bCs/>
                <w:sz w:val="20"/>
                <w:szCs w:val="20"/>
                <w:lang w:val="en-GB"/>
              </w:rPr>
            </w:pPr>
            <w:r>
              <w:rPr>
                <w:sz w:val="20"/>
                <w:szCs w:val="20"/>
                <w:lang w:val="en-GB"/>
              </w:rPr>
              <w:t>1</w:t>
            </w:r>
          </w:p>
        </w:tc>
        <w:tc>
          <w:tcPr>
            <w:tcW w:w="1620" w:type="dxa"/>
            <w:hideMark/>
          </w:tcPr>
          <w:p w:rsidRPr="00544DFF" w:rsidR="002F1AFC" w:rsidP="002F1AFC" w:rsidRDefault="002F1AFC" w14:paraId="0D3EB709" w14:textId="70620F25">
            <w:pPr>
              <w:pStyle w:val="cGDD1"/>
              <w:rPr>
                <w:sz w:val="20"/>
                <w:szCs w:val="20"/>
                <w:lang w:val="en-GB"/>
              </w:rPr>
            </w:pPr>
            <w:r w:rsidRPr="00544DFF">
              <w:rPr>
                <w:sz w:val="20"/>
                <w:szCs w:val="20"/>
                <w:lang w:val="en-GB"/>
              </w:rPr>
              <w:t>2025-10-06</w:t>
            </w:r>
          </w:p>
        </w:tc>
        <w:tc>
          <w:tcPr>
            <w:tcW w:w="1260" w:type="dxa"/>
          </w:tcPr>
          <w:p w:rsidRPr="0028360B" w:rsidR="002F1AFC" w:rsidP="002F1AFC" w:rsidRDefault="002F1AFC" w14:paraId="3A0079BC" w14:textId="77777777">
            <w:pPr>
              <w:pStyle w:val="cGDD1"/>
              <w:rPr>
                <w:sz w:val="20"/>
                <w:szCs w:val="20"/>
                <w:lang w:val="en-GB"/>
              </w:rPr>
            </w:pPr>
            <w:r w:rsidRPr="00544DFF">
              <w:rPr>
                <w:sz w:val="20"/>
                <w:szCs w:val="20"/>
                <w:lang w:val="en-GB"/>
              </w:rPr>
              <w:t>2025-10-06</w:t>
            </w:r>
          </w:p>
        </w:tc>
        <w:tc>
          <w:tcPr>
            <w:tcW w:w="1260" w:type="dxa"/>
            <w:hideMark/>
          </w:tcPr>
          <w:p w:rsidRPr="0028360B" w:rsidR="002F1AFC" w:rsidP="002F1AFC" w:rsidRDefault="002F1AFC" w14:paraId="3F4AF43E" w14:textId="3CB190ED">
            <w:pPr>
              <w:pStyle w:val="cGDD1"/>
              <w:rPr>
                <w:sz w:val="20"/>
                <w:szCs w:val="20"/>
                <w:lang w:val="en-GB"/>
              </w:rPr>
            </w:pPr>
          </w:p>
        </w:tc>
        <w:tc>
          <w:tcPr>
            <w:tcW w:w="2242" w:type="dxa"/>
            <w:hideMark/>
          </w:tcPr>
          <w:p w:rsidRPr="0028360B" w:rsidR="002F1AFC" w:rsidP="002F1AFC" w:rsidRDefault="002F1AFC" w14:paraId="3988CB49" w14:textId="2165F0A1">
            <w:pPr>
              <w:pStyle w:val="cGDD1"/>
              <w:rPr>
                <w:sz w:val="20"/>
                <w:szCs w:val="20"/>
                <w:lang w:val="en-GB"/>
              </w:rPr>
            </w:pPr>
            <w:r w:rsidRPr="00544DFF">
              <w:rPr>
                <w:sz w:val="20"/>
                <w:szCs w:val="20"/>
                <w:lang w:val="en-GB"/>
              </w:rPr>
              <w:t>2025-10-</w:t>
            </w:r>
            <w:r>
              <w:rPr>
                <w:sz w:val="20"/>
                <w:szCs w:val="20"/>
                <w:lang w:val="en-GB"/>
              </w:rPr>
              <w:t>07 06:00:00</w:t>
            </w:r>
          </w:p>
        </w:tc>
        <w:tc>
          <w:tcPr>
            <w:tcW w:w="2708" w:type="dxa"/>
          </w:tcPr>
          <w:p w:rsidRPr="00544DFF" w:rsidR="002F1AFC" w:rsidP="002F1AFC" w:rsidRDefault="002F1AFC" w14:paraId="236A3DDE" w14:textId="296A2D60">
            <w:pPr>
              <w:pStyle w:val="cGDD1"/>
              <w:rPr>
                <w:sz w:val="20"/>
                <w:szCs w:val="20"/>
                <w:lang w:val="en-GB"/>
              </w:rPr>
            </w:pPr>
            <w:r>
              <w:rPr>
                <w:sz w:val="20"/>
                <w:szCs w:val="20"/>
                <w:lang w:val="en-GB"/>
              </w:rPr>
              <w:t>Bản ghi insert lần đầu</w:t>
            </w:r>
          </w:p>
        </w:tc>
      </w:tr>
      <w:tr w:rsidRPr="0028360B" w:rsidR="002F1AFC" w:rsidTr="00897472" w14:paraId="59541620" w14:textId="3C6F20F3">
        <w:trPr>
          <w:trHeight w:val="41"/>
        </w:trPr>
        <w:tc>
          <w:tcPr>
            <w:tcW w:w="1362" w:type="dxa"/>
          </w:tcPr>
          <w:p w:rsidRPr="00B66875" w:rsidR="002F1AFC" w:rsidP="002F1AFC" w:rsidRDefault="002F1AFC" w14:paraId="378CC36A" w14:textId="779FD544">
            <w:pPr>
              <w:pStyle w:val="cGDD1"/>
              <w:rPr>
                <w:b/>
                <w:bCs/>
                <w:sz w:val="20"/>
                <w:szCs w:val="20"/>
                <w:lang w:val="en-GB"/>
              </w:rPr>
            </w:pPr>
            <w:r w:rsidRPr="00B66875">
              <w:rPr>
                <w:b/>
                <w:bCs/>
                <w:sz w:val="20"/>
                <w:szCs w:val="20"/>
                <w:lang w:val="en-GB"/>
              </w:rPr>
              <w:t>2025-10-07</w:t>
            </w:r>
          </w:p>
        </w:tc>
        <w:tc>
          <w:tcPr>
            <w:tcW w:w="1165" w:type="dxa"/>
          </w:tcPr>
          <w:p w:rsidRPr="002F1AFC" w:rsidR="002F1AFC" w:rsidP="002F1AFC" w:rsidRDefault="002F1AFC" w14:paraId="2E3187F6" w14:textId="618F2EC4">
            <w:pPr>
              <w:pStyle w:val="cGDD1"/>
              <w:rPr>
                <w:sz w:val="20"/>
                <w:szCs w:val="20"/>
                <w:lang w:val="en-GB"/>
              </w:rPr>
            </w:pPr>
            <w:r w:rsidRPr="002F1AFC">
              <w:rPr>
                <w:sz w:val="20"/>
                <w:szCs w:val="20"/>
                <w:lang w:val="en-GB"/>
              </w:rPr>
              <w:t>C0001</w:t>
            </w:r>
          </w:p>
        </w:tc>
        <w:tc>
          <w:tcPr>
            <w:tcW w:w="1479" w:type="dxa"/>
          </w:tcPr>
          <w:p w:rsidRPr="00B66875" w:rsidR="002F1AFC" w:rsidP="002F1AFC" w:rsidRDefault="002F1AFC" w14:paraId="3D39A2A9" w14:textId="71176F3E">
            <w:pPr>
              <w:pStyle w:val="cGDD1"/>
              <w:rPr>
                <w:b/>
                <w:bCs/>
                <w:sz w:val="20"/>
                <w:szCs w:val="20"/>
                <w:lang w:val="en-GB"/>
              </w:rPr>
            </w:pPr>
            <w:r w:rsidRPr="00B66875">
              <w:rPr>
                <w:b/>
                <w:bCs/>
                <w:sz w:val="20"/>
                <w:szCs w:val="20"/>
                <w:lang w:val="en-GB"/>
              </w:rPr>
              <w:t>0901987654</w:t>
            </w:r>
          </w:p>
        </w:tc>
        <w:tc>
          <w:tcPr>
            <w:tcW w:w="2024" w:type="dxa"/>
          </w:tcPr>
          <w:p w:rsidRPr="0028360B" w:rsidR="002F1AFC" w:rsidP="002F1AFC" w:rsidRDefault="002F1AFC" w14:paraId="6722135F" w14:textId="6013B575">
            <w:pPr>
              <w:pStyle w:val="cGDD1"/>
              <w:rPr>
                <w:sz w:val="20"/>
                <w:szCs w:val="20"/>
                <w:lang w:val="en-GB"/>
              </w:rPr>
            </w:pPr>
            <w:r w:rsidRPr="0028360B">
              <w:rPr>
                <w:sz w:val="20"/>
                <w:szCs w:val="20"/>
                <w:lang w:val="en-GB"/>
              </w:rPr>
              <w:t>789 Tran Hung Dao</w:t>
            </w:r>
          </w:p>
        </w:tc>
        <w:tc>
          <w:tcPr>
            <w:tcW w:w="990" w:type="dxa"/>
          </w:tcPr>
          <w:p w:rsidR="002F1AFC" w:rsidP="002F1AFC" w:rsidRDefault="002F1AFC" w14:paraId="214E0585" w14:textId="6F253194">
            <w:pPr>
              <w:pStyle w:val="cGDD1"/>
              <w:jc w:val="center"/>
              <w:rPr>
                <w:sz w:val="20"/>
                <w:szCs w:val="20"/>
                <w:lang w:val="en-GB"/>
              </w:rPr>
            </w:pPr>
            <w:r>
              <w:rPr>
                <w:sz w:val="20"/>
                <w:szCs w:val="20"/>
                <w:lang w:val="en-GB"/>
              </w:rPr>
              <w:t>1</w:t>
            </w:r>
          </w:p>
        </w:tc>
        <w:tc>
          <w:tcPr>
            <w:tcW w:w="1620" w:type="dxa"/>
          </w:tcPr>
          <w:p w:rsidRPr="00B66875" w:rsidR="002F1AFC" w:rsidP="002F1AFC" w:rsidRDefault="002F1AFC" w14:paraId="49368945" w14:textId="21AC1D07">
            <w:pPr>
              <w:pStyle w:val="cGDD1"/>
              <w:rPr>
                <w:b/>
                <w:bCs/>
                <w:sz w:val="20"/>
                <w:szCs w:val="20"/>
                <w:lang w:val="en-GB"/>
              </w:rPr>
            </w:pPr>
            <w:r w:rsidRPr="00B66875">
              <w:rPr>
                <w:b/>
                <w:bCs/>
                <w:sz w:val="20"/>
                <w:szCs w:val="20"/>
                <w:lang w:val="en-GB"/>
              </w:rPr>
              <w:t>2025-10-07</w:t>
            </w:r>
          </w:p>
        </w:tc>
        <w:tc>
          <w:tcPr>
            <w:tcW w:w="1260" w:type="dxa"/>
          </w:tcPr>
          <w:p w:rsidRPr="00544DFF" w:rsidR="002F1AFC" w:rsidP="002F1AFC" w:rsidRDefault="002F1AFC" w14:paraId="4C3D009F" w14:textId="73FFDC31">
            <w:pPr>
              <w:pStyle w:val="cGDD1"/>
              <w:rPr>
                <w:sz w:val="20"/>
                <w:szCs w:val="20"/>
                <w:lang w:val="en-GB"/>
              </w:rPr>
            </w:pPr>
            <w:r w:rsidRPr="00544DFF">
              <w:rPr>
                <w:sz w:val="20"/>
                <w:szCs w:val="20"/>
                <w:lang w:val="en-GB"/>
              </w:rPr>
              <w:t>2025-10-06</w:t>
            </w:r>
          </w:p>
        </w:tc>
        <w:tc>
          <w:tcPr>
            <w:tcW w:w="1260" w:type="dxa"/>
          </w:tcPr>
          <w:p w:rsidRPr="00B66875" w:rsidR="002F1AFC" w:rsidP="002F1AFC" w:rsidRDefault="002F1AFC" w14:paraId="5B4DA475" w14:textId="0946E664">
            <w:pPr>
              <w:pStyle w:val="cGDD1"/>
              <w:rPr>
                <w:b/>
                <w:bCs/>
                <w:sz w:val="20"/>
                <w:szCs w:val="20"/>
                <w:lang w:val="en-GB"/>
              </w:rPr>
            </w:pPr>
            <w:r w:rsidRPr="00B66875">
              <w:rPr>
                <w:b/>
                <w:bCs/>
                <w:sz w:val="20"/>
                <w:szCs w:val="20"/>
                <w:lang w:val="en-GB"/>
              </w:rPr>
              <w:t>2025-10-07</w:t>
            </w:r>
          </w:p>
        </w:tc>
        <w:tc>
          <w:tcPr>
            <w:tcW w:w="2242" w:type="dxa"/>
          </w:tcPr>
          <w:p w:rsidRPr="00B66875" w:rsidR="002F1AFC" w:rsidP="002F1AFC" w:rsidRDefault="002F1AFC" w14:paraId="4CAB0E65" w14:textId="5E9B0719">
            <w:pPr>
              <w:pStyle w:val="cGDD1"/>
              <w:rPr>
                <w:b/>
                <w:bCs/>
                <w:sz w:val="20"/>
                <w:szCs w:val="20"/>
                <w:lang w:val="en-GB"/>
              </w:rPr>
            </w:pPr>
            <w:r w:rsidRPr="00B66875">
              <w:rPr>
                <w:b/>
                <w:bCs/>
                <w:sz w:val="20"/>
                <w:szCs w:val="20"/>
                <w:lang w:val="en-GB"/>
              </w:rPr>
              <w:t>2025-10-08 06:00:00</w:t>
            </w:r>
          </w:p>
        </w:tc>
        <w:tc>
          <w:tcPr>
            <w:tcW w:w="2708" w:type="dxa"/>
          </w:tcPr>
          <w:p w:rsidRPr="00544DFF" w:rsidR="002F1AFC" w:rsidP="002F1AFC" w:rsidRDefault="002F1AFC" w14:paraId="0E4FE7CB" w14:textId="5D50D42C">
            <w:pPr>
              <w:pStyle w:val="cGDD1"/>
              <w:rPr>
                <w:sz w:val="20"/>
                <w:szCs w:val="20"/>
                <w:lang w:val="en-GB"/>
              </w:rPr>
            </w:pPr>
            <w:r w:rsidRPr="002F1AFC">
              <w:rPr>
                <w:sz w:val="20"/>
                <w:szCs w:val="20"/>
                <w:lang w:val="en-GB"/>
              </w:rPr>
              <w:t>Thay đổi thông tin Phone.</w:t>
            </w:r>
          </w:p>
        </w:tc>
      </w:tr>
      <w:tr w:rsidRPr="0028360B" w:rsidR="002F1AFC" w:rsidTr="00897472" w14:paraId="2554419F" w14:textId="77777777">
        <w:trPr>
          <w:trHeight w:val="41"/>
        </w:trPr>
        <w:tc>
          <w:tcPr>
            <w:tcW w:w="1362" w:type="dxa"/>
          </w:tcPr>
          <w:p w:rsidRPr="00B66875" w:rsidR="002F1AFC" w:rsidP="002F1AFC" w:rsidRDefault="002F1AFC" w14:paraId="5580C004" w14:textId="4C9B9BAF">
            <w:pPr>
              <w:pStyle w:val="cGDD1"/>
              <w:rPr>
                <w:b/>
                <w:bCs/>
                <w:sz w:val="20"/>
                <w:szCs w:val="20"/>
                <w:lang w:val="en-GB"/>
              </w:rPr>
            </w:pPr>
            <w:r w:rsidRPr="00B66875">
              <w:rPr>
                <w:b/>
                <w:bCs/>
                <w:sz w:val="20"/>
                <w:szCs w:val="20"/>
                <w:lang w:val="en-GB"/>
              </w:rPr>
              <w:t>2025-10-08</w:t>
            </w:r>
          </w:p>
        </w:tc>
        <w:tc>
          <w:tcPr>
            <w:tcW w:w="1165" w:type="dxa"/>
          </w:tcPr>
          <w:p w:rsidRPr="002F1AFC" w:rsidR="002F1AFC" w:rsidP="002F1AFC" w:rsidRDefault="002F1AFC" w14:paraId="47534DF7" w14:textId="731288B4">
            <w:pPr>
              <w:pStyle w:val="cGDD1"/>
              <w:rPr>
                <w:sz w:val="20"/>
                <w:szCs w:val="20"/>
                <w:lang w:val="en-GB"/>
              </w:rPr>
            </w:pPr>
            <w:r w:rsidRPr="002F1AFC">
              <w:rPr>
                <w:sz w:val="20"/>
                <w:szCs w:val="20"/>
                <w:lang w:val="en-GB"/>
              </w:rPr>
              <w:t>C0001</w:t>
            </w:r>
          </w:p>
        </w:tc>
        <w:tc>
          <w:tcPr>
            <w:tcW w:w="1479" w:type="dxa"/>
          </w:tcPr>
          <w:p w:rsidRPr="0028360B" w:rsidR="002F1AFC" w:rsidP="002F1AFC" w:rsidRDefault="002F1AFC" w14:paraId="61E2E7E0" w14:textId="29136232">
            <w:pPr>
              <w:pStyle w:val="cGDD1"/>
              <w:rPr>
                <w:sz w:val="20"/>
                <w:szCs w:val="20"/>
                <w:lang w:val="en-GB"/>
              </w:rPr>
            </w:pPr>
            <w:r w:rsidRPr="0028360B">
              <w:rPr>
                <w:sz w:val="20"/>
                <w:szCs w:val="20"/>
                <w:lang w:val="en-GB"/>
              </w:rPr>
              <w:t>0901</w:t>
            </w:r>
            <w:r>
              <w:rPr>
                <w:sz w:val="20"/>
                <w:szCs w:val="20"/>
                <w:lang w:val="en-GB"/>
              </w:rPr>
              <w:t>987654</w:t>
            </w:r>
          </w:p>
        </w:tc>
        <w:tc>
          <w:tcPr>
            <w:tcW w:w="2024" w:type="dxa"/>
          </w:tcPr>
          <w:p w:rsidRPr="0028360B" w:rsidR="002F1AFC" w:rsidP="002F1AFC" w:rsidRDefault="002F1AFC" w14:paraId="58E672D6" w14:textId="67AAD4EE">
            <w:pPr>
              <w:pStyle w:val="cGDD1"/>
              <w:rPr>
                <w:sz w:val="20"/>
                <w:szCs w:val="20"/>
                <w:lang w:val="en-GB"/>
              </w:rPr>
            </w:pPr>
            <w:r w:rsidRPr="0028360B">
              <w:rPr>
                <w:sz w:val="20"/>
                <w:szCs w:val="20"/>
                <w:lang w:val="en-GB"/>
              </w:rPr>
              <w:t>789 Tran Hung Dao</w:t>
            </w:r>
          </w:p>
        </w:tc>
        <w:tc>
          <w:tcPr>
            <w:tcW w:w="990" w:type="dxa"/>
          </w:tcPr>
          <w:p w:rsidR="002F1AFC" w:rsidP="002F1AFC" w:rsidRDefault="002F1AFC" w14:paraId="1BD05C41" w14:textId="1FB79437">
            <w:pPr>
              <w:pStyle w:val="cGDD1"/>
              <w:jc w:val="center"/>
              <w:rPr>
                <w:sz w:val="20"/>
                <w:szCs w:val="20"/>
                <w:lang w:val="en-GB"/>
              </w:rPr>
            </w:pPr>
            <w:r>
              <w:rPr>
                <w:sz w:val="20"/>
                <w:szCs w:val="20"/>
                <w:lang w:val="en-GB"/>
              </w:rPr>
              <w:t>1</w:t>
            </w:r>
          </w:p>
        </w:tc>
        <w:tc>
          <w:tcPr>
            <w:tcW w:w="1620" w:type="dxa"/>
          </w:tcPr>
          <w:p w:rsidRPr="00544DFF" w:rsidR="002F1AFC" w:rsidP="002F1AFC" w:rsidRDefault="002F1AFC" w14:paraId="236FDB4B" w14:textId="60BDCF14">
            <w:pPr>
              <w:pStyle w:val="cGDD1"/>
              <w:rPr>
                <w:sz w:val="20"/>
                <w:szCs w:val="20"/>
                <w:lang w:val="en-GB"/>
              </w:rPr>
            </w:pPr>
            <w:r w:rsidRPr="00544DFF">
              <w:rPr>
                <w:sz w:val="20"/>
                <w:szCs w:val="20"/>
                <w:lang w:val="en-GB"/>
              </w:rPr>
              <w:t>2025-10-0</w:t>
            </w:r>
            <w:r>
              <w:rPr>
                <w:sz w:val="20"/>
                <w:szCs w:val="20"/>
                <w:lang w:val="en-GB"/>
              </w:rPr>
              <w:t>7</w:t>
            </w:r>
          </w:p>
        </w:tc>
        <w:tc>
          <w:tcPr>
            <w:tcW w:w="1260" w:type="dxa"/>
          </w:tcPr>
          <w:p w:rsidRPr="00544DFF" w:rsidR="002F1AFC" w:rsidP="002F1AFC" w:rsidRDefault="002F1AFC" w14:paraId="153C9022" w14:textId="6CBE2EF2">
            <w:pPr>
              <w:pStyle w:val="cGDD1"/>
              <w:rPr>
                <w:sz w:val="20"/>
                <w:szCs w:val="20"/>
                <w:lang w:val="en-GB"/>
              </w:rPr>
            </w:pPr>
            <w:r w:rsidRPr="00544DFF">
              <w:rPr>
                <w:sz w:val="20"/>
                <w:szCs w:val="20"/>
                <w:lang w:val="en-GB"/>
              </w:rPr>
              <w:t>2025-10-06</w:t>
            </w:r>
          </w:p>
        </w:tc>
        <w:tc>
          <w:tcPr>
            <w:tcW w:w="1260" w:type="dxa"/>
          </w:tcPr>
          <w:p w:rsidRPr="00544DFF" w:rsidR="002F1AFC" w:rsidP="002F1AFC" w:rsidRDefault="002F1AFC" w14:paraId="4F72318E" w14:textId="571BDD58">
            <w:pPr>
              <w:pStyle w:val="cGDD1"/>
              <w:rPr>
                <w:sz w:val="20"/>
                <w:szCs w:val="20"/>
                <w:lang w:val="en-GB"/>
              </w:rPr>
            </w:pPr>
            <w:r w:rsidRPr="00544DFF">
              <w:rPr>
                <w:sz w:val="20"/>
                <w:szCs w:val="20"/>
                <w:lang w:val="en-GB"/>
              </w:rPr>
              <w:t>2025-10-0</w:t>
            </w:r>
            <w:r>
              <w:rPr>
                <w:sz w:val="20"/>
                <w:szCs w:val="20"/>
                <w:lang w:val="en-GB"/>
              </w:rPr>
              <w:t>7</w:t>
            </w:r>
          </w:p>
        </w:tc>
        <w:tc>
          <w:tcPr>
            <w:tcW w:w="2242" w:type="dxa"/>
          </w:tcPr>
          <w:p w:rsidRPr="00544DFF" w:rsidR="002F1AFC" w:rsidP="002F1AFC" w:rsidRDefault="002F1AFC" w14:paraId="6AE4002E" w14:textId="6307544E">
            <w:pPr>
              <w:pStyle w:val="cGDD1"/>
              <w:rPr>
                <w:sz w:val="20"/>
                <w:szCs w:val="20"/>
                <w:lang w:val="en-GB"/>
              </w:rPr>
            </w:pPr>
            <w:r w:rsidRPr="00544DFF">
              <w:rPr>
                <w:sz w:val="20"/>
                <w:szCs w:val="20"/>
                <w:lang w:val="en-GB"/>
              </w:rPr>
              <w:t>2025-10-</w:t>
            </w:r>
            <w:r>
              <w:rPr>
                <w:sz w:val="20"/>
                <w:szCs w:val="20"/>
                <w:lang w:val="en-GB"/>
              </w:rPr>
              <w:t>08 06:00:00</w:t>
            </w:r>
          </w:p>
        </w:tc>
        <w:tc>
          <w:tcPr>
            <w:tcW w:w="2708" w:type="dxa"/>
          </w:tcPr>
          <w:p w:rsidRPr="002F1AFC" w:rsidR="002F1AFC" w:rsidP="002F1AFC" w:rsidRDefault="002F1AFC" w14:paraId="47E7DE9E" w14:textId="22ED2A1C">
            <w:pPr>
              <w:pStyle w:val="cGDD1"/>
              <w:rPr>
                <w:sz w:val="20"/>
                <w:szCs w:val="20"/>
                <w:lang w:val="en-GB"/>
              </w:rPr>
            </w:pPr>
            <w:r>
              <w:rPr>
                <w:sz w:val="20"/>
                <w:szCs w:val="20"/>
                <w:lang w:val="en-GB"/>
              </w:rPr>
              <w:t>Không thay đổi thông tin.</w:t>
            </w:r>
          </w:p>
        </w:tc>
      </w:tr>
      <w:tr w:rsidRPr="0028360B" w:rsidR="002F1AFC" w:rsidTr="00897472" w14:paraId="1B63F363" w14:textId="77777777">
        <w:trPr>
          <w:trHeight w:val="41"/>
        </w:trPr>
        <w:tc>
          <w:tcPr>
            <w:tcW w:w="1362" w:type="dxa"/>
          </w:tcPr>
          <w:p w:rsidRPr="00B66875" w:rsidR="002F1AFC" w:rsidP="002F1AFC" w:rsidRDefault="002F1AFC" w14:paraId="23730BF5" w14:textId="24F26AD9">
            <w:pPr>
              <w:pStyle w:val="cGDD1"/>
              <w:rPr>
                <w:b/>
                <w:bCs/>
                <w:sz w:val="20"/>
                <w:szCs w:val="20"/>
                <w:lang w:val="en-GB"/>
              </w:rPr>
            </w:pPr>
            <w:r w:rsidRPr="00B66875">
              <w:rPr>
                <w:b/>
                <w:bCs/>
                <w:sz w:val="20"/>
                <w:szCs w:val="20"/>
                <w:lang w:val="en-GB"/>
              </w:rPr>
              <w:t>2025-10-09</w:t>
            </w:r>
          </w:p>
        </w:tc>
        <w:tc>
          <w:tcPr>
            <w:tcW w:w="1165" w:type="dxa"/>
          </w:tcPr>
          <w:p w:rsidRPr="002F1AFC" w:rsidR="002F1AFC" w:rsidP="002F1AFC" w:rsidRDefault="002F1AFC" w14:paraId="0F9E71E0" w14:textId="644CE3EA">
            <w:pPr>
              <w:pStyle w:val="cGDD1"/>
              <w:rPr>
                <w:sz w:val="20"/>
                <w:szCs w:val="20"/>
                <w:lang w:val="en-GB"/>
              </w:rPr>
            </w:pPr>
            <w:r w:rsidRPr="002F1AFC">
              <w:rPr>
                <w:sz w:val="20"/>
                <w:szCs w:val="20"/>
                <w:lang w:val="en-GB"/>
              </w:rPr>
              <w:t>C0001</w:t>
            </w:r>
          </w:p>
        </w:tc>
        <w:tc>
          <w:tcPr>
            <w:tcW w:w="1479" w:type="dxa"/>
          </w:tcPr>
          <w:p w:rsidRPr="0028360B" w:rsidR="002F1AFC" w:rsidP="002F1AFC" w:rsidRDefault="002F1AFC" w14:paraId="4C8356DF" w14:textId="74D082AA">
            <w:pPr>
              <w:pStyle w:val="cGDD1"/>
              <w:rPr>
                <w:sz w:val="20"/>
                <w:szCs w:val="20"/>
                <w:lang w:val="en-GB"/>
              </w:rPr>
            </w:pPr>
            <w:r w:rsidRPr="0028360B">
              <w:rPr>
                <w:sz w:val="20"/>
                <w:szCs w:val="20"/>
                <w:lang w:val="en-GB"/>
              </w:rPr>
              <w:t>0901</w:t>
            </w:r>
            <w:r>
              <w:rPr>
                <w:sz w:val="20"/>
                <w:szCs w:val="20"/>
                <w:lang w:val="en-GB"/>
              </w:rPr>
              <w:t>987654</w:t>
            </w:r>
          </w:p>
        </w:tc>
        <w:tc>
          <w:tcPr>
            <w:tcW w:w="2024" w:type="dxa"/>
          </w:tcPr>
          <w:p w:rsidRPr="00B66875" w:rsidR="002F1AFC" w:rsidP="002F1AFC" w:rsidRDefault="002F1AFC" w14:paraId="65A88133" w14:textId="377E3DA9">
            <w:pPr>
              <w:pStyle w:val="cGDD1"/>
              <w:rPr>
                <w:b/>
                <w:bCs/>
                <w:sz w:val="20"/>
                <w:szCs w:val="20"/>
                <w:lang w:val="en-GB"/>
              </w:rPr>
            </w:pPr>
            <w:r w:rsidRPr="00B66875">
              <w:rPr>
                <w:b/>
                <w:bCs/>
                <w:sz w:val="20"/>
                <w:szCs w:val="20"/>
                <w:lang w:val="en-GB"/>
              </w:rPr>
              <w:t>123 Ngo Quyen</w:t>
            </w:r>
          </w:p>
        </w:tc>
        <w:tc>
          <w:tcPr>
            <w:tcW w:w="990" w:type="dxa"/>
          </w:tcPr>
          <w:p w:rsidR="002F1AFC" w:rsidP="002F1AFC" w:rsidRDefault="002F1AFC" w14:paraId="0C7179B7" w14:textId="500EC15D">
            <w:pPr>
              <w:pStyle w:val="cGDD1"/>
              <w:jc w:val="center"/>
              <w:rPr>
                <w:sz w:val="20"/>
                <w:szCs w:val="20"/>
                <w:lang w:val="en-GB"/>
              </w:rPr>
            </w:pPr>
            <w:r>
              <w:rPr>
                <w:sz w:val="20"/>
                <w:szCs w:val="20"/>
                <w:lang w:val="en-GB"/>
              </w:rPr>
              <w:t>1</w:t>
            </w:r>
          </w:p>
        </w:tc>
        <w:tc>
          <w:tcPr>
            <w:tcW w:w="1620" w:type="dxa"/>
          </w:tcPr>
          <w:p w:rsidRPr="00B66875" w:rsidR="002F1AFC" w:rsidP="002F1AFC" w:rsidRDefault="002F1AFC" w14:paraId="78572271" w14:textId="6839AAF4">
            <w:pPr>
              <w:pStyle w:val="cGDD1"/>
              <w:rPr>
                <w:b/>
                <w:bCs/>
                <w:sz w:val="20"/>
                <w:szCs w:val="20"/>
                <w:lang w:val="en-GB"/>
              </w:rPr>
            </w:pPr>
            <w:r w:rsidRPr="00B66875">
              <w:rPr>
                <w:b/>
                <w:bCs/>
                <w:sz w:val="20"/>
                <w:szCs w:val="20"/>
                <w:lang w:val="en-GB"/>
              </w:rPr>
              <w:t>2025-10-09</w:t>
            </w:r>
          </w:p>
        </w:tc>
        <w:tc>
          <w:tcPr>
            <w:tcW w:w="1260" w:type="dxa"/>
          </w:tcPr>
          <w:p w:rsidRPr="00544DFF" w:rsidR="002F1AFC" w:rsidP="002F1AFC" w:rsidRDefault="002F1AFC" w14:paraId="41D13566" w14:textId="2CA5DB5A">
            <w:pPr>
              <w:pStyle w:val="cGDD1"/>
              <w:rPr>
                <w:sz w:val="20"/>
                <w:szCs w:val="20"/>
                <w:lang w:val="en-GB"/>
              </w:rPr>
            </w:pPr>
            <w:r w:rsidRPr="00544DFF">
              <w:rPr>
                <w:sz w:val="20"/>
                <w:szCs w:val="20"/>
                <w:lang w:val="en-GB"/>
              </w:rPr>
              <w:t>2025-10-06</w:t>
            </w:r>
          </w:p>
        </w:tc>
        <w:tc>
          <w:tcPr>
            <w:tcW w:w="1260" w:type="dxa"/>
          </w:tcPr>
          <w:p w:rsidRPr="00B66875" w:rsidR="002F1AFC" w:rsidP="002F1AFC" w:rsidRDefault="002F1AFC" w14:paraId="11FA56B6" w14:textId="125A6802">
            <w:pPr>
              <w:pStyle w:val="cGDD1"/>
              <w:rPr>
                <w:b/>
                <w:bCs/>
                <w:sz w:val="20"/>
                <w:szCs w:val="20"/>
                <w:lang w:val="en-GB"/>
              </w:rPr>
            </w:pPr>
            <w:r w:rsidRPr="00B66875">
              <w:rPr>
                <w:b/>
                <w:bCs/>
                <w:sz w:val="20"/>
                <w:szCs w:val="20"/>
                <w:lang w:val="en-GB"/>
              </w:rPr>
              <w:t>2025-10-09</w:t>
            </w:r>
          </w:p>
        </w:tc>
        <w:tc>
          <w:tcPr>
            <w:tcW w:w="2242" w:type="dxa"/>
          </w:tcPr>
          <w:p w:rsidRPr="00B66875" w:rsidR="002F1AFC" w:rsidP="002F1AFC" w:rsidRDefault="002F1AFC" w14:paraId="4BDD30A0" w14:textId="03C8FFEA">
            <w:pPr>
              <w:pStyle w:val="cGDD1"/>
              <w:rPr>
                <w:b/>
                <w:bCs/>
                <w:sz w:val="20"/>
                <w:szCs w:val="20"/>
                <w:lang w:val="en-GB"/>
              </w:rPr>
            </w:pPr>
            <w:r w:rsidRPr="00B66875">
              <w:rPr>
                <w:b/>
                <w:bCs/>
                <w:sz w:val="20"/>
                <w:szCs w:val="20"/>
                <w:lang w:val="en-GB"/>
              </w:rPr>
              <w:t>2025-10-10 06:00:00</w:t>
            </w:r>
          </w:p>
        </w:tc>
        <w:tc>
          <w:tcPr>
            <w:tcW w:w="2708" w:type="dxa"/>
          </w:tcPr>
          <w:p w:rsidR="002F1AFC" w:rsidP="002F1AFC" w:rsidRDefault="002F1AFC" w14:paraId="7F9F3FEA" w14:textId="3A4B1708">
            <w:pPr>
              <w:pStyle w:val="cGDD1"/>
              <w:rPr>
                <w:sz w:val="20"/>
                <w:szCs w:val="20"/>
                <w:lang w:val="en-GB"/>
              </w:rPr>
            </w:pPr>
            <w:r w:rsidRPr="002F1AFC">
              <w:rPr>
                <w:sz w:val="20"/>
                <w:szCs w:val="20"/>
                <w:lang w:val="en-GB"/>
              </w:rPr>
              <w:t>Thay đổi thông tin Address</w:t>
            </w:r>
            <w:r>
              <w:rPr>
                <w:sz w:val="20"/>
                <w:szCs w:val="20"/>
                <w:lang w:val="en-GB"/>
              </w:rPr>
              <w:t>.</w:t>
            </w:r>
          </w:p>
        </w:tc>
      </w:tr>
      <w:tr w:rsidRPr="0028360B" w:rsidR="002F1AFC" w:rsidTr="00897472" w14:paraId="0ED52671" w14:textId="77777777">
        <w:trPr>
          <w:trHeight w:val="41"/>
        </w:trPr>
        <w:tc>
          <w:tcPr>
            <w:tcW w:w="1362" w:type="dxa"/>
          </w:tcPr>
          <w:p w:rsidRPr="00B66875" w:rsidR="002F1AFC" w:rsidP="002F1AFC" w:rsidRDefault="002F1AFC" w14:paraId="4F233028" w14:textId="357B9925">
            <w:pPr>
              <w:pStyle w:val="cGDD1"/>
              <w:rPr>
                <w:b/>
                <w:bCs/>
                <w:sz w:val="20"/>
                <w:szCs w:val="20"/>
                <w:lang w:val="en-GB"/>
              </w:rPr>
            </w:pPr>
            <w:r w:rsidRPr="00B66875">
              <w:rPr>
                <w:b/>
                <w:bCs/>
                <w:sz w:val="20"/>
                <w:szCs w:val="20"/>
                <w:lang w:val="en-GB"/>
              </w:rPr>
              <w:t>2025-10-10</w:t>
            </w:r>
          </w:p>
        </w:tc>
        <w:tc>
          <w:tcPr>
            <w:tcW w:w="1165" w:type="dxa"/>
          </w:tcPr>
          <w:p w:rsidRPr="002F1AFC" w:rsidR="002F1AFC" w:rsidP="002F1AFC" w:rsidRDefault="002F1AFC" w14:paraId="13FB55C9" w14:textId="3D20C0DC">
            <w:pPr>
              <w:pStyle w:val="cGDD1"/>
              <w:rPr>
                <w:sz w:val="20"/>
                <w:szCs w:val="20"/>
                <w:lang w:val="en-GB"/>
              </w:rPr>
            </w:pPr>
            <w:r w:rsidRPr="002F1AFC">
              <w:rPr>
                <w:sz w:val="20"/>
                <w:szCs w:val="20"/>
                <w:lang w:val="en-GB"/>
              </w:rPr>
              <w:t>C0001</w:t>
            </w:r>
          </w:p>
        </w:tc>
        <w:tc>
          <w:tcPr>
            <w:tcW w:w="1479" w:type="dxa"/>
          </w:tcPr>
          <w:p w:rsidRPr="0028360B" w:rsidR="002F1AFC" w:rsidP="002F1AFC" w:rsidRDefault="002F1AFC" w14:paraId="2C16BF09" w14:textId="2C937AC2">
            <w:pPr>
              <w:pStyle w:val="cGDD1"/>
              <w:rPr>
                <w:sz w:val="20"/>
                <w:szCs w:val="20"/>
                <w:lang w:val="en-GB"/>
              </w:rPr>
            </w:pPr>
            <w:r w:rsidRPr="0028360B">
              <w:rPr>
                <w:sz w:val="20"/>
                <w:szCs w:val="20"/>
                <w:lang w:val="en-GB"/>
              </w:rPr>
              <w:t>0901</w:t>
            </w:r>
            <w:r>
              <w:rPr>
                <w:sz w:val="20"/>
                <w:szCs w:val="20"/>
                <w:lang w:val="en-GB"/>
              </w:rPr>
              <w:t>987654</w:t>
            </w:r>
          </w:p>
        </w:tc>
        <w:tc>
          <w:tcPr>
            <w:tcW w:w="2024" w:type="dxa"/>
          </w:tcPr>
          <w:p w:rsidR="002F1AFC" w:rsidP="002F1AFC" w:rsidRDefault="002F1AFC" w14:paraId="7FAB8CE4" w14:textId="30D93F37">
            <w:pPr>
              <w:pStyle w:val="cGDD1"/>
              <w:rPr>
                <w:sz w:val="20"/>
                <w:szCs w:val="20"/>
                <w:lang w:val="en-GB"/>
              </w:rPr>
            </w:pPr>
            <w:r>
              <w:rPr>
                <w:sz w:val="20"/>
                <w:szCs w:val="20"/>
                <w:lang w:val="en-GB"/>
              </w:rPr>
              <w:t>123</w:t>
            </w:r>
            <w:r w:rsidRPr="0028360B">
              <w:rPr>
                <w:sz w:val="20"/>
                <w:szCs w:val="20"/>
                <w:lang w:val="en-GB"/>
              </w:rPr>
              <w:t xml:space="preserve"> </w:t>
            </w:r>
            <w:r>
              <w:rPr>
                <w:sz w:val="20"/>
                <w:szCs w:val="20"/>
                <w:lang w:val="en-GB"/>
              </w:rPr>
              <w:t>Ngo Quyen</w:t>
            </w:r>
          </w:p>
        </w:tc>
        <w:tc>
          <w:tcPr>
            <w:tcW w:w="990" w:type="dxa"/>
          </w:tcPr>
          <w:p w:rsidR="002F1AFC" w:rsidP="002F1AFC" w:rsidRDefault="002F1AFC" w14:paraId="7348F1BF" w14:textId="195AF98C">
            <w:pPr>
              <w:pStyle w:val="cGDD1"/>
              <w:jc w:val="center"/>
              <w:rPr>
                <w:sz w:val="20"/>
                <w:szCs w:val="20"/>
                <w:lang w:val="en-GB"/>
              </w:rPr>
            </w:pPr>
            <w:r>
              <w:rPr>
                <w:sz w:val="20"/>
                <w:szCs w:val="20"/>
                <w:lang w:val="en-GB"/>
              </w:rPr>
              <w:t>1</w:t>
            </w:r>
          </w:p>
        </w:tc>
        <w:tc>
          <w:tcPr>
            <w:tcW w:w="1620" w:type="dxa"/>
          </w:tcPr>
          <w:p w:rsidRPr="00544DFF" w:rsidR="002F1AFC" w:rsidP="002F1AFC" w:rsidRDefault="002F1AFC" w14:paraId="506F3462" w14:textId="52243E29">
            <w:pPr>
              <w:pStyle w:val="cGDD1"/>
              <w:rPr>
                <w:sz w:val="20"/>
                <w:szCs w:val="20"/>
                <w:lang w:val="en-GB"/>
              </w:rPr>
            </w:pPr>
            <w:r w:rsidRPr="00544DFF">
              <w:rPr>
                <w:sz w:val="20"/>
                <w:szCs w:val="20"/>
                <w:lang w:val="en-GB"/>
              </w:rPr>
              <w:t>2025-10-0</w:t>
            </w:r>
            <w:r>
              <w:rPr>
                <w:sz w:val="20"/>
                <w:szCs w:val="20"/>
                <w:lang w:val="en-GB"/>
              </w:rPr>
              <w:t>9</w:t>
            </w:r>
          </w:p>
        </w:tc>
        <w:tc>
          <w:tcPr>
            <w:tcW w:w="1260" w:type="dxa"/>
          </w:tcPr>
          <w:p w:rsidRPr="00544DFF" w:rsidR="002F1AFC" w:rsidP="002F1AFC" w:rsidRDefault="002F1AFC" w14:paraId="55396127" w14:textId="53717D9D">
            <w:pPr>
              <w:pStyle w:val="cGDD1"/>
              <w:rPr>
                <w:sz w:val="20"/>
                <w:szCs w:val="20"/>
                <w:lang w:val="en-GB"/>
              </w:rPr>
            </w:pPr>
            <w:r w:rsidRPr="00544DFF">
              <w:rPr>
                <w:sz w:val="20"/>
                <w:szCs w:val="20"/>
                <w:lang w:val="en-GB"/>
              </w:rPr>
              <w:t>2025-10-06</w:t>
            </w:r>
          </w:p>
        </w:tc>
        <w:tc>
          <w:tcPr>
            <w:tcW w:w="1260" w:type="dxa"/>
          </w:tcPr>
          <w:p w:rsidRPr="00544DFF" w:rsidR="002F1AFC" w:rsidP="002F1AFC" w:rsidRDefault="002F1AFC" w14:paraId="1550EEEF" w14:textId="43ECDE41">
            <w:pPr>
              <w:pStyle w:val="cGDD1"/>
              <w:rPr>
                <w:sz w:val="20"/>
                <w:szCs w:val="20"/>
                <w:lang w:val="en-GB"/>
              </w:rPr>
            </w:pPr>
            <w:r w:rsidRPr="00544DFF">
              <w:rPr>
                <w:sz w:val="20"/>
                <w:szCs w:val="20"/>
                <w:lang w:val="en-GB"/>
              </w:rPr>
              <w:t>2025-10-0</w:t>
            </w:r>
            <w:r>
              <w:rPr>
                <w:sz w:val="20"/>
                <w:szCs w:val="20"/>
                <w:lang w:val="en-GB"/>
              </w:rPr>
              <w:t>9</w:t>
            </w:r>
          </w:p>
        </w:tc>
        <w:tc>
          <w:tcPr>
            <w:tcW w:w="2242" w:type="dxa"/>
          </w:tcPr>
          <w:p w:rsidRPr="00544DFF" w:rsidR="002F1AFC" w:rsidP="002F1AFC" w:rsidRDefault="002F1AFC" w14:paraId="5CEB1187" w14:textId="711744DE">
            <w:pPr>
              <w:pStyle w:val="cGDD1"/>
              <w:rPr>
                <w:sz w:val="20"/>
                <w:szCs w:val="20"/>
                <w:lang w:val="en-GB"/>
              </w:rPr>
            </w:pPr>
            <w:r w:rsidRPr="00544DFF">
              <w:rPr>
                <w:sz w:val="20"/>
                <w:szCs w:val="20"/>
                <w:lang w:val="en-GB"/>
              </w:rPr>
              <w:t>2025-10-</w:t>
            </w:r>
            <w:r>
              <w:rPr>
                <w:sz w:val="20"/>
                <w:szCs w:val="20"/>
                <w:lang w:val="en-GB"/>
              </w:rPr>
              <w:t>10 06:00:00</w:t>
            </w:r>
          </w:p>
        </w:tc>
        <w:tc>
          <w:tcPr>
            <w:tcW w:w="2708" w:type="dxa"/>
          </w:tcPr>
          <w:p w:rsidRPr="002F1AFC" w:rsidR="002F1AFC" w:rsidP="002F1AFC" w:rsidRDefault="002F1AFC" w14:paraId="410C458E" w14:textId="3250A79F">
            <w:pPr>
              <w:pStyle w:val="cGDD1"/>
              <w:rPr>
                <w:sz w:val="20"/>
                <w:szCs w:val="20"/>
                <w:lang w:val="en-GB"/>
              </w:rPr>
            </w:pPr>
            <w:r>
              <w:rPr>
                <w:sz w:val="20"/>
                <w:szCs w:val="20"/>
                <w:lang w:val="en-GB"/>
              </w:rPr>
              <w:t>Không thay đổi thông tin.</w:t>
            </w:r>
          </w:p>
        </w:tc>
      </w:tr>
      <w:tr w:rsidRPr="0028360B" w:rsidR="00F5427C" w:rsidTr="00897472" w14:paraId="4DC24D37" w14:textId="77777777">
        <w:trPr>
          <w:trHeight w:val="41"/>
        </w:trPr>
        <w:tc>
          <w:tcPr>
            <w:tcW w:w="1362" w:type="dxa"/>
          </w:tcPr>
          <w:p w:rsidRPr="00B66875" w:rsidR="00F5427C" w:rsidP="00F5427C" w:rsidRDefault="00F5427C" w14:paraId="493897C3" w14:textId="7B83B669">
            <w:pPr>
              <w:pStyle w:val="cGDD1"/>
              <w:rPr>
                <w:b/>
                <w:bCs/>
                <w:sz w:val="20"/>
                <w:szCs w:val="20"/>
                <w:lang w:val="en-GB"/>
              </w:rPr>
            </w:pPr>
            <w:r w:rsidRPr="00B66875">
              <w:rPr>
                <w:b/>
                <w:bCs/>
                <w:sz w:val="20"/>
                <w:szCs w:val="20"/>
                <w:lang w:val="en-GB"/>
              </w:rPr>
              <w:t>2025-10-11</w:t>
            </w:r>
          </w:p>
        </w:tc>
        <w:tc>
          <w:tcPr>
            <w:tcW w:w="1165" w:type="dxa"/>
          </w:tcPr>
          <w:p w:rsidRPr="002F1AFC" w:rsidR="00F5427C" w:rsidP="00F5427C" w:rsidRDefault="00F5427C" w14:paraId="1B22E271" w14:textId="17C9201F">
            <w:pPr>
              <w:pStyle w:val="cGDD1"/>
              <w:rPr>
                <w:sz w:val="20"/>
                <w:szCs w:val="20"/>
                <w:lang w:val="en-GB"/>
              </w:rPr>
            </w:pPr>
            <w:r w:rsidRPr="002F1AFC">
              <w:rPr>
                <w:sz w:val="20"/>
                <w:szCs w:val="20"/>
                <w:lang w:val="en-GB"/>
              </w:rPr>
              <w:t>C0001</w:t>
            </w:r>
          </w:p>
        </w:tc>
        <w:tc>
          <w:tcPr>
            <w:tcW w:w="1479" w:type="dxa"/>
          </w:tcPr>
          <w:p w:rsidRPr="0028360B" w:rsidR="00F5427C" w:rsidP="00F5427C" w:rsidRDefault="00F5427C" w14:paraId="2455D149" w14:textId="19E1FE23">
            <w:pPr>
              <w:pStyle w:val="cGDD1"/>
              <w:rPr>
                <w:sz w:val="20"/>
                <w:szCs w:val="20"/>
                <w:lang w:val="en-GB"/>
              </w:rPr>
            </w:pPr>
            <w:r w:rsidRPr="0028360B">
              <w:rPr>
                <w:sz w:val="20"/>
                <w:szCs w:val="20"/>
                <w:lang w:val="en-GB"/>
              </w:rPr>
              <w:t>0901</w:t>
            </w:r>
            <w:r>
              <w:rPr>
                <w:sz w:val="20"/>
                <w:szCs w:val="20"/>
                <w:lang w:val="en-GB"/>
              </w:rPr>
              <w:t>987654</w:t>
            </w:r>
          </w:p>
        </w:tc>
        <w:tc>
          <w:tcPr>
            <w:tcW w:w="2024" w:type="dxa"/>
          </w:tcPr>
          <w:p w:rsidR="00F5427C" w:rsidP="00F5427C" w:rsidRDefault="00F5427C" w14:paraId="0B4A94E5" w14:textId="0DDF3306">
            <w:pPr>
              <w:pStyle w:val="cGDD1"/>
              <w:rPr>
                <w:sz w:val="20"/>
                <w:szCs w:val="20"/>
                <w:lang w:val="en-GB"/>
              </w:rPr>
            </w:pPr>
            <w:r>
              <w:rPr>
                <w:sz w:val="20"/>
                <w:szCs w:val="20"/>
                <w:lang w:val="en-GB"/>
              </w:rPr>
              <w:t>123</w:t>
            </w:r>
            <w:r w:rsidRPr="0028360B">
              <w:rPr>
                <w:sz w:val="20"/>
                <w:szCs w:val="20"/>
                <w:lang w:val="en-GB"/>
              </w:rPr>
              <w:t xml:space="preserve"> </w:t>
            </w:r>
            <w:r>
              <w:rPr>
                <w:sz w:val="20"/>
                <w:szCs w:val="20"/>
                <w:lang w:val="en-GB"/>
              </w:rPr>
              <w:t>Ngo Quyen</w:t>
            </w:r>
          </w:p>
        </w:tc>
        <w:tc>
          <w:tcPr>
            <w:tcW w:w="990" w:type="dxa"/>
          </w:tcPr>
          <w:p w:rsidRPr="00B66875" w:rsidR="00F5427C" w:rsidP="00F5427C" w:rsidRDefault="00F5427C" w14:paraId="473ED195" w14:textId="44E7C58A">
            <w:pPr>
              <w:pStyle w:val="cGDD1"/>
              <w:jc w:val="center"/>
              <w:rPr>
                <w:b/>
                <w:bCs/>
                <w:sz w:val="20"/>
                <w:szCs w:val="20"/>
                <w:lang w:val="en-GB"/>
              </w:rPr>
            </w:pPr>
            <w:r w:rsidRPr="00B66875">
              <w:rPr>
                <w:b/>
                <w:bCs/>
                <w:sz w:val="20"/>
                <w:szCs w:val="20"/>
                <w:lang w:val="en-GB"/>
              </w:rPr>
              <w:t>0</w:t>
            </w:r>
          </w:p>
        </w:tc>
        <w:tc>
          <w:tcPr>
            <w:tcW w:w="1620" w:type="dxa"/>
          </w:tcPr>
          <w:p w:rsidRPr="00B66875" w:rsidR="00F5427C" w:rsidP="00F5427C" w:rsidRDefault="00F5427C" w14:paraId="4FFB2A67" w14:textId="0AAE579B">
            <w:pPr>
              <w:pStyle w:val="cGDD1"/>
              <w:rPr>
                <w:b/>
                <w:bCs/>
                <w:sz w:val="20"/>
                <w:szCs w:val="20"/>
                <w:lang w:val="en-GB"/>
              </w:rPr>
            </w:pPr>
            <w:r w:rsidRPr="00B66875">
              <w:rPr>
                <w:b/>
                <w:bCs/>
                <w:sz w:val="20"/>
                <w:szCs w:val="20"/>
                <w:lang w:val="en-GB"/>
              </w:rPr>
              <w:t>2025-10-11</w:t>
            </w:r>
          </w:p>
        </w:tc>
        <w:tc>
          <w:tcPr>
            <w:tcW w:w="1260" w:type="dxa"/>
          </w:tcPr>
          <w:p w:rsidRPr="00544DFF" w:rsidR="00F5427C" w:rsidP="00F5427C" w:rsidRDefault="00F5427C" w14:paraId="7196931F" w14:textId="3840FE91">
            <w:pPr>
              <w:pStyle w:val="cGDD1"/>
              <w:rPr>
                <w:sz w:val="20"/>
                <w:szCs w:val="20"/>
                <w:lang w:val="en-GB"/>
              </w:rPr>
            </w:pPr>
            <w:r w:rsidRPr="00544DFF">
              <w:rPr>
                <w:sz w:val="20"/>
                <w:szCs w:val="20"/>
                <w:lang w:val="en-GB"/>
              </w:rPr>
              <w:t>2025-10-06</w:t>
            </w:r>
          </w:p>
        </w:tc>
        <w:tc>
          <w:tcPr>
            <w:tcW w:w="1260" w:type="dxa"/>
          </w:tcPr>
          <w:p w:rsidRPr="00B66875" w:rsidR="00F5427C" w:rsidP="00F5427C" w:rsidRDefault="00F5427C" w14:paraId="38970712" w14:textId="4280E577">
            <w:pPr>
              <w:pStyle w:val="cGDD1"/>
              <w:rPr>
                <w:b/>
                <w:bCs/>
                <w:sz w:val="20"/>
                <w:szCs w:val="20"/>
                <w:lang w:val="en-GB"/>
              </w:rPr>
            </w:pPr>
            <w:r w:rsidRPr="00B66875">
              <w:rPr>
                <w:b/>
                <w:bCs/>
                <w:sz w:val="20"/>
                <w:szCs w:val="20"/>
                <w:lang w:val="en-GB"/>
              </w:rPr>
              <w:t>2025-10-11</w:t>
            </w:r>
          </w:p>
        </w:tc>
        <w:tc>
          <w:tcPr>
            <w:tcW w:w="2242" w:type="dxa"/>
          </w:tcPr>
          <w:p w:rsidRPr="00B66875" w:rsidR="00F5427C" w:rsidP="00F5427C" w:rsidRDefault="00F5427C" w14:paraId="14F70C4B" w14:textId="23086C4B">
            <w:pPr>
              <w:pStyle w:val="cGDD1"/>
              <w:rPr>
                <w:b/>
                <w:bCs/>
                <w:sz w:val="20"/>
                <w:szCs w:val="20"/>
                <w:lang w:val="en-GB"/>
              </w:rPr>
            </w:pPr>
            <w:r w:rsidRPr="00B66875">
              <w:rPr>
                <w:b/>
                <w:bCs/>
                <w:sz w:val="20"/>
                <w:szCs w:val="20"/>
                <w:lang w:val="en-GB"/>
              </w:rPr>
              <w:t>2025-10-12 06:00:00</w:t>
            </w:r>
          </w:p>
        </w:tc>
        <w:tc>
          <w:tcPr>
            <w:tcW w:w="2708" w:type="dxa"/>
          </w:tcPr>
          <w:p w:rsidR="00F5427C" w:rsidP="00F5427C" w:rsidRDefault="00F5427C" w14:paraId="649F490C" w14:textId="1579475C">
            <w:pPr>
              <w:pStyle w:val="cGDD1"/>
              <w:rPr>
                <w:sz w:val="20"/>
                <w:szCs w:val="20"/>
                <w:lang w:val="en-GB"/>
              </w:rPr>
            </w:pPr>
            <w:r w:rsidRPr="00F5427C">
              <w:rPr>
                <w:sz w:val="20"/>
                <w:szCs w:val="20"/>
                <w:lang w:val="en-GB"/>
              </w:rPr>
              <w:t>Khách hàng bị xóa</w:t>
            </w:r>
            <w:r>
              <w:rPr>
                <w:sz w:val="20"/>
                <w:szCs w:val="20"/>
                <w:lang w:val="en-GB"/>
              </w:rPr>
              <w:t>.</w:t>
            </w:r>
          </w:p>
        </w:tc>
      </w:tr>
      <w:tr w:rsidRPr="0028360B" w:rsidR="00F5427C" w:rsidTr="00897472" w14:paraId="054DC901" w14:textId="77777777">
        <w:trPr>
          <w:trHeight w:val="41"/>
        </w:trPr>
        <w:tc>
          <w:tcPr>
            <w:tcW w:w="1362" w:type="dxa"/>
          </w:tcPr>
          <w:p w:rsidRPr="00B66875" w:rsidR="00F5427C" w:rsidP="00F5427C" w:rsidRDefault="00F5427C" w14:paraId="638F7BD4" w14:textId="0DB06AD6">
            <w:pPr>
              <w:pStyle w:val="cGDD1"/>
              <w:rPr>
                <w:b/>
                <w:bCs/>
                <w:sz w:val="20"/>
                <w:szCs w:val="20"/>
                <w:lang w:val="en-GB"/>
              </w:rPr>
            </w:pPr>
            <w:r w:rsidRPr="00B66875">
              <w:rPr>
                <w:b/>
                <w:bCs/>
                <w:sz w:val="20"/>
                <w:szCs w:val="20"/>
                <w:lang w:val="en-GB"/>
              </w:rPr>
              <w:t>2025-10-12</w:t>
            </w:r>
          </w:p>
        </w:tc>
        <w:tc>
          <w:tcPr>
            <w:tcW w:w="1165" w:type="dxa"/>
          </w:tcPr>
          <w:p w:rsidRPr="002F1AFC" w:rsidR="00F5427C" w:rsidP="00F5427C" w:rsidRDefault="00F5427C" w14:paraId="128E5CFE" w14:textId="104644CD">
            <w:pPr>
              <w:pStyle w:val="cGDD1"/>
              <w:rPr>
                <w:sz w:val="20"/>
                <w:szCs w:val="20"/>
                <w:lang w:val="en-GB"/>
              </w:rPr>
            </w:pPr>
            <w:r w:rsidRPr="002F1AFC">
              <w:rPr>
                <w:sz w:val="20"/>
                <w:szCs w:val="20"/>
                <w:lang w:val="en-GB"/>
              </w:rPr>
              <w:t>C0001</w:t>
            </w:r>
          </w:p>
        </w:tc>
        <w:tc>
          <w:tcPr>
            <w:tcW w:w="1479" w:type="dxa"/>
          </w:tcPr>
          <w:p w:rsidRPr="0028360B" w:rsidR="00F5427C" w:rsidP="00F5427C" w:rsidRDefault="00F5427C" w14:paraId="7A92421A" w14:textId="72CA3573">
            <w:pPr>
              <w:pStyle w:val="cGDD1"/>
              <w:rPr>
                <w:sz w:val="20"/>
                <w:szCs w:val="20"/>
                <w:lang w:val="en-GB"/>
              </w:rPr>
            </w:pPr>
            <w:r w:rsidRPr="0028360B">
              <w:rPr>
                <w:sz w:val="20"/>
                <w:szCs w:val="20"/>
                <w:lang w:val="en-GB"/>
              </w:rPr>
              <w:t>0901</w:t>
            </w:r>
            <w:r>
              <w:rPr>
                <w:sz w:val="20"/>
                <w:szCs w:val="20"/>
                <w:lang w:val="en-GB"/>
              </w:rPr>
              <w:t>987654</w:t>
            </w:r>
          </w:p>
        </w:tc>
        <w:tc>
          <w:tcPr>
            <w:tcW w:w="2024" w:type="dxa"/>
          </w:tcPr>
          <w:p w:rsidR="00F5427C" w:rsidP="00F5427C" w:rsidRDefault="00F5427C" w14:paraId="57FEEABC" w14:textId="527179D5">
            <w:pPr>
              <w:pStyle w:val="cGDD1"/>
              <w:rPr>
                <w:sz w:val="20"/>
                <w:szCs w:val="20"/>
                <w:lang w:val="en-GB"/>
              </w:rPr>
            </w:pPr>
            <w:r>
              <w:rPr>
                <w:sz w:val="20"/>
                <w:szCs w:val="20"/>
                <w:lang w:val="en-GB"/>
              </w:rPr>
              <w:t>123</w:t>
            </w:r>
            <w:r w:rsidRPr="0028360B">
              <w:rPr>
                <w:sz w:val="20"/>
                <w:szCs w:val="20"/>
                <w:lang w:val="en-GB"/>
              </w:rPr>
              <w:t xml:space="preserve"> </w:t>
            </w:r>
            <w:r>
              <w:rPr>
                <w:sz w:val="20"/>
                <w:szCs w:val="20"/>
                <w:lang w:val="en-GB"/>
              </w:rPr>
              <w:t>Ngo Quyen</w:t>
            </w:r>
          </w:p>
        </w:tc>
        <w:tc>
          <w:tcPr>
            <w:tcW w:w="990" w:type="dxa"/>
          </w:tcPr>
          <w:p w:rsidR="00F5427C" w:rsidP="00F5427C" w:rsidRDefault="00F5427C" w14:paraId="698021E9" w14:textId="665BC05C">
            <w:pPr>
              <w:pStyle w:val="cGDD1"/>
              <w:jc w:val="center"/>
              <w:rPr>
                <w:sz w:val="20"/>
                <w:szCs w:val="20"/>
                <w:lang w:val="en-GB"/>
              </w:rPr>
            </w:pPr>
            <w:r>
              <w:rPr>
                <w:sz w:val="20"/>
                <w:szCs w:val="20"/>
                <w:lang w:val="en-GB"/>
              </w:rPr>
              <w:t>0</w:t>
            </w:r>
          </w:p>
        </w:tc>
        <w:tc>
          <w:tcPr>
            <w:tcW w:w="1620" w:type="dxa"/>
          </w:tcPr>
          <w:p w:rsidRPr="00544DFF" w:rsidR="00F5427C" w:rsidP="00F5427C" w:rsidRDefault="00F5427C" w14:paraId="73A1CBE5" w14:textId="68EF7D69">
            <w:pPr>
              <w:pStyle w:val="cGDD1"/>
              <w:rPr>
                <w:sz w:val="20"/>
                <w:szCs w:val="20"/>
                <w:lang w:val="en-GB"/>
              </w:rPr>
            </w:pPr>
            <w:r w:rsidRPr="00544DFF">
              <w:rPr>
                <w:sz w:val="20"/>
                <w:szCs w:val="20"/>
                <w:lang w:val="en-GB"/>
              </w:rPr>
              <w:t>2025-10-</w:t>
            </w:r>
            <w:r>
              <w:rPr>
                <w:sz w:val="20"/>
                <w:szCs w:val="20"/>
                <w:lang w:val="en-GB"/>
              </w:rPr>
              <w:t>11</w:t>
            </w:r>
          </w:p>
        </w:tc>
        <w:tc>
          <w:tcPr>
            <w:tcW w:w="1260" w:type="dxa"/>
          </w:tcPr>
          <w:p w:rsidRPr="00544DFF" w:rsidR="00F5427C" w:rsidP="00F5427C" w:rsidRDefault="00F5427C" w14:paraId="211811BF" w14:textId="46AB05E0">
            <w:pPr>
              <w:pStyle w:val="cGDD1"/>
              <w:rPr>
                <w:sz w:val="20"/>
                <w:szCs w:val="20"/>
                <w:lang w:val="en-GB"/>
              </w:rPr>
            </w:pPr>
            <w:r w:rsidRPr="00544DFF">
              <w:rPr>
                <w:sz w:val="20"/>
                <w:szCs w:val="20"/>
                <w:lang w:val="en-GB"/>
              </w:rPr>
              <w:t>2025-10-06</w:t>
            </w:r>
          </w:p>
        </w:tc>
        <w:tc>
          <w:tcPr>
            <w:tcW w:w="1260" w:type="dxa"/>
          </w:tcPr>
          <w:p w:rsidRPr="00544DFF" w:rsidR="00F5427C" w:rsidP="00F5427C" w:rsidRDefault="00F5427C" w14:paraId="336D821D" w14:textId="2A0D4F53">
            <w:pPr>
              <w:pStyle w:val="cGDD1"/>
              <w:rPr>
                <w:sz w:val="20"/>
                <w:szCs w:val="20"/>
                <w:lang w:val="en-GB"/>
              </w:rPr>
            </w:pPr>
            <w:r w:rsidRPr="00544DFF">
              <w:rPr>
                <w:sz w:val="20"/>
                <w:szCs w:val="20"/>
                <w:lang w:val="en-GB"/>
              </w:rPr>
              <w:t>2025-10-</w:t>
            </w:r>
            <w:r>
              <w:rPr>
                <w:sz w:val="20"/>
                <w:szCs w:val="20"/>
                <w:lang w:val="en-GB"/>
              </w:rPr>
              <w:t>11</w:t>
            </w:r>
          </w:p>
        </w:tc>
        <w:tc>
          <w:tcPr>
            <w:tcW w:w="2242" w:type="dxa"/>
          </w:tcPr>
          <w:p w:rsidRPr="00544DFF" w:rsidR="00F5427C" w:rsidP="00F5427C" w:rsidRDefault="00F5427C" w14:paraId="0B254F15" w14:textId="5BA8DAAC">
            <w:pPr>
              <w:pStyle w:val="cGDD1"/>
              <w:rPr>
                <w:sz w:val="20"/>
                <w:szCs w:val="20"/>
                <w:lang w:val="en-GB"/>
              </w:rPr>
            </w:pPr>
            <w:r w:rsidRPr="00544DFF">
              <w:rPr>
                <w:sz w:val="20"/>
                <w:szCs w:val="20"/>
                <w:lang w:val="en-GB"/>
              </w:rPr>
              <w:t>2025-10-</w:t>
            </w:r>
            <w:r>
              <w:rPr>
                <w:sz w:val="20"/>
                <w:szCs w:val="20"/>
                <w:lang w:val="en-GB"/>
              </w:rPr>
              <w:t>12 06:00:00</w:t>
            </w:r>
          </w:p>
        </w:tc>
        <w:tc>
          <w:tcPr>
            <w:tcW w:w="2708" w:type="dxa"/>
          </w:tcPr>
          <w:p w:rsidRPr="00F5427C" w:rsidR="00F5427C" w:rsidP="00F5427C" w:rsidRDefault="00F5427C" w14:paraId="3157831D" w14:textId="5CC58190">
            <w:pPr>
              <w:pStyle w:val="cGDD1"/>
              <w:rPr>
                <w:sz w:val="20"/>
                <w:szCs w:val="20"/>
                <w:lang w:val="en-GB"/>
              </w:rPr>
            </w:pPr>
            <w:r>
              <w:rPr>
                <w:sz w:val="20"/>
                <w:szCs w:val="20"/>
                <w:lang w:val="en-GB"/>
              </w:rPr>
              <w:t>Không thay đổi thông tin.</w:t>
            </w:r>
          </w:p>
        </w:tc>
      </w:tr>
    </w:tbl>
    <w:p w:rsidR="00502DAD" w:rsidP="002472D1" w:rsidRDefault="00502DAD" w14:paraId="1A34EFD8" w14:textId="77777777">
      <w:pPr>
        <w:pStyle w:val="cGDD1"/>
      </w:pPr>
    </w:p>
    <w:p w:rsidR="009E5D45" w:rsidP="00765FF3" w:rsidRDefault="009E5D45" w14:paraId="78FA8963" w14:textId="77777777">
      <w:pPr>
        <w:pStyle w:val="cGDD1"/>
        <w:sectPr w:rsidR="009E5D45" w:rsidSect="0062615C">
          <w:pgSz w:w="16838" w:h="11906" w:orient="landscape"/>
          <w:pgMar w:top="1701" w:right="1418" w:bottom="1134" w:left="1418" w:header="357" w:footer="284" w:gutter="0"/>
          <w:cols w:space="708"/>
          <w:docGrid w:linePitch="360"/>
        </w:sectPr>
      </w:pPr>
    </w:p>
    <w:p w:rsidRPr="0038561B" w:rsidR="00422056" w:rsidP="0038561B" w:rsidRDefault="00422056" w14:paraId="0E64473F" w14:textId="16E99C84">
      <w:pPr>
        <w:pStyle w:val="cheading3"/>
        <w:numPr>
          <w:ilvl w:val="2"/>
          <w:numId w:val="23"/>
        </w:numPr>
        <w:tabs>
          <w:tab w:val="left" w:pos="420"/>
        </w:tabs>
      </w:pPr>
      <w:bookmarkStart w:name="_Toc222907817" w:id="103"/>
      <w:r w:rsidRPr="0038561B">
        <w:t>Relation</w:t>
      </w:r>
      <w:bookmarkEnd w:id="103"/>
    </w:p>
    <w:p w:rsidR="00422056" w:rsidRDefault="00422056" w14:paraId="069494C6" w14:textId="7B994A30">
      <w:pPr>
        <w:pStyle w:val="cGDD1"/>
      </w:pPr>
      <w:r w:rsidRPr="0038561B">
        <w:rPr>
          <w:b/>
        </w:rPr>
        <w:t>Mục đích:</w:t>
      </w:r>
      <w:r>
        <w:t xml:space="preserve"> lưu thông tin quan hệ/ lịch sử quan hệ giữa các đối tượng.</w:t>
      </w:r>
    </w:p>
    <w:p w:rsidR="00A32F08" w:rsidP="00A32F08" w:rsidRDefault="00A32F08" w14:paraId="3DD0711E" w14:textId="1CEED65A">
      <w:pPr>
        <w:pStyle w:val="cGDD1"/>
      </w:pPr>
      <w:r>
        <w:rPr>
          <w:b/>
          <w:bCs/>
        </w:rPr>
        <w:t>Cơ chế lưu trữ</w:t>
      </w:r>
      <w:r>
        <w:t>: lưu trữ lịch sử theo cơ chế SCD Type 2.</w:t>
      </w:r>
    </w:p>
    <w:p w:rsidRPr="00A26720" w:rsidR="00422056" w:rsidP="00422056" w:rsidRDefault="00422056" w14:paraId="708083D4" w14:textId="77777777">
      <w:pPr>
        <w:pStyle w:val="cGDD1"/>
        <w:rPr>
          <w:b/>
          <w:lang w:val="en-US" w:eastAsia="en-US"/>
        </w:rPr>
      </w:pPr>
      <w:r w:rsidRPr="00A26720">
        <w:rPr>
          <w:b/>
        </w:rPr>
        <w:t>Cấu trúc bảng:</w:t>
      </w:r>
    </w:p>
    <w:p w:rsidR="00422056" w:rsidP="31E6E002" w:rsidRDefault="00422056" w14:paraId="0D4E4585" w14:textId="77777777">
      <w:pPr>
        <w:pStyle w:val="cTron2"/>
        <w:rPr>
          <w:lang w:val="en-GB"/>
        </w:rPr>
      </w:pPr>
      <w:r w:rsidRPr="31E6E002" w:rsidR="6CD890D6">
        <w:rPr>
          <w:lang w:val="en-GB"/>
        </w:rPr>
        <w:t xml:space="preserve">ID duy </w:t>
      </w:r>
      <w:r w:rsidRPr="31E6E002" w:rsidR="6CD890D6">
        <w:rPr>
          <w:lang w:val="en-GB"/>
        </w:rPr>
        <w:t>nhất</w:t>
      </w:r>
      <w:r w:rsidRPr="31E6E002" w:rsidR="6CD890D6">
        <w:rPr>
          <w:lang w:val="en-GB"/>
        </w:rPr>
        <w:t xml:space="preserve"> </w:t>
      </w:r>
      <w:r w:rsidRPr="31E6E002" w:rsidR="6CD890D6">
        <w:rPr>
          <w:lang w:val="en-GB"/>
        </w:rPr>
        <w:t>của</w:t>
      </w:r>
      <w:r w:rsidRPr="31E6E002" w:rsidR="6CD890D6">
        <w:rPr>
          <w:lang w:val="en-GB"/>
        </w:rPr>
        <w:t xml:space="preserve"> </w:t>
      </w:r>
      <w:r w:rsidRPr="31E6E002" w:rsidR="6CD890D6">
        <w:rPr>
          <w:lang w:val="en-GB"/>
        </w:rPr>
        <w:t>đối</w:t>
      </w:r>
      <w:r w:rsidRPr="31E6E002" w:rsidR="6CD890D6">
        <w:rPr>
          <w:lang w:val="en-GB"/>
        </w:rPr>
        <w:t xml:space="preserve"> </w:t>
      </w:r>
      <w:r w:rsidRPr="31E6E002" w:rsidR="6CD890D6">
        <w:rPr>
          <w:lang w:val="en-GB"/>
        </w:rPr>
        <w:t>tượng</w:t>
      </w:r>
    </w:p>
    <w:p w:rsidR="005724E8" w:rsidP="31E6E002" w:rsidRDefault="005724E8" w14:paraId="1EEAF258" w14:textId="00C703C6">
      <w:pPr>
        <w:pStyle w:val="cTron2"/>
        <w:rPr>
          <w:lang w:val="en-GB"/>
        </w:rPr>
      </w:pPr>
      <w:r w:rsidRPr="31E6E002" w:rsidR="29BBAB6C">
        <w:rPr>
          <w:lang w:val="en-GB"/>
        </w:rPr>
        <w:t>Loại</w:t>
      </w:r>
      <w:r w:rsidRPr="31E6E002" w:rsidR="29BBAB6C">
        <w:rPr>
          <w:lang w:val="en-GB"/>
        </w:rPr>
        <w:t xml:space="preserve"> quan </w:t>
      </w:r>
      <w:r w:rsidRPr="31E6E002" w:rsidR="29BBAB6C">
        <w:rPr>
          <w:lang w:val="en-GB"/>
        </w:rPr>
        <w:t>hệ</w:t>
      </w:r>
    </w:p>
    <w:p w:rsidR="00422056" w:rsidP="00422056" w:rsidRDefault="00422056" w14:paraId="0ECDA934" w14:textId="73C05795">
      <w:pPr>
        <w:pStyle w:val="cTron2"/>
        <w:rPr/>
      </w:pPr>
      <w:r w:rsidRPr="31E6E002" w:rsidR="6CD890D6">
        <w:rPr>
          <w:lang w:val="en-GB"/>
        </w:rPr>
        <w:t xml:space="preserve">Các </w:t>
      </w:r>
      <w:r w:rsidRPr="31E6E002" w:rsidR="6CD890D6">
        <w:rPr>
          <w:lang w:val="en-GB"/>
        </w:rPr>
        <w:t>đối</w:t>
      </w:r>
      <w:r w:rsidRPr="31E6E002" w:rsidR="6CD890D6">
        <w:rPr>
          <w:lang w:val="en-GB"/>
        </w:rPr>
        <w:t xml:space="preserve"> </w:t>
      </w:r>
      <w:r w:rsidRPr="31E6E002" w:rsidR="6CD890D6">
        <w:rPr>
          <w:lang w:val="en-GB"/>
        </w:rPr>
        <w:t>tượng</w:t>
      </w:r>
      <w:r w:rsidRPr="31E6E002" w:rsidR="6CD890D6">
        <w:rPr>
          <w:lang w:val="en-GB"/>
        </w:rPr>
        <w:t xml:space="preserve"> </w:t>
      </w:r>
      <w:r w:rsidRPr="31E6E002" w:rsidR="6CD890D6">
        <w:rPr>
          <w:lang w:val="en-GB"/>
        </w:rPr>
        <w:t>liên</w:t>
      </w:r>
      <w:r w:rsidRPr="31E6E002" w:rsidR="6CD890D6">
        <w:rPr>
          <w:lang w:val="en-GB"/>
        </w:rPr>
        <w:t xml:space="preserve"> quan</w:t>
      </w:r>
    </w:p>
    <w:p w:rsidR="001374D3" w:rsidP="001374D3" w:rsidRDefault="001374D3" w14:paraId="3E752DA1" w14:textId="77777777">
      <w:pPr>
        <w:pStyle w:val="cTron2"/>
        <w:rPr/>
      </w:pPr>
      <w:r w:rsidRPr="31E6E002" w:rsidR="442320C1">
        <w:rPr>
          <w:lang w:val="en-GB"/>
        </w:rPr>
        <w:t>Một</w:t>
      </w:r>
      <w:r w:rsidRPr="31E6E002" w:rsidR="442320C1">
        <w:rPr>
          <w:lang w:val="en-GB"/>
        </w:rPr>
        <w:t xml:space="preserve"> </w:t>
      </w:r>
      <w:r w:rsidRPr="31E6E002" w:rsidR="442320C1">
        <w:rPr>
          <w:lang w:val="en-GB"/>
        </w:rPr>
        <w:t>số</w:t>
      </w:r>
      <w:r w:rsidRPr="31E6E002" w:rsidR="442320C1">
        <w:rPr>
          <w:lang w:val="en-GB"/>
        </w:rPr>
        <w:t xml:space="preserve"> </w:t>
      </w:r>
      <w:r w:rsidRPr="31E6E002" w:rsidR="442320C1">
        <w:rPr>
          <w:lang w:val="en-GB"/>
        </w:rPr>
        <w:t>trường</w:t>
      </w:r>
      <w:r w:rsidRPr="31E6E002" w:rsidR="442320C1">
        <w:rPr>
          <w:lang w:val="en-GB"/>
        </w:rPr>
        <w:t xml:space="preserve"> </w:t>
      </w:r>
      <w:r w:rsidRPr="31E6E002" w:rsidR="442320C1">
        <w:rPr>
          <w:lang w:val="en-GB"/>
        </w:rPr>
        <w:t>kỹ</w:t>
      </w:r>
      <w:r w:rsidRPr="31E6E002" w:rsidR="442320C1">
        <w:rPr>
          <w:lang w:val="en-GB"/>
        </w:rPr>
        <w:t xml:space="preserve"> </w:t>
      </w:r>
      <w:r w:rsidRPr="31E6E002" w:rsidR="442320C1">
        <w:rPr>
          <w:lang w:val="en-GB"/>
        </w:rPr>
        <w:t>thuật</w:t>
      </w:r>
      <w:r w:rsidRPr="31E6E002" w:rsidR="442320C1">
        <w:rPr>
          <w:lang w:val="en-GB"/>
        </w:rPr>
        <w:t xml:space="preserve"> </w:t>
      </w:r>
      <w:r w:rsidRPr="31E6E002" w:rsidR="442320C1">
        <w:rPr>
          <w:lang w:val="en-GB"/>
        </w:rPr>
        <w:t>để</w:t>
      </w:r>
      <w:r w:rsidRPr="31E6E002" w:rsidR="442320C1">
        <w:rPr>
          <w:lang w:val="en-GB"/>
        </w:rPr>
        <w:t xml:space="preserve"> </w:t>
      </w:r>
      <w:r w:rsidRPr="31E6E002" w:rsidR="442320C1">
        <w:rPr>
          <w:lang w:val="en-GB"/>
        </w:rPr>
        <w:t>quản</w:t>
      </w:r>
      <w:r w:rsidRPr="31E6E002" w:rsidR="442320C1">
        <w:rPr>
          <w:lang w:val="en-GB"/>
        </w:rPr>
        <w:t xml:space="preserve"> </w:t>
      </w:r>
      <w:r w:rsidRPr="31E6E002" w:rsidR="442320C1">
        <w:rPr>
          <w:lang w:val="en-GB"/>
        </w:rPr>
        <w:t>lý</w:t>
      </w:r>
      <w:r w:rsidRPr="31E6E002" w:rsidR="442320C1">
        <w:rPr>
          <w:lang w:val="en-GB"/>
        </w:rPr>
        <w:t xml:space="preserve"> </w:t>
      </w:r>
      <w:r w:rsidRPr="31E6E002" w:rsidR="442320C1">
        <w:rPr>
          <w:lang w:val="en-GB"/>
        </w:rPr>
        <w:t>lịch</w:t>
      </w:r>
      <w:r w:rsidRPr="31E6E002" w:rsidR="442320C1">
        <w:rPr>
          <w:lang w:val="en-GB"/>
        </w:rPr>
        <w:t xml:space="preserve"> </w:t>
      </w:r>
      <w:r w:rsidRPr="31E6E002" w:rsidR="442320C1">
        <w:rPr>
          <w:lang w:val="en-GB"/>
        </w:rPr>
        <w:t>sử</w:t>
      </w:r>
      <w:r w:rsidRPr="31E6E002" w:rsidR="442320C1">
        <w:rPr>
          <w:lang w:val="en-GB"/>
        </w:rPr>
        <w:t xml:space="preserve"> </w:t>
      </w:r>
      <w:r w:rsidRPr="31E6E002" w:rsidR="442320C1">
        <w:rPr>
          <w:lang w:val="en-GB"/>
        </w:rPr>
        <w:t>thay</w:t>
      </w:r>
      <w:r w:rsidRPr="31E6E002" w:rsidR="442320C1">
        <w:rPr>
          <w:lang w:val="en-GB"/>
        </w:rPr>
        <w:t xml:space="preserve"> </w:t>
      </w:r>
      <w:r w:rsidRPr="31E6E002" w:rsidR="442320C1">
        <w:rPr>
          <w:lang w:val="en-GB"/>
        </w:rPr>
        <w:t>đổi</w:t>
      </w:r>
      <w:r w:rsidRPr="31E6E002" w:rsidR="442320C1">
        <w:rPr>
          <w:lang w:val="en-GB"/>
        </w:rPr>
        <w:t>:</w:t>
      </w:r>
    </w:p>
    <w:p w:rsidR="00BD65CA" w:rsidP="0038561B" w:rsidRDefault="00BD65CA" w14:paraId="188EEE74" w14:textId="43DDBBA9">
      <w:pPr>
        <w:pStyle w:val="CVuong3"/>
        <w:rPr/>
      </w:pPr>
      <w:r w:rsidRPr="31E6E002" w:rsidR="003F3657">
        <w:rPr>
          <w:lang w:val="en-GB"/>
        </w:rPr>
        <w:t xml:space="preserve">Record Effective Date: </w:t>
      </w:r>
      <w:r w:rsidRPr="31E6E002" w:rsidR="003F3657">
        <w:rPr>
          <w:lang w:val="en-GB"/>
        </w:rPr>
        <w:t>Ngày</w:t>
      </w:r>
      <w:r w:rsidRPr="31E6E002" w:rsidR="003F3657">
        <w:rPr>
          <w:lang w:val="en-GB"/>
        </w:rPr>
        <w:t xml:space="preserve"> </w:t>
      </w:r>
      <w:r w:rsidRPr="31E6E002" w:rsidR="003F3657">
        <w:rPr>
          <w:lang w:val="en-GB"/>
        </w:rPr>
        <w:t>hiệu</w:t>
      </w:r>
      <w:r w:rsidRPr="31E6E002" w:rsidR="003F3657">
        <w:rPr>
          <w:lang w:val="en-GB"/>
        </w:rPr>
        <w:t xml:space="preserve"> </w:t>
      </w:r>
      <w:r w:rsidRPr="31E6E002" w:rsidR="003F3657">
        <w:rPr>
          <w:lang w:val="en-GB"/>
        </w:rPr>
        <w:t>lực</w:t>
      </w:r>
      <w:r w:rsidRPr="31E6E002" w:rsidR="003F3657">
        <w:rPr>
          <w:lang w:val="en-GB"/>
        </w:rPr>
        <w:t xml:space="preserve"> </w:t>
      </w:r>
      <w:r w:rsidRPr="31E6E002" w:rsidR="003F3657">
        <w:rPr>
          <w:lang w:val="en-GB"/>
        </w:rPr>
        <w:t>của</w:t>
      </w:r>
      <w:r w:rsidRPr="31E6E002" w:rsidR="003F3657">
        <w:rPr>
          <w:lang w:val="en-GB"/>
        </w:rPr>
        <w:t xml:space="preserve"> </w:t>
      </w:r>
      <w:r w:rsidRPr="31E6E002" w:rsidR="003F3657">
        <w:rPr>
          <w:lang w:val="en-GB"/>
        </w:rPr>
        <w:t>bản</w:t>
      </w:r>
      <w:r w:rsidRPr="31E6E002" w:rsidR="003F3657">
        <w:rPr>
          <w:lang w:val="en-GB"/>
        </w:rPr>
        <w:t xml:space="preserve"> </w:t>
      </w:r>
      <w:r w:rsidRPr="31E6E002" w:rsidR="003F3657">
        <w:rPr>
          <w:lang w:val="en-GB"/>
        </w:rPr>
        <w:t>ghi</w:t>
      </w:r>
      <w:r w:rsidRPr="31E6E002" w:rsidR="67ACD44B">
        <w:rPr>
          <w:lang w:val="en-GB"/>
        </w:rPr>
        <w:t>.</w:t>
      </w:r>
    </w:p>
    <w:p w:rsidR="00BD65CA" w:rsidP="0038561B" w:rsidRDefault="00BD65CA" w14:paraId="3E5E9FFF" w14:textId="2C7519FD">
      <w:pPr>
        <w:pStyle w:val="CVuong3"/>
        <w:rPr/>
      </w:pPr>
      <w:r w:rsidRPr="31E6E002" w:rsidR="003F3657">
        <w:rPr>
          <w:lang w:val="en-GB"/>
        </w:rPr>
        <w:t xml:space="preserve">Record End Date: </w:t>
      </w:r>
      <w:r w:rsidRPr="31E6E002" w:rsidR="003F3657">
        <w:rPr>
          <w:lang w:val="en-GB"/>
        </w:rPr>
        <w:t>Ngày</w:t>
      </w:r>
      <w:r w:rsidRPr="31E6E002" w:rsidR="003F3657">
        <w:rPr>
          <w:lang w:val="en-GB"/>
        </w:rPr>
        <w:t xml:space="preserve"> </w:t>
      </w:r>
      <w:r w:rsidRPr="31E6E002" w:rsidR="03905EE6">
        <w:rPr>
          <w:lang w:val="en-GB"/>
        </w:rPr>
        <w:t>hết</w:t>
      </w:r>
      <w:r w:rsidRPr="31E6E002" w:rsidR="03905EE6">
        <w:rPr>
          <w:lang w:val="en-GB"/>
        </w:rPr>
        <w:t xml:space="preserve"> </w:t>
      </w:r>
      <w:r w:rsidRPr="31E6E002" w:rsidR="003F3657">
        <w:rPr>
          <w:lang w:val="en-GB"/>
        </w:rPr>
        <w:t>hiệu</w:t>
      </w:r>
      <w:r w:rsidRPr="31E6E002" w:rsidR="003F3657">
        <w:rPr>
          <w:lang w:val="en-GB"/>
        </w:rPr>
        <w:t xml:space="preserve"> </w:t>
      </w:r>
      <w:r w:rsidRPr="31E6E002" w:rsidR="003F3657">
        <w:rPr>
          <w:lang w:val="en-GB"/>
        </w:rPr>
        <w:t>lực</w:t>
      </w:r>
      <w:r w:rsidRPr="31E6E002" w:rsidR="003F3657">
        <w:rPr>
          <w:lang w:val="en-GB"/>
        </w:rPr>
        <w:t xml:space="preserve"> </w:t>
      </w:r>
      <w:r w:rsidRPr="31E6E002" w:rsidR="003F3657">
        <w:rPr>
          <w:lang w:val="en-GB"/>
        </w:rPr>
        <w:t>của</w:t>
      </w:r>
      <w:r w:rsidRPr="31E6E002" w:rsidR="003F3657">
        <w:rPr>
          <w:lang w:val="en-GB"/>
        </w:rPr>
        <w:t xml:space="preserve"> </w:t>
      </w:r>
      <w:r w:rsidRPr="31E6E002" w:rsidR="003F3657">
        <w:rPr>
          <w:lang w:val="en-GB"/>
        </w:rPr>
        <w:t>bản</w:t>
      </w:r>
      <w:r w:rsidRPr="31E6E002" w:rsidR="003F3657">
        <w:rPr>
          <w:lang w:val="en-GB"/>
        </w:rPr>
        <w:t xml:space="preserve"> </w:t>
      </w:r>
      <w:r w:rsidRPr="31E6E002" w:rsidR="003F3657">
        <w:rPr>
          <w:lang w:val="en-GB"/>
        </w:rPr>
        <w:t>ghi</w:t>
      </w:r>
      <w:r w:rsidRPr="31E6E002" w:rsidR="67ACD44B">
        <w:rPr>
          <w:lang w:val="en-GB"/>
        </w:rPr>
        <w:t>.</w:t>
      </w:r>
    </w:p>
    <w:p w:rsidR="00BD65CA" w:rsidP="0038561B" w:rsidRDefault="00BD65CA" w14:paraId="4F2CDAE5" w14:textId="7DF0B074">
      <w:pPr>
        <w:pStyle w:val="CVuong3"/>
        <w:rPr/>
      </w:pPr>
      <w:r w:rsidRPr="31E6E002" w:rsidR="003F3657">
        <w:rPr>
          <w:lang w:val="en-GB"/>
        </w:rPr>
        <w:t xml:space="preserve">Record </w:t>
      </w:r>
      <w:r w:rsidRPr="31E6E002" w:rsidR="3290A5BC">
        <w:rPr>
          <w:lang w:val="en-GB"/>
        </w:rPr>
        <w:t>Status</w:t>
      </w:r>
      <w:r w:rsidRPr="31E6E002" w:rsidR="003F3657">
        <w:rPr>
          <w:lang w:val="en-GB"/>
        </w:rPr>
        <w:t xml:space="preserve">: </w:t>
      </w:r>
      <w:r w:rsidRPr="31E6E002" w:rsidR="003F3657">
        <w:rPr>
          <w:lang w:val="en-GB"/>
        </w:rPr>
        <w:t>Cờ</w:t>
      </w:r>
      <w:r w:rsidRPr="31E6E002" w:rsidR="003F3657">
        <w:rPr>
          <w:lang w:val="en-GB"/>
        </w:rPr>
        <w:t xml:space="preserve"> </w:t>
      </w:r>
      <w:r w:rsidRPr="31E6E002" w:rsidR="003F3657">
        <w:rPr>
          <w:lang w:val="en-GB"/>
        </w:rPr>
        <w:t>đánh</w:t>
      </w:r>
      <w:r w:rsidRPr="31E6E002" w:rsidR="003F3657">
        <w:rPr>
          <w:lang w:val="en-GB"/>
        </w:rPr>
        <w:t xml:space="preserve"> </w:t>
      </w:r>
      <w:r w:rsidRPr="31E6E002" w:rsidR="003F3657">
        <w:rPr>
          <w:lang w:val="en-GB"/>
        </w:rPr>
        <w:t>dấu</w:t>
      </w:r>
      <w:r w:rsidRPr="31E6E002" w:rsidR="003F3657">
        <w:rPr>
          <w:lang w:val="en-GB"/>
        </w:rPr>
        <w:t xml:space="preserve"> </w:t>
      </w:r>
      <w:r w:rsidRPr="31E6E002" w:rsidR="003F3657">
        <w:rPr>
          <w:lang w:val="en-GB"/>
        </w:rPr>
        <w:t>bản</w:t>
      </w:r>
      <w:r w:rsidRPr="31E6E002" w:rsidR="003F3657">
        <w:rPr>
          <w:lang w:val="en-GB"/>
        </w:rPr>
        <w:t xml:space="preserve"> </w:t>
      </w:r>
      <w:r w:rsidRPr="31E6E002" w:rsidR="003F3657">
        <w:rPr>
          <w:lang w:val="en-GB"/>
        </w:rPr>
        <w:t>ghi</w:t>
      </w:r>
      <w:r w:rsidRPr="31E6E002" w:rsidR="003F3657">
        <w:rPr>
          <w:lang w:val="en-GB"/>
        </w:rPr>
        <w:t xml:space="preserve"> </w:t>
      </w:r>
      <w:r w:rsidRPr="31E6E002" w:rsidR="003F3657">
        <w:rPr>
          <w:lang w:val="en-GB"/>
        </w:rPr>
        <w:t>hiện</w:t>
      </w:r>
      <w:r w:rsidRPr="31E6E002" w:rsidR="003F3657">
        <w:rPr>
          <w:lang w:val="en-GB"/>
        </w:rPr>
        <w:t xml:space="preserve"> </w:t>
      </w:r>
      <w:r w:rsidRPr="31E6E002" w:rsidR="003F3657">
        <w:rPr>
          <w:lang w:val="en-GB"/>
        </w:rPr>
        <w:t>hành</w:t>
      </w:r>
      <w:r w:rsidRPr="31E6E002" w:rsidR="61B0B610">
        <w:rPr>
          <w:lang w:val="en-GB"/>
        </w:rPr>
        <w:t xml:space="preserve"> (</w:t>
      </w:r>
      <w:r w:rsidRPr="31E6E002" w:rsidR="3B5BFFFA">
        <w:rPr>
          <w:lang w:val="en-GB"/>
        </w:rPr>
        <w:t xml:space="preserve">1: </w:t>
      </w:r>
      <w:r w:rsidRPr="31E6E002" w:rsidR="3B5BFFFA">
        <w:rPr>
          <w:lang w:val="en-GB"/>
        </w:rPr>
        <w:t>hiệu</w:t>
      </w:r>
      <w:r w:rsidRPr="31E6E002" w:rsidR="3B5BFFFA">
        <w:rPr>
          <w:lang w:val="en-GB"/>
        </w:rPr>
        <w:t xml:space="preserve"> </w:t>
      </w:r>
      <w:r w:rsidRPr="31E6E002" w:rsidR="3B5BFFFA">
        <w:rPr>
          <w:lang w:val="en-GB"/>
        </w:rPr>
        <w:t>lực</w:t>
      </w:r>
      <w:r w:rsidRPr="31E6E002" w:rsidR="3B5BFFFA">
        <w:rPr>
          <w:lang w:val="en-GB"/>
        </w:rPr>
        <w:t xml:space="preserve">, 0: </w:t>
      </w:r>
      <w:r w:rsidRPr="31E6E002" w:rsidR="3B5BFFFA">
        <w:rPr>
          <w:lang w:val="en-GB"/>
        </w:rPr>
        <w:t>hết</w:t>
      </w:r>
      <w:r w:rsidRPr="31E6E002" w:rsidR="3B5BFFFA">
        <w:rPr>
          <w:lang w:val="en-GB"/>
        </w:rPr>
        <w:t xml:space="preserve"> </w:t>
      </w:r>
      <w:r w:rsidRPr="31E6E002" w:rsidR="3B5BFFFA">
        <w:rPr>
          <w:lang w:val="en-GB"/>
        </w:rPr>
        <w:t>hiệu</w:t>
      </w:r>
      <w:r w:rsidRPr="31E6E002" w:rsidR="3B5BFFFA">
        <w:rPr>
          <w:lang w:val="en-GB"/>
        </w:rPr>
        <w:t xml:space="preserve"> </w:t>
      </w:r>
      <w:r w:rsidRPr="31E6E002" w:rsidR="3B5BFFFA">
        <w:rPr>
          <w:lang w:val="en-GB"/>
        </w:rPr>
        <w:t>lực</w:t>
      </w:r>
      <w:r w:rsidRPr="31E6E002" w:rsidR="3B5BFFFA">
        <w:rPr>
          <w:lang w:val="en-GB"/>
        </w:rPr>
        <w:t>).</w:t>
      </w:r>
    </w:p>
    <w:p w:rsidR="00272CF4" w:rsidP="0038561B" w:rsidRDefault="00272CF4" w14:paraId="7B5FD40F" w14:textId="195F1A89">
      <w:pPr>
        <w:pStyle w:val="CVuong3"/>
        <w:rPr/>
      </w:pPr>
      <w:r w:rsidRPr="31E6E002" w:rsidR="515D8AFA">
        <w:rPr>
          <w:lang w:val="en-GB"/>
        </w:rPr>
        <w:t xml:space="preserve">Sym Run Date: </w:t>
      </w:r>
      <w:r w:rsidRPr="31E6E002" w:rsidR="515D8AFA">
        <w:rPr>
          <w:lang w:val="en-GB"/>
        </w:rPr>
        <w:t>Ngày</w:t>
      </w:r>
      <w:r w:rsidRPr="31E6E002" w:rsidR="515D8AFA">
        <w:rPr>
          <w:lang w:val="en-GB"/>
        </w:rPr>
        <w:t xml:space="preserve"> </w:t>
      </w:r>
      <w:r w:rsidRPr="31E6E002" w:rsidR="515D8AFA">
        <w:rPr>
          <w:lang w:val="en-GB"/>
        </w:rPr>
        <w:t>chốt</w:t>
      </w:r>
      <w:r w:rsidRPr="31E6E002" w:rsidR="515D8AFA">
        <w:rPr>
          <w:lang w:val="en-GB"/>
        </w:rPr>
        <w:t xml:space="preserve"> </w:t>
      </w:r>
      <w:r w:rsidRPr="31E6E002" w:rsidR="515D8AFA">
        <w:rPr>
          <w:lang w:val="en-GB"/>
        </w:rPr>
        <w:t>dữ</w:t>
      </w:r>
      <w:r w:rsidRPr="31E6E002" w:rsidR="515D8AFA">
        <w:rPr>
          <w:lang w:val="en-GB"/>
        </w:rPr>
        <w:t xml:space="preserve"> </w:t>
      </w:r>
      <w:r w:rsidRPr="31E6E002" w:rsidR="515D8AFA">
        <w:rPr>
          <w:lang w:val="en-GB"/>
        </w:rPr>
        <w:t>liệu</w:t>
      </w:r>
      <w:r w:rsidRPr="31E6E002" w:rsidR="515D8AFA">
        <w:rPr>
          <w:lang w:val="en-GB"/>
        </w:rPr>
        <w:t xml:space="preserve"> </w:t>
      </w:r>
      <w:r w:rsidRPr="31E6E002" w:rsidR="515D8AFA">
        <w:rPr>
          <w:lang w:val="en-GB"/>
        </w:rPr>
        <w:t>của</w:t>
      </w:r>
      <w:r w:rsidRPr="31E6E002" w:rsidR="515D8AFA">
        <w:rPr>
          <w:lang w:val="en-GB"/>
        </w:rPr>
        <w:t xml:space="preserve"> </w:t>
      </w:r>
      <w:r w:rsidRPr="31E6E002" w:rsidR="515D8AFA">
        <w:rPr>
          <w:lang w:val="en-GB"/>
        </w:rPr>
        <w:t>bản</w:t>
      </w:r>
      <w:r w:rsidRPr="31E6E002" w:rsidR="515D8AFA">
        <w:rPr>
          <w:lang w:val="en-GB"/>
        </w:rPr>
        <w:t xml:space="preserve"> </w:t>
      </w:r>
      <w:r w:rsidRPr="31E6E002" w:rsidR="515D8AFA">
        <w:rPr>
          <w:lang w:val="en-GB"/>
        </w:rPr>
        <w:t>ghi</w:t>
      </w:r>
      <w:r w:rsidRPr="31E6E002" w:rsidR="515D8AFA">
        <w:rPr>
          <w:lang w:val="en-GB"/>
        </w:rPr>
        <w:t xml:space="preserve"> </w:t>
      </w:r>
      <w:r w:rsidRPr="31E6E002" w:rsidR="515D8AFA">
        <w:rPr>
          <w:lang w:val="en-GB"/>
        </w:rPr>
        <w:t>được</w:t>
      </w:r>
      <w:r w:rsidRPr="31E6E002" w:rsidR="515D8AFA">
        <w:rPr>
          <w:lang w:val="en-GB"/>
        </w:rPr>
        <w:t xml:space="preserve"> </w:t>
      </w:r>
      <w:r w:rsidRPr="31E6E002" w:rsidR="515D8AFA">
        <w:rPr>
          <w:lang w:val="en-GB"/>
        </w:rPr>
        <w:t>cập</w:t>
      </w:r>
      <w:r w:rsidRPr="31E6E002" w:rsidR="515D8AFA">
        <w:rPr>
          <w:lang w:val="en-GB"/>
        </w:rPr>
        <w:t xml:space="preserve"> </w:t>
      </w:r>
      <w:r w:rsidRPr="31E6E002" w:rsidR="515D8AFA">
        <w:rPr>
          <w:lang w:val="en-GB"/>
        </w:rPr>
        <w:t>nhật</w:t>
      </w:r>
      <w:r w:rsidRPr="31E6E002" w:rsidR="515D8AFA">
        <w:rPr>
          <w:lang w:val="en-GB"/>
        </w:rPr>
        <w:t xml:space="preserve">/ insert </w:t>
      </w:r>
      <w:r w:rsidRPr="31E6E002" w:rsidR="515D8AFA">
        <w:rPr>
          <w:lang w:val="en-GB"/>
        </w:rPr>
        <w:t>vào</w:t>
      </w:r>
      <w:r w:rsidRPr="31E6E002" w:rsidR="515D8AFA">
        <w:rPr>
          <w:lang w:val="en-GB"/>
        </w:rPr>
        <w:t xml:space="preserve"> Data Model.</w:t>
      </w:r>
    </w:p>
    <w:p w:rsidR="00570F10" w:rsidP="0038561B" w:rsidRDefault="00570F10" w14:paraId="57181592" w14:textId="09AD23F8">
      <w:pPr>
        <w:pStyle w:val="CVuong3"/>
      </w:pPr>
      <w:r w:rsidRPr="00570F10">
        <w:rPr>
          <w:lang w:val="en-GB"/>
        </w:rPr>
        <w:t>ETL Processing Timestamp</w:t>
      </w:r>
      <w:r>
        <w:rPr>
          <w:lang w:val="en-GB"/>
        </w:rPr>
        <w:t xml:space="preserve">: </w:t>
      </w:r>
      <w:r w:rsidRPr="00570F10">
        <w:t>Thời gian xử lý bằng job ETL</w:t>
      </w:r>
      <w:r>
        <w:t>.</w:t>
      </w:r>
    </w:p>
    <w:p w:rsidRPr="00570F10" w:rsidR="00005F7C" w:rsidP="0038561B" w:rsidRDefault="00005F7C" w14:paraId="4C259BB8" w14:textId="2B5449FE">
      <w:pPr>
        <w:pStyle w:val="CVuong3"/>
        <w:rPr/>
      </w:pPr>
      <w:r w:rsidRPr="31E6E002" w:rsidR="18F84763">
        <w:rPr>
          <w:lang w:val="en-GB"/>
        </w:rPr>
        <w:t xml:space="preserve">ETL Date: </w:t>
      </w:r>
      <w:r w:rsidRPr="31E6E002" w:rsidR="18F84763">
        <w:rPr>
          <w:lang w:val="en-GB"/>
        </w:rPr>
        <w:t>Ngày</w:t>
      </w:r>
      <w:r w:rsidRPr="31E6E002" w:rsidR="18F84763">
        <w:rPr>
          <w:lang w:val="en-GB"/>
        </w:rPr>
        <w:t xml:space="preserve"> </w:t>
      </w:r>
      <w:r w:rsidRPr="31E6E002" w:rsidR="18F84763">
        <w:rPr>
          <w:lang w:val="en-GB"/>
        </w:rPr>
        <w:t>dữ</w:t>
      </w:r>
      <w:r w:rsidRPr="31E6E002" w:rsidR="18F84763">
        <w:rPr>
          <w:lang w:val="en-GB"/>
        </w:rPr>
        <w:t xml:space="preserve"> </w:t>
      </w:r>
      <w:r w:rsidRPr="31E6E002" w:rsidR="18F84763">
        <w:rPr>
          <w:lang w:val="en-GB"/>
        </w:rPr>
        <w:t>liệu</w:t>
      </w:r>
      <w:r w:rsidRPr="31E6E002" w:rsidR="18F84763">
        <w:rPr>
          <w:lang w:val="en-GB"/>
        </w:rPr>
        <w:t xml:space="preserve"> </w:t>
      </w:r>
      <w:r w:rsidRPr="31E6E002" w:rsidR="18F84763">
        <w:rPr>
          <w:lang w:val="en-GB"/>
        </w:rPr>
        <w:t>được</w:t>
      </w:r>
      <w:r w:rsidRPr="31E6E002" w:rsidR="18F84763">
        <w:rPr>
          <w:lang w:val="en-GB"/>
        </w:rPr>
        <w:t xml:space="preserve"> Insert/ Update </w:t>
      </w:r>
      <w:r w:rsidRPr="31E6E002" w:rsidR="18F84763">
        <w:rPr>
          <w:lang w:val="en-GB"/>
        </w:rPr>
        <w:t>vào</w:t>
      </w:r>
      <w:r w:rsidRPr="31E6E002" w:rsidR="18F84763">
        <w:rPr>
          <w:lang w:val="en-GB"/>
        </w:rPr>
        <w:t xml:space="preserve"> Data Model.</w:t>
      </w:r>
    </w:p>
    <w:p w:rsidRPr="00CC5F73" w:rsidR="008D5179" w:rsidP="008D5179" w:rsidRDefault="008D5179" w14:paraId="61A8C60C" w14:textId="2AB968D6">
      <w:pPr>
        <w:pStyle w:val="cGDD1"/>
      </w:pPr>
      <w:r w:rsidRPr="717DE0A7">
        <w:rPr>
          <w:b/>
          <w:bCs/>
        </w:rPr>
        <w:t xml:space="preserve">Quan hệ: </w:t>
      </w:r>
      <w:r>
        <w:t xml:space="preserve">Các bảng </w:t>
      </w:r>
      <w:r w:rsidR="00EB4CF4">
        <w:t>quan hệ</w:t>
      </w:r>
      <w:r>
        <w:t xml:space="preserve"> có quan hệ n-</w:t>
      </w:r>
      <w:r w:rsidR="00C56991">
        <w:t>n, hoặc chưa xác định</w:t>
      </w:r>
      <w:r>
        <w:t xml:space="preserve"> với bảng Fundamental</w:t>
      </w:r>
    </w:p>
    <w:p w:rsidR="008D5179" w:rsidP="0038561B" w:rsidRDefault="008D5179" w14:paraId="20ED34A2" w14:textId="73E91EB7">
      <w:pPr>
        <w:pStyle w:val="cTron2"/>
        <w:numPr>
          <w:ilvl w:val="0"/>
          <w:numId w:val="0"/>
        </w:numPr>
        <w:ind w:left="1620" w:hanging="360"/>
      </w:pPr>
      <w:r w:rsidRPr="008D5179">
        <w:rPr>
          <w:noProof/>
        </w:rPr>
        <w:drawing>
          <wp:inline distT="0" distB="0" distL="0" distR="0" wp14:anchorId="514C492B" wp14:editId="769FC5AB">
            <wp:extent cx="2629035" cy="55882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29035" cy="558829"/>
                    </a:xfrm>
                    <a:prstGeom prst="rect">
                      <a:avLst/>
                    </a:prstGeom>
                  </pic:spPr>
                </pic:pic>
              </a:graphicData>
            </a:graphic>
          </wp:inline>
        </w:drawing>
      </w:r>
    </w:p>
    <w:p w:rsidRPr="00B76111" w:rsidR="00422056" w:rsidP="00B76111" w:rsidRDefault="00422056" w14:paraId="5B8DF43C" w14:textId="6A0533B5">
      <w:pPr>
        <w:pStyle w:val="cGDD1"/>
        <w:rPr>
          <w:b/>
        </w:rPr>
      </w:pPr>
      <w:r w:rsidRPr="0038561B">
        <w:rPr>
          <w:b/>
        </w:rPr>
        <w:t>Ví dụ:</w:t>
      </w:r>
      <w:r>
        <w:rPr>
          <w:b/>
        </w:rPr>
        <w:t xml:space="preserve"> </w:t>
      </w:r>
      <w:r w:rsidRPr="0038561B">
        <w:t>Bảng</w:t>
      </w:r>
      <w:r>
        <w:rPr>
          <w:b/>
        </w:rPr>
        <w:t xml:space="preserve"> </w:t>
      </w:r>
      <w:r w:rsidRPr="0038561B">
        <w:rPr>
          <w:lang w:val="en-US"/>
        </w:rPr>
        <w:t>Customer Relation</w:t>
      </w:r>
      <w:r w:rsidR="008A1BFE">
        <w:rPr>
          <w:lang w:val="en-US"/>
        </w:rPr>
        <w:t xml:space="preserve"> History</w:t>
      </w:r>
    </w:p>
    <w:tbl>
      <w:tblPr>
        <w:tblStyle w:val="GridTable4-Accent5"/>
        <w:tblW w:w="9067" w:type="dxa"/>
        <w:tblLook w:val="0620" w:firstRow="1" w:lastRow="0" w:firstColumn="0" w:lastColumn="0" w:noHBand="1" w:noVBand="1"/>
      </w:tblPr>
      <w:tblGrid>
        <w:gridCol w:w="2305"/>
        <w:gridCol w:w="6762"/>
      </w:tblGrid>
      <w:tr w:rsidRPr="0048319F" w:rsidR="0029415F" w:rsidTr="0029415F" w14:paraId="2A7E1098" w14:textId="34D09DC9">
        <w:trPr>
          <w:cnfStyle w:val="100000000000" w:firstRow="1" w:lastRow="0" w:firstColumn="0" w:lastColumn="0" w:oddVBand="0" w:evenVBand="0" w:oddHBand="0" w:evenHBand="0" w:firstRowFirstColumn="0" w:firstRowLastColumn="0" w:lastRowFirstColumn="0" w:lastRowLastColumn="0"/>
          <w:trHeight w:val="315"/>
        </w:trPr>
        <w:tc>
          <w:tcPr>
            <w:tcW w:w="2305" w:type="dxa"/>
            <w:hideMark/>
          </w:tcPr>
          <w:p w:rsidRPr="0048319F" w:rsidR="0029415F" w:rsidP="00422056" w:rsidRDefault="0029415F" w14:paraId="7C336F8C" w14:textId="77777777">
            <w:pPr>
              <w:jc w:val="center"/>
              <w:rPr>
                <w:rFonts w:cs="Arial"/>
                <w:b w:val="0"/>
                <w:bCs w:val="0"/>
                <w:color w:val="FFFFFF"/>
                <w:szCs w:val="22"/>
              </w:rPr>
            </w:pPr>
            <w:r w:rsidRPr="0048319F">
              <w:rPr>
                <w:rFonts w:cs="Arial"/>
                <w:color w:val="FFFFFF"/>
                <w:szCs w:val="22"/>
              </w:rPr>
              <w:t>Attribute Name</w:t>
            </w:r>
          </w:p>
        </w:tc>
        <w:tc>
          <w:tcPr>
            <w:tcW w:w="6762" w:type="dxa"/>
            <w:hideMark/>
          </w:tcPr>
          <w:p w:rsidRPr="0048319F" w:rsidR="0029415F" w:rsidP="00422056" w:rsidRDefault="0029415F" w14:paraId="511840E2" w14:textId="77777777">
            <w:pPr>
              <w:jc w:val="center"/>
              <w:rPr>
                <w:rFonts w:cs="Arial"/>
                <w:b w:val="0"/>
                <w:bCs w:val="0"/>
                <w:color w:val="FFFFFF"/>
                <w:szCs w:val="22"/>
              </w:rPr>
            </w:pPr>
            <w:r w:rsidRPr="0048319F">
              <w:rPr>
                <w:rFonts w:cs="Arial"/>
                <w:color w:val="FFFFFF"/>
                <w:szCs w:val="22"/>
              </w:rPr>
              <w:t>Description (VN)</w:t>
            </w:r>
          </w:p>
        </w:tc>
      </w:tr>
      <w:tr w:rsidRPr="0048319F" w:rsidR="0029415F" w:rsidTr="0029415F" w14:paraId="44B48648" w14:textId="77777777">
        <w:trPr>
          <w:trHeight w:val="315"/>
        </w:trPr>
        <w:tc>
          <w:tcPr>
            <w:tcW w:w="2305" w:type="dxa"/>
            <w:hideMark/>
          </w:tcPr>
          <w:p w:rsidRPr="0048319F" w:rsidR="0029415F" w:rsidP="00BD65CA" w:rsidRDefault="0029415F" w14:paraId="414F5FAD" w14:textId="5E456684">
            <w:pPr>
              <w:rPr>
                <w:rFonts w:cs="Arial"/>
                <w:szCs w:val="22"/>
              </w:rPr>
            </w:pPr>
            <w:r w:rsidRPr="0048319F">
              <w:rPr>
                <w:rFonts w:cs="Arial"/>
                <w:szCs w:val="22"/>
              </w:rPr>
              <w:t>Customer Id</w:t>
            </w:r>
          </w:p>
        </w:tc>
        <w:tc>
          <w:tcPr>
            <w:tcW w:w="6762" w:type="dxa"/>
            <w:hideMark/>
          </w:tcPr>
          <w:p w:rsidRPr="0048319F" w:rsidR="0029415F" w:rsidP="00BD65CA" w:rsidRDefault="0029415F" w14:paraId="790D6E04" w14:textId="7ACF15AB">
            <w:pPr>
              <w:rPr>
                <w:rFonts w:cs="Arial"/>
                <w:szCs w:val="22"/>
              </w:rPr>
            </w:pPr>
            <w:r w:rsidRPr="0048319F">
              <w:rPr>
                <w:rFonts w:cs="Arial"/>
                <w:szCs w:val="22"/>
              </w:rPr>
              <w:t xml:space="preserve">ID duy nhất của đối tượng trên </w:t>
            </w:r>
            <w:r>
              <w:rPr>
                <w:rFonts w:cs="Arial"/>
                <w:szCs w:val="22"/>
              </w:rPr>
              <w:t>Standardized</w:t>
            </w:r>
          </w:p>
        </w:tc>
      </w:tr>
      <w:tr w:rsidRPr="0048319F" w:rsidR="0029415F" w:rsidTr="0029415F" w14:paraId="26EA0CFD" w14:textId="77777777">
        <w:trPr>
          <w:trHeight w:val="315"/>
        </w:trPr>
        <w:tc>
          <w:tcPr>
            <w:tcW w:w="2305" w:type="dxa"/>
            <w:hideMark/>
          </w:tcPr>
          <w:p w:rsidRPr="0048319F" w:rsidR="0029415F" w:rsidP="00BD65CA" w:rsidRDefault="0029415F" w14:paraId="78497755" w14:textId="28DF0E9C">
            <w:pPr>
              <w:rPr>
                <w:rFonts w:cs="Arial"/>
                <w:szCs w:val="22"/>
              </w:rPr>
            </w:pPr>
            <w:r w:rsidRPr="0048319F">
              <w:rPr>
                <w:rFonts w:cs="Arial"/>
                <w:szCs w:val="22"/>
              </w:rPr>
              <w:t>Related Customer Id</w:t>
            </w:r>
          </w:p>
        </w:tc>
        <w:tc>
          <w:tcPr>
            <w:tcW w:w="6762" w:type="dxa"/>
            <w:hideMark/>
          </w:tcPr>
          <w:p w:rsidRPr="0048319F" w:rsidR="0029415F" w:rsidP="00BD65CA" w:rsidRDefault="0029415F" w14:paraId="3E6E1F07" w14:textId="4F10BCB5">
            <w:pPr>
              <w:rPr>
                <w:rFonts w:cs="Arial"/>
                <w:szCs w:val="22"/>
              </w:rPr>
            </w:pPr>
            <w:r w:rsidRPr="0048319F">
              <w:rPr>
                <w:rFonts w:cs="Arial"/>
                <w:szCs w:val="22"/>
              </w:rPr>
              <w:t xml:space="preserve">ID duy nhất của mã KH của người liên quan trên </w:t>
            </w:r>
            <w:r>
              <w:rPr>
                <w:rFonts w:cs="Arial"/>
                <w:szCs w:val="22"/>
              </w:rPr>
              <w:t>Standardized</w:t>
            </w:r>
          </w:p>
        </w:tc>
      </w:tr>
      <w:tr w:rsidRPr="0048319F" w:rsidR="0029415F" w:rsidTr="0029415F" w14:paraId="05C6389B" w14:textId="77777777">
        <w:trPr>
          <w:trHeight w:val="315"/>
        </w:trPr>
        <w:tc>
          <w:tcPr>
            <w:tcW w:w="2305" w:type="dxa"/>
            <w:hideMark/>
          </w:tcPr>
          <w:p w:rsidRPr="0048319F" w:rsidR="0029415F" w:rsidP="00BD65CA" w:rsidRDefault="0029415F" w14:paraId="6FF9198A" w14:textId="0B66A568">
            <w:pPr>
              <w:rPr>
                <w:rFonts w:cs="Arial"/>
                <w:szCs w:val="22"/>
              </w:rPr>
            </w:pPr>
            <w:r w:rsidRPr="0048319F">
              <w:rPr>
                <w:rFonts w:cs="Arial"/>
                <w:szCs w:val="22"/>
              </w:rPr>
              <w:t>Customer Relation Type Code</w:t>
            </w:r>
          </w:p>
        </w:tc>
        <w:tc>
          <w:tcPr>
            <w:tcW w:w="6762" w:type="dxa"/>
            <w:hideMark/>
          </w:tcPr>
          <w:p w:rsidRPr="0048319F" w:rsidR="0029415F" w:rsidP="00BD65CA" w:rsidRDefault="0029415F" w14:paraId="6F2AEC4D" w14:textId="794CDBCD">
            <w:pPr>
              <w:rPr>
                <w:rFonts w:cs="Arial"/>
                <w:szCs w:val="22"/>
              </w:rPr>
            </w:pPr>
            <w:r w:rsidRPr="0048319F">
              <w:rPr>
                <w:rFonts w:cs="Arial"/>
                <w:szCs w:val="22"/>
              </w:rPr>
              <w:t>Mã loại mối quan hệ của KH và người có liên quan</w:t>
            </w:r>
          </w:p>
        </w:tc>
      </w:tr>
      <w:tr w:rsidRPr="0048319F" w:rsidR="0029415F" w:rsidTr="0029415F" w14:paraId="6077F7CD" w14:textId="77777777">
        <w:trPr>
          <w:trHeight w:val="315"/>
        </w:trPr>
        <w:tc>
          <w:tcPr>
            <w:tcW w:w="2305" w:type="dxa"/>
            <w:hideMark/>
          </w:tcPr>
          <w:p w:rsidRPr="0048319F" w:rsidR="0029415F" w:rsidP="00BD65CA" w:rsidRDefault="0029415F" w14:paraId="464C0FC2" w14:textId="769BB30E">
            <w:pPr>
              <w:rPr>
                <w:rFonts w:cs="Arial"/>
                <w:szCs w:val="22"/>
              </w:rPr>
            </w:pPr>
            <w:r w:rsidRPr="0048319F">
              <w:rPr>
                <w:rFonts w:cs="Arial"/>
                <w:szCs w:val="22"/>
              </w:rPr>
              <w:t>Record Effective Date</w:t>
            </w:r>
          </w:p>
        </w:tc>
        <w:tc>
          <w:tcPr>
            <w:tcW w:w="6762" w:type="dxa"/>
            <w:hideMark/>
          </w:tcPr>
          <w:p w:rsidRPr="0048319F" w:rsidR="0029415F" w:rsidP="00BD65CA" w:rsidRDefault="0029415F" w14:paraId="3EB5DA9D" w14:textId="0A454700">
            <w:pPr>
              <w:rPr>
                <w:rFonts w:cs="Arial"/>
                <w:szCs w:val="22"/>
              </w:rPr>
            </w:pPr>
            <w:r w:rsidRPr="0048319F">
              <w:rPr>
                <w:rFonts w:cs="Arial"/>
                <w:szCs w:val="22"/>
              </w:rPr>
              <w:t>Ngày hiệu lực của bản ghi</w:t>
            </w:r>
          </w:p>
        </w:tc>
      </w:tr>
      <w:tr w:rsidRPr="0048319F" w:rsidR="0029415F" w:rsidTr="0029415F" w14:paraId="6C64FE20" w14:textId="77777777">
        <w:trPr>
          <w:trHeight w:val="315"/>
        </w:trPr>
        <w:tc>
          <w:tcPr>
            <w:tcW w:w="2305" w:type="dxa"/>
          </w:tcPr>
          <w:p w:rsidRPr="0048319F" w:rsidR="0029415F" w:rsidP="00BD65CA" w:rsidRDefault="0029415F" w14:paraId="599AC3B2" w14:textId="4E310C22">
            <w:pPr>
              <w:rPr>
                <w:rFonts w:cs="Arial"/>
                <w:szCs w:val="22"/>
              </w:rPr>
            </w:pPr>
            <w:r w:rsidRPr="0048319F">
              <w:rPr>
                <w:rFonts w:cs="Arial"/>
                <w:szCs w:val="22"/>
              </w:rPr>
              <w:t>Record End Date</w:t>
            </w:r>
          </w:p>
        </w:tc>
        <w:tc>
          <w:tcPr>
            <w:tcW w:w="6762" w:type="dxa"/>
          </w:tcPr>
          <w:p w:rsidRPr="0048319F" w:rsidR="0029415F" w:rsidP="00BD65CA" w:rsidRDefault="0029415F" w14:paraId="7201D6B4" w14:textId="7E54D48D">
            <w:pPr>
              <w:rPr>
                <w:rFonts w:cs="Arial"/>
                <w:szCs w:val="22"/>
              </w:rPr>
            </w:pPr>
            <w:r w:rsidRPr="0048319F">
              <w:rPr>
                <w:rFonts w:cs="Arial"/>
                <w:szCs w:val="22"/>
              </w:rPr>
              <w:t>Ngày hết hiệu lực của bản ghi</w:t>
            </w:r>
          </w:p>
        </w:tc>
      </w:tr>
      <w:tr w:rsidRPr="0048319F" w:rsidR="0029415F" w:rsidTr="0029415F" w14:paraId="4B8714CF" w14:textId="77777777">
        <w:trPr>
          <w:trHeight w:val="315"/>
        </w:trPr>
        <w:tc>
          <w:tcPr>
            <w:tcW w:w="2305" w:type="dxa"/>
          </w:tcPr>
          <w:p w:rsidRPr="0048319F" w:rsidR="0029415F" w:rsidP="00FF11B6" w:rsidRDefault="0029415F" w14:paraId="7EEE7088" w14:textId="6172ED06">
            <w:pPr>
              <w:rPr>
                <w:rFonts w:cs="Arial"/>
                <w:szCs w:val="22"/>
              </w:rPr>
            </w:pPr>
            <w:r w:rsidRPr="0048319F">
              <w:rPr>
                <w:rFonts w:cs="Arial"/>
              </w:rPr>
              <w:t>Record Status</w:t>
            </w:r>
          </w:p>
        </w:tc>
        <w:tc>
          <w:tcPr>
            <w:tcW w:w="6762" w:type="dxa"/>
          </w:tcPr>
          <w:p w:rsidRPr="0048319F" w:rsidR="0029415F" w:rsidP="00FF11B6" w:rsidRDefault="0029415F" w14:paraId="29F85D38" w14:textId="04EC33E6">
            <w:pPr>
              <w:rPr>
                <w:rFonts w:cs="Arial"/>
                <w:szCs w:val="22"/>
              </w:rPr>
            </w:pPr>
            <w:r w:rsidRPr="0048319F">
              <w:rPr>
                <w:rFonts w:cs="Arial"/>
                <w:szCs w:val="22"/>
              </w:rPr>
              <w:t>Cờ đánh dấu bản ghi hiện hành</w:t>
            </w:r>
          </w:p>
        </w:tc>
      </w:tr>
      <w:tr w:rsidRPr="0048319F" w:rsidR="0029415F" w:rsidTr="0029415F" w14:paraId="20575091" w14:textId="77777777">
        <w:trPr>
          <w:trHeight w:val="315"/>
        </w:trPr>
        <w:tc>
          <w:tcPr>
            <w:tcW w:w="2305" w:type="dxa"/>
          </w:tcPr>
          <w:p w:rsidRPr="0048319F" w:rsidR="0029415F" w:rsidP="00B76111" w:rsidRDefault="0029415F" w14:paraId="62BA03C9" w14:textId="484D1562">
            <w:pPr>
              <w:rPr>
                <w:rFonts w:cs="Arial"/>
                <w:szCs w:val="22"/>
              </w:rPr>
            </w:pPr>
            <w:r w:rsidRPr="0048319F">
              <w:rPr>
                <w:rFonts w:cs="Arial"/>
                <w:szCs w:val="22"/>
              </w:rPr>
              <w:t>ETL Processing Timestamp</w:t>
            </w:r>
          </w:p>
        </w:tc>
        <w:tc>
          <w:tcPr>
            <w:tcW w:w="6762" w:type="dxa"/>
          </w:tcPr>
          <w:p w:rsidRPr="0048319F" w:rsidR="0029415F" w:rsidP="00B76111" w:rsidRDefault="0029415F" w14:paraId="75357F08" w14:textId="6086D939">
            <w:pPr>
              <w:rPr>
                <w:rFonts w:cs="Arial"/>
                <w:szCs w:val="22"/>
              </w:rPr>
            </w:pPr>
            <w:r w:rsidRPr="0048319F">
              <w:rPr>
                <w:rFonts w:cs="Arial"/>
                <w:szCs w:val="22"/>
              </w:rPr>
              <w:t>Ngày thực tế job ETL xử lý bản ghi</w:t>
            </w:r>
          </w:p>
        </w:tc>
      </w:tr>
      <w:tr w:rsidRPr="0048319F" w:rsidR="0029415F" w:rsidTr="0029415F" w14:paraId="6EAE9BC0" w14:textId="77777777">
        <w:trPr>
          <w:trHeight w:val="315"/>
        </w:trPr>
        <w:tc>
          <w:tcPr>
            <w:tcW w:w="2305" w:type="dxa"/>
          </w:tcPr>
          <w:p w:rsidRPr="0048319F" w:rsidR="0029415F" w:rsidP="000166BB" w:rsidRDefault="0029415F" w14:paraId="05C411BD" w14:textId="67EB05B7">
            <w:pPr>
              <w:rPr>
                <w:rFonts w:cs="Arial"/>
                <w:szCs w:val="22"/>
              </w:rPr>
            </w:pPr>
            <w:r w:rsidRPr="00DF5826">
              <w:rPr>
                <w:rFonts w:cs="Arial"/>
                <w:szCs w:val="22"/>
              </w:rPr>
              <w:t>Source System Code</w:t>
            </w:r>
          </w:p>
        </w:tc>
        <w:tc>
          <w:tcPr>
            <w:tcW w:w="6762" w:type="dxa"/>
          </w:tcPr>
          <w:p w:rsidRPr="0048319F" w:rsidR="0029415F" w:rsidP="000166BB" w:rsidRDefault="0029415F" w14:paraId="08E25A4B" w14:textId="4CA644CD">
            <w:pPr>
              <w:rPr>
                <w:rFonts w:cs="Arial"/>
                <w:szCs w:val="22"/>
              </w:rPr>
            </w:pPr>
            <w:r w:rsidRPr="00DF5826">
              <w:rPr>
                <w:rFonts w:cs="Arial"/>
                <w:szCs w:val="22"/>
              </w:rPr>
              <w:t>Mã nguồn dữ liệu</w:t>
            </w:r>
          </w:p>
        </w:tc>
      </w:tr>
      <w:tr w:rsidRPr="0048319F" w:rsidR="0029415F" w:rsidTr="0029415F" w14:paraId="34A98C3D" w14:textId="77777777">
        <w:trPr>
          <w:trHeight w:val="315"/>
        </w:trPr>
        <w:tc>
          <w:tcPr>
            <w:tcW w:w="2305" w:type="dxa"/>
          </w:tcPr>
          <w:p w:rsidRPr="00DF5826" w:rsidR="0029415F" w:rsidP="000166BB" w:rsidRDefault="0029415F" w14:paraId="381F4D7D" w14:textId="5451D3F7">
            <w:pPr>
              <w:rPr>
                <w:rFonts w:cs="Arial"/>
                <w:szCs w:val="22"/>
              </w:rPr>
            </w:pPr>
            <w:r>
              <w:rPr>
                <w:rFonts w:cs="Arial"/>
                <w:szCs w:val="22"/>
              </w:rPr>
              <w:t>ETL Date</w:t>
            </w:r>
          </w:p>
        </w:tc>
        <w:tc>
          <w:tcPr>
            <w:tcW w:w="6762" w:type="dxa"/>
          </w:tcPr>
          <w:p w:rsidRPr="00DF5826" w:rsidR="0029415F" w:rsidP="000166BB" w:rsidRDefault="0029415F" w14:paraId="45CF16C6" w14:textId="62F4C688">
            <w:pPr>
              <w:rPr>
                <w:rFonts w:cs="Arial"/>
                <w:szCs w:val="22"/>
              </w:rPr>
            </w:pPr>
            <w:r>
              <w:t>Ngày dữ liệu được Insert/ Update vào Data Model</w:t>
            </w:r>
          </w:p>
        </w:tc>
      </w:tr>
    </w:tbl>
    <w:p w:rsidRPr="00916ED5" w:rsidR="00916ED5" w:rsidP="00916ED5" w:rsidRDefault="00916ED5" w14:paraId="1E9B8E6A" w14:textId="291086C1">
      <w:pPr>
        <w:pStyle w:val="cGDD1"/>
        <w:rPr>
          <w:b/>
          <w:bCs/>
        </w:rPr>
      </w:pPr>
      <w:r w:rsidRPr="00916ED5">
        <w:rPr>
          <w:b/>
          <w:bCs/>
        </w:rPr>
        <w:t xml:space="preserve">Minh họa cơ chế lưu trữ </w:t>
      </w:r>
      <w:r w:rsidR="00A06430">
        <w:rPr>
          <w:b/>
          <w:bCs/>
        </w:rPr>
        <w:t>SCD2</w:t>
      </w:r>
      <w:r w:rsidRPr="00916ED5">
        <w:rPr>
          <w:b/>
          <w:bCs/>
        </w:rPr>
        <w:t>:</w:t>
      </w:r>
    </w:p>
    <w:p w:rsidRPr="00916ED5" w:rsidR="00916ED5" w:rsidP="00916ED5" w:rsidRDefault="00916ED5" w14:paraId="50B347DB" w14:textId="77777777">
      <w:pPr>
        <w:pStyle w:val="cTron2"/>
        <w:rPr/>
      </w:pPr>
      <w:r w:rsidRPr="31E6E002" w:rsidR="7D6EB1AA">
        <w:rPr>
          <w:lang w:val="en-GB"/>
        </w:rPr>
        <w:t>Ngày</w:t>
      </w:r>
      <w:r w:rsidRPr="31E6E002" w:rsidR="7D6EB1AA">
        <w:rPr>
          <w:lang w:val="en-GB"/>
        </w:rPr>
        <w:t xml:space="preserve"> </w:t>
      </w:r>
      <w:r w:rsidRPr="31E6E002" w:rsidR="7D6EB1AA">
        <w:rPr>
          <w:lang w:val="en-GB"/>
        </w:rPr>
        <w:t>dữ</w:t>
      </w:r>
      <w:r w:rsidRPr="31E6E002" w:rsidR="7D6EB1AA">
        <w:rPr>
          <w:lang w:val="en-GB"/>
        </w:rPr>
        <w:t xml:space="preserve"> </w:t>
      </w:r>
      <w:r w:rsidRPr="31E6E002" w:rsidR="7D6EB1AA">
        <w:rPr>
          <w:lang w:val="en-GB"/>
        </w:rPr>
        <w:t>liệu</w:t>
      </w:r>
      <w:r w:rsidRPr="31E6E002" w:rsidR="7D6EB1AA">
        <w:rPr>
          <w:lang w:val="en-GB"/>
        </w:rPr>
        <w:t xml:space="preserve"> </w:t>
      </w:r>
      <w:r w:rsidRPr="31E6E002" w:rsidR="7D6EB1AA">
        <w:rPr>
          <w:lang w:val="en-GB"/>
        </w:rPr>
        <w:t>hiện</w:t>
      </w:r>
      <w:r w:rsidRPr="31E6E002" w:rsidR="7D6EB1AA">
        <w:rPr>
          <w:lang w:val="en-GB"/>
        </w:rPr>
        <w:t xml:space="preserve"> </w:t>
      </w:r>
      <w:r w:rsidRPr="31E6E002" w:rsidR="7D6EB1AA">
        <w:rPr>
          <w:lang w:val="en-GB"/>
        </w:rPr>
        <w:t>tại</w:t>
      </w:r>
      <w:r w:rsidRPr="31E6E002" w:rsidR="7D6EB1AA">
        <w:rPr>
          <w:lang w:val="en-GB"/>
        </w:rPr>
        <w:t>: 12/10/2025.</w:t>
      </w:r>
    </w:p>
    <w:p w:rsidRPr="00916ED5" w:rsidR="00916ED5" w:rsidP="00916ED5" w:rsidRDefault="00916ED5" w14:paraId="08D8841D" w14:textId="77777777">
      <w:pPr>
        <w:pStyle w:val="cTron2"/>
        <w:rPr/>
      </w:pPr>
      <w:r w:rsidRPr="31E6E002" w:rsidR="7D6EB1AA">
        <w:rPr>
          <w:lang w:val="en-GB"/>
        </w:rPr>
        <w:t>Mã</w:t>
      </w:r>
      <w:r w:rsidRPr="31E6E002" w:rsidR="7D6EB1AA">
        <w:rPr>
          <w:lang w:val="en-GB"/>
        </w:rPr>
        <w:t xml:space="preserve"> </w:t>
      </w:r>
      <w:r w:rsidRPr="31E6E002" w:rsidR="7D6EB1AA">
        <w:rPr>
          <w:lang w:val="en-GB"/>
        </w:rPr>
        <w:t>Khách</w:t>
      </w:r>
      <w:r w:rsidRPr="31E6E002" w:rsidR="7D6EB1AA">
        <w:rPr>
          <w:lang w:val="en-GB"/>
        </w:rPr>
        <w:t xml:space="preserve"> </w:t>
      </w:r>
      <w:r w:rsidRPr="31E6E002" w:rsidR="7D6EB1AA">
        <w:rPr>
          <w:lang w:val="en-GB"/>
        </w:rPr>
        <w:t>hàng</w:t>
      </w:r>
      <w:r w:rsidRPr="31E6E002" w:rsidR="7D6EB1AA">
        <w:rPr>
          <w:lang w:val="en-GB"/>
        </w:rPr>
        <w:t xml:space="preserve"> C0001 </w:t>
      </w:r>
      <w:r w:rsidRPr="31E6E002" w:rsidR="7D6EB1AA">
        <w:rPr>
          <w:lang w:val="en-GB"/>
        </w:rPr>
        <w:t>có</w:t>
      </w:r>
      <w:r w:rsidRPr="31E6E002" w:rsidR="7D6EB1AA">
        <w:rPr>
          <w:lang w:val="en-GB"/>
        </w:rPr>
        <w:t>:</w:t>
      </w:r>
    </w:p>
    <w:p w:rsidRPr="00916ED5" w:rsidR="00916ED5" w:rsidP="00916ED5" w:rsidRDefault="00916ED5" w14:paraId="7551010F" w14:textId="4E8CFE3A">
      <w:pPr>
        <w:pStyle w:val="CVuong3"/>
        <w:tabs>
          <w:tab w:val="clear" w:pos="720"/>
        </w:tabs>
      </w:pPr>
      <w:r w:rsidRPr="00916ED5">
        <w:t xml:space="preserve">Khách hàng </w:t>
      </w:r>
      <w:r w:rsidR="008A3186">
        <w:t>có quan hệ với CIF</w:t>
      </w:r>
      <w:r w:rsidRPr="004638C1" w:rsidR="004638C1">
        <w:rPr>
          <w:sz w:val="20"/>
          <w:szCs w:val="20"/>
          <w:lang w:val="en-GB"/>
        </w:rPr>
        <w:t xml:space="preserve"> </w:t>
      </w:r>
      <w:r w:rsidR="004638C1">
        <w:rPr>
          <w:sz w:val="20"/>
          <w:szCs w:val="20"/>
          <w:lang w:val="en-GB"/>
        </w:rPr>
        <w:t>A0001 có vai trò là công ty mẹ</w:t>
      </w:r>
      <w:r w:rsidRPr="00916ED5">
        <w:t xml:space="preserve"> tại ngày 06/10.</w:t>
      </w:r>
    </w:p>
    <w:p w:rsidRPr="00916ED5" w:rsidR="00916ED5" w:rsidP="004638C1" w:rsidRDefault="00916ED5" w14:paraId="588690B3" w14:textId="6C97C451">
      <w:pPr>
        <w:pStyle w:val="CVuong3"/>
        <w:tabs>
          <w:tab w:val="clear" w:pos="720"/>
        </w:tabs>
        <w:rPr/>
      </w:pPr>
      <w:r w:rsidRPr="31E6E002" w:rsidR="7D6EB1AA">
        <w:rPr>
          <w:lang w:val="en-GB"/>
        </w:rPr>
        <w:t xml:space="preserve">Thay </w:t>
      </w:r>
      <w:r w:rsidRPr="31E6E002" w:rsidR="7D6EB1AA">
        <w:rPr>
          <w:lang w:val="en-GB"/>
        </w:rPr>
        <w:t>đổi</w:t>
      </w:r>
      <w:r w:rsidRPr="31E6E002" w:rsidR="7D6EB1AA">
        <w:rPr>
          <w:lang w:val="en-GB"/>
        </w:rPr>
        <w:t xml:space="preserve"> </w:t>
      </w:r>
      <w:r w:rsidRPr="31E6E002" w:rsidR="7D6EB1AA">
        <w:rPr>
          <w:lang w:val="en-GB"/>
        </w:rPr>
        <w:t>thông</w:t>
      </w:r>
      <w:r w:rsidRPr="31E6E002" w:rsidR="7D6EB1AA">
        <w:rPr>
          <w:lang w:val="en-GB"/>
        </w:rPr>
        <w:t xml:space="preserve"> tin </w:t>
      </w:r>
      <w:r w:rsidRPr="31E6E002" w:rsidR="7540D034">
        <w:rPr>
          <w:lang w:val="en-GB"/>
        </w:rPr>
        <w:t>công</w:t>
      </w:r>
      <w:r w:rsidRPr="31E6E002" w:rsidR="7540D034">
        <w:rPr>
          <w:lang w:val="en-GB"/>
        </w:rPr>
        <w:t xml:space="preserve"> ty </w:t>
      </w:r>
      <w:r w:rsidRPr="31E6E002" w:rsidR="7540D034">
        <w:rPr>
          <w:lang w:val="en-GB"/>
        </w:rPr>
        <w:t>mẹ</w:t>
      </w:r>
      <w:r w:rsidRPr="31E6E002" w:rsidR="7540D034">
        <w:rPr>
          <w:lang w:val="en-GB"/>
        </w:rPr>
        <w:t xml:space="preserve"> sang CIF A0002</w:t>
      </w:r>
      <w:r w:rsidRPr="31E6E002" w:rsidR="015AFEED">
        <w:rPr>
          <w:lang w:val="en-GB"/>
        </w:rPr>
        <w:t xml:space="preserve"> </w:t>
      </w:r>
      <w:r w:rsidRPr="31E6E002" w:rsidR="015AFEED">
        <w:rPr>
          <w:lang w:val="en-GB"/>
        </w:rPr>
        <w:t>từ</w:t>
      </w:r>
      <w:r w:rsidRPr="31E6E002" w:rsidR="015AFEED">
        <w:rPr>
          <w:lang w:val="en-GB"/>
        </w:rPr>
        <w:t xml:space="preserve"> </w:t>
      </w:r>
      <w:r w:rsidRPr="31E6E002" w:rsidR="015AFEED">
        <w:rPr>
          <w:lang w:val="en-GB"/>
        </w:rPr>
        <w:t>ngày</w:t>
      </w:r>
      <w:r w:rsidRPr="31E6E002" w:rsidR="015AFEED">
        <w:rPr>
          <w:lang w:val="en-GB"/>
        </w:rPr>
        <w:t xml:space="preserve"> 09/10</w:t>
      </w:r>
      <w:r w:rsidRPr="31E6E002" w:rsidR="7D6EB1AA">
        <w:rPr>
          <w:lang w:val="en-GB"/>
        </w:rPr>
        <w:t>.</w:t>
      </w:r>
    </w:p>
    <w:p w:rsidRPr="00916ED5" w:rsidR="00916ED5" w:rsidP="00916ED5" w:rsidRDefault="00916ED5" w14:paraId="3D69F67F" w14:textId="77777777">
      <w:pPr>
        <w:pStyle w:val="CVuong3"/>
        <w:tabs>
          <w:tab w:val="clear" w:pos="720"/>
        </w:tabs>
        <w:rPr/>
      </w:pPr>
      <w:r w:rsidRPr="31E6E002" w:rsidR="7D6EB1AA">
        <w:rPr>
          <w:lang w:val="en-GB"/>
        </w:rPr>
        <w:t xml:space="preserve">Các </w:t>
      </w:r>
      <w:r w:rsidRPr="31E6E002" w:rsidR="7D6EB1AA">
        <w:rPr>
          <w:lang w:val="en-GB"/>
        </w:rPr>
        <w:t>ngày</w:t>
      </w:r>
      <w:r w:rsidRPr="31E6E002" w:rsidR="7D6EB1AA">
        <w:rPr>
          <w:lang w:val="en-GB"/>
        </w:rPr>
        <w:t xml:space="preserve"> </w:t>
      </w:r>
      <w:r w:rsidRPr="31E6E002" w:rsidR="7D6EB1AA">
        <w:rPr>
          <w:lang w:val="en-GB"/>
        </w:rPr>
        <w:t>còn</w:t>
      </w:r>
      <w:r w:rsidRPr="31E6E002" w:rsidR="7D6EB1AA">
        <w:rPr>
          <w:lang w:val="en-GB"/>
        </w:rPr>
        <w:t xml:space="preserve"> </w:t>
      </w:r>
      <w:r w:rsidRPr="31E6E002" w:rsidR="7D6EB1AA">
        <w:rPr>
          <w:lang w:val="en-GB"/>
        </w:rPr>
        <w:t>lại</w:t>
      </w:r>
      <w:r w:rsidRPr="31E6E002" w:rsidR="7D6EB1AA">
        <w:rPr>
          <w:lang w:val="en-GB"/>
        </w:rPr>
        <w:t xml:space="preserve"> </w:t>
      </w:r>
      <w:r w:rsidRPr="31E6E002" w:rsidR="7D6EB1AA">
        <w:rPr>
          <w:lang w:val="en-GB"/>
        </w:rPr>
        <w:t>không</w:t>
      </w:r>
      <w:r w:rsidRPr="31E6E002" w:rsidR="7D6EB1AA">
        <w:rPr>
          <w:lang w:val="en-GB"/>
        </w:rPr>
        <w:t xml:space="preserve"> </w:t>
      </w:r>
      <w:r w:rsidRPr="31E6E002" w:rsidR="7D6EB1AA">
        <w:rPr>
          <w:lang w:val="en-GB"/>
        </w:rPr>
        <w:t>thay</w:t>
      </w:r>
      <w:r w:rsidRPr="31E6E002" w:rsidR="7D6EB1AA">
        <w:rPr>
          <w:lang w:val="en-GB"/>
        </w:rPr>
        <w:t xml:space="preserve"> </w:t>
      </w:r>
      <w:r w:rsidRPr="31E6E002" w:rsidR="7D6EB1AA">
        <w:rPr>
          <w:lang w:val="en-GB"/>
        </w:rPr>
        <w:t>đổi</w:t>
      </w:r>
      <w:r w:rsidRPr="31E6E002" w:rsidR="7D6EB1AA">
        <w:rPr>
          <w:lang w:val="en-GB"/>
        </w:rPr>
        <w:t xml:space="preserve"> </w:t>
      </w:r>
      <w:r w:rsidRPr="31E6E002" w:rsidR="7D6EB1AA">
        <w:rPr>
          <w:lang w:val="en-GB"/>
        </w:rPr>
        <w:t>thông</w:t>
      </w:r>
      <w:r w:rsidRPr="31E6E002" w:rsidR="7D6EB1AA">
        <w:rPr>
          <w:lang w:val="en-GB"/>
        </w:rPr>
        <w:t xml:space="preserve"> tin.</w:t>
      </w:r>
    </w:p>
    <w:p w:rsidRPr="00916ED5" w:rsidR="00916ED5" w:rsidP="00916ED5" w:rsidRDefault="00916ED5" w14:paraId="25224D51" w14:textId="19B87010">
      <w:pPr>
        <w:pStyle w:val="CVuong3"/>
        <w:tabs>
          <w:tab w:val="clear" w:pos="720"/>
        </w:tabs>
        <w:rPr/>
      </w:pPr>
      <w:r w:rsidRPr="31E6E002" w:rsidR="7D6EB1AA">
        <w:rPr>
          <w:lang w:val="en-GB"/>
        </w:rPr>
        <w:t>Khách</w:t>
      </w:r>
      <w:r w:rsidRPr="31E6E002" w:rsidR="7D6EB1AA">
        <w:rPr>
          <w:lang w:val="en-GB"/>
        </w:rPr>
        <w:t xml:space="preserve"> </w:t>
      </w:r>
      <w:r w:rsidRPr="31E6E002" w:rsidR="7D6EB1AA">
        <w:rPr>
          <w:lang w:val="en-GB"/>
        </w:rPr>
        <w:t>hàng</w:t>
      </w:r>
      <w:r w:rsidRPr="31E6E002" w:rsidR="7D6EB1AA">
        <w:rPr>
          <w:lang w:val="en-GB"/>
        </w:rPr>
        <w:t xml:space="preserve"> </w:t>
      </w:r>
      <w:r w:rsidRPr="31E6E002" w:rsidR="7540D034">
        <w:rPr>
          <w:lang w:val="en-GB"/>
        </w:rPr>
        <w:t>không</w:t>
      </w:r>
      <w:r w:rsidRPr="31E6E002" w:rsidR="7540D034">
        <w:rPr>
          <w:lang w:val="en-GB"/>
        </w:rPr>
        <w:t xml:space="preserve"> </w:t>
      </w:r>
      <w:r w:rsidRPr="31E6E002" w:rsidR="7540D034">
        <w:rPr>
          <w:lang w:val="en-GB"/>
        </w:rPr>
        <w:t>còn</w:t>
      </w:r>
      <w:r w:rsidRPr="31E6E002" w:rsidR="7540D034">
        <w:rPr>
          <w:lang w:val="en-GB"/>
        </w:rPr>
        <w:t xml:space="preserve"> quan </w:t>
      </w:r>
      <w:r w:rsidRPr="31E6E002" w:rsidR="7540D034">
        <w:rPr>
          <w:lang w:val="en-GB"/>
        </w:rPr>
        <w:t>hệ</w:t>
      </w:r>
      <w:r w:rsidRPr="31E6E002" w:rsidR="7540D034">
        <w:rPr>
          <w:lang w:val="en-GB"/>
        </w:rPr>
        <w:t xml:space="preserve"> </w:t>
      </w:r>
      <w:r w:rsidRPr="31E6E002" w:rsidR="7DD8E129">
        <w:rPr>
          <w:lang w:val="en-GB"/>
        </w:rPr>
        <w:t>với</w:t>
      </w:r>
      <w:r w:rsidRPr="31E6E002" w:rsidR="7DD8E129">
        <w:rPr>
          <w:lang w:val="en-GB"/>
        </w:rPr>
        <w:t xml:space="preserve"> </w:t>
      </w:r>
      <w:r w:rsidRPr="31E6E002" w:rsidR="7DD8E129">
        <w:rPr>
          <w:lang w:val="en-GB"/>
        </w:rPr>
        <w:t>công</w:t>
      </w:r>
      <w:r w:rsidRPr="31E6E002" w:rsidR="7DD8E129">
        <w:rPr>
          <w:lang w:val="en-GB"/>
        </w:rPr>
        <w:t xml:space="preserve"> ty </w:t>
      </w:r>
      <w:r w:rsidRPr="31E6E002" w:rsidR="7DD8E129">
        <w:rPr>
          <w:lang w:val="en-GB"/>
        </w:rPr>
        <w:t>mẹ</w:t>
      </w:r>
      <w:r w:rsidRPr="31E6E002" w:rsidR="7DD8E129">
        <w:rPr>
          <w:lang w:val="en-GB"/>
        </w:rPr>
        <w:t xml:space="preserve"> </w:t>
      </w:r>
      <w:r w:rsidRPr="31E6E002" w:rsidR="7DD8E129">
        <w:rPr>
          <w:lang w:val="en-GB"/>
        </w:rPr>
        <w:t>nào</w:t>
      </w:r>
      <w:r w:rsidRPr="31E6E002" w:rsidR="7DD8E129">
        <w:rPr>
          <w:lang w:val="en-GB"/>
        </w:rPr>
        <w:t xml:space="preserve"> </w:t>
      </w:r>
      <w:r w:rsidRPr="31E6E002" w:rsidR="7DD8E129">
        <w:rPr>
          <w:lang w:val="en-GB"/>
        </w:rPr>
        <w:t>từ</w:t>
      </w:r>
      <w:r w:rsidRPr="31E6E002" w:rsidR="7D6EB1AA">
        <w:rPr>
          <w:lang w:val="en-GB"/>
        </w:rPr>
        <w:t xml:space="preserve"> </w:t>
      </w:r>
      <w:r w:rsidRPr="31E6E002" w:rsidR="7D6EB1AA">
        <w:rPr>
          <w:lang w:val="en-GB"/>
        </w:rPr>
        <w:t>ngày</w:t>
      </w:r>
      <w:r w:rsidRPr="31E6E002" w:rsidR="7D6EB1AA">
        <w:rPr>
          <w:lang w:val="en-GB"/>
        </w:rPr>
        <w:t xml:space="preserve"> 11/10.</w:t>
      </w:r>
    </w:p>
    <w:p w:rsidRPr="00916ED5" w:rsidR="00916ED5" w:rsidP="00916ED5" w:rsidRDefault="00916ED5" w14:paraId="2FFCD479" w14:textId="53FCDE94">
      <w:pPr>
        <w:pStyle w:val="cGDD1"/>
        <w:rPr>
          <w:b/>
          <w:bCs/>
        </w:rPr>
      </w:pPr>
      <w:r w:rsidRPr="00916ED5">
        <w:rPr>
          <w:b/>
          <w:bCs/>
        </w:rPr>
        <w:t xml:space="preserve">Bảng </w:t>
      </w:r>
      <w:r w:rsidR="00AF7E7A">
        <w:rPr>
          <w:b/>
          <w:bCs/>
        </w:rPr>
        <w:t>SCD2:</w:t>
      </w:r>
    </w:p>
    <w:tbl>
      <w:tblPr>
        <w:tblStyle w:val="GridTable4-Accent5"/>
        <w:tblW w:w="11244" w:type="dxa"/>
        <w:tblInd w:w="-1175" w:type="dxa"/>
        <w:tblLook w:val="0620" w:firstRow="1" w:lastRow="0" w:firstColumn="0" w:lastColumn="0" w:noHBand="1" w:noVBand="1"/>
      </w:tblPr>
      <w:tblGrid>
        <w:gridCol w:w="1150"/>
        <w:gridCol w:w="1280"/>
        <w:gridCol w:w="1555"/>
        <w:gridCol w:w="1535"/>
        <w:gridCol w:w="1246"/>
        <w:gridCol w:w="906"/>
        <w:gridCol w:w="1263"/>
        <w:gridCol w:w="2309"/>
      </w:tblGrid>
      <w:tr w:rsidRPr="00916ED5" w:rsidR="00272CF4" w:rsidTr="00876A03" w14:paraId="0E8DB979" w14:textId="77777777">
        <w:trPr>
          <w:cnfStyle w:val="100000000000" w:firstRow="1" w:lastRow="0" w:firstColumn="0" w:lastColumn="0" w:oddVBand="0" w:evenVBand="0" w:oddHBand="0" w:evenHBand="0" w:firstRowFirstColumn="0" w:firstRowLastColumn="0" w:lastRowFirstColumn="0" w:lastRowLastColumn="0"/>
          <w:trHeight w:val="41"/>
        </w:trPr>
        <w:tc>
          <w:tcPr>
            <w:tcW w:w="1150" w:type="dxa"/>
            <w:hideMark/>
          </w:tcPr>
          <w:p w:rsidRPr="00916ED5" w:rsidR="00272CF4" w:rsidP="00AE06A9" w:rsidRDefault="00272CF4" w14:paraId="0FF18F94" w14:textId="27F6E897">
            <w:pPr>
              <w:pStyle w:val="cGDD1"/>
              <w:rPr>
                <w:sz w:val="20"/>
                <w:szCs w:val="20"/>
                <w:lang w:val="en-GB"/>
              </w:rPr>
            </w:pPr>
            <w:r>
              <w:rPr>
                <w:sz w:val="20"/>
                <w:szCs w:val="20"/>
                <w:lang w:val="en-GB"/>
              </w:rPr>
              <w:t>Customer Number</w:t>
            </w:r>
          </w:p>
        </w:tc>
        <w:tc>
          <w:tcPr>
            <w:tcW w:w="1280" w:type="dxa"/>
            <w:hideMark/>
          </w:tcPr>
          <w:p w:rsidRPr="00916ED5" w:rsidR="00272CF4" w:rsidP="00AE06A9" w:rsidRDefault="00272CF4" w14:paraId="411DDF7B" w14:textId="7AC85D22">
            <w:pPr>
              <w:pStyle w:val="cGDD1"/>
              <w:rPr>
                <w:sz w:val="20"/>
                <w:szCs w:val="20"/>
                <w:lang w:val="en-GB"/>
              </w:rPr>
            </w:pPr>
            <w:r>
              <w:rPr>
                <w:sz w:val="20"/>
                <w:szCs w:val="20"/>
                <w:lang w:val="en-GB"/>
              </w:rPr>
              <w:t>Related Customer Number</w:t>
            </w:r>
          </w:p>
        </w:tc>
        <w:tc>
          <w:tcPr>
            <w:tcW w:w="1555" w:type="dxa"/>
          </w:tcPr>
          <w:p w:rsidRPr="008A3186" w:rsidR="00272CF4" w:rsidP="00AE06A9" w:rsidRDefault="00272CF4" w14:paraId="129C0E0B" w14:textId="3B55C50A">
            <w:pPr>
              <w:pStyle w:val="cGDD1"/>
              <w:rPr>
                <w:sz w:val="20"/>
                <w:szCs w:val="20"/>
                <w:lang w:val="en-GB"/>
              </w:rPr>
            </w:pPr>
            <w:r w:rsidRPr="008A3186">
              <w:rPr>
                <w:rFonts w:cs="Arial"/>
                <w:sz w:val="20"/>
                <w:szCs w:val="20"/>
              </w:rPr>
              <w:t>Customer Relation Type Code</w:t>
            </w:r>
          </w:p>
        </w:tc>
        <w:tc>
          <w:tcPr>
            <w:tcW w:w="1535" w:type="dxa"/>
            <w:hideMark/>
          </w:tcPr>
          <w:p w:rsidRPr="00916ED5" w:rsidR="00272CF4" w:rsidP="00AE06A9" w:rsidRDefault="00272CF4" w14:paraId="29760328" w14:textId="6D41DBD9">
            <w:pPr>
              <w:pStyle w:val="cGDD1"/>
              <w:rPr>
                <w:sz w:val="20"/>
                <w:szCs w:val="20"/>
                <w:lang w:val="en-GB"/>
              </w:rPr>
            </w:pPr>
            <w:r w:rsidRPr="00A06430">
              <w:rPr>
                <w:sz w:val="20"/>
                <w:szCs w:val="20"/>
                <w:lang w:val="en-GB"/>
              </w:rPr>
              <w:t>Record Effective Date</w:t>
            </w:r>
          </w:p>
        </w:tc>
        <w:tc>
          <w:tcPr>
            <w:tcW w:w="1246" w:type="dxa"/>
            <w:hideMark/>
          </w:tcPr>
          <w:p w:rsidRPr="00916ED5" w:rsidR="00272CF4" w:rsidP="00AE06A9" w:rsidRDefault="00272CF4" w14:paraId="2F63CF3A" w14:textId="59A5C777">
            <w:pPr>
              <w:pStyle w:val="cGDD1"/>
              <w:rPr>
                <w:sz w:val="20"/>
                <w:szCs w:val="20"/>
                <w:lang w:val="en-GB"/>
              </w:rPr>
            </w:pPr>
            <w:r>
              <w:rPr>
                <w:sz w:val="20"/>
                <w:szCs w:val="20"/>
                <w:lang w:val="en-GB"/>
              </w:rPr>
              <w:t>Record End Date</w:t>
            </w:r>
          </w:p>
        </w:tc>
        <w:tc>
          <w:tcPr>
            <w:tcW w:w="906" w:type="dxa"/>
          </w:tcPr>
          <w:p w:rsidRPr="00916ED5" w:rsidR="00272CF4" w:rsidP="00AE06A9" w:rsidRDefault="00272CF4" w14:paraId="55813655" w14:textId="1D30EF55">
            <w:pPr>
              <w:pStyle w:val="cGDD1"/>
              <w:rPr>
                <w:b w:val="0"/>
                <w:bCs w:val="0"/>
                <w:sz w:val="20"/>
                <w:szCs w:val="20"/>
                <w:lang w:val="en-GB"/>
              </w:rPr>
            </w:pPr>
            <w:r w:rsidRPr="00916ED5">
              <w:rPr>
                <w:sz w:val="20"/>
                <w:szCs w:val="20"/>
                <w:lang w:val="en-GB"/>
              </w:rPr>
              <w:t>Record Status</w:t>
            </w:r>
          </w:p>
        </w:tc>
        <w:tc>
          <w:tcPr>
            <w:tcW w:w="1263" w:type="dxa"/>
          </w:tcPr>
          <w:p w:rsidRPr="00272CF4" w:rsidR="00272CF4" w:rsidP="00AE06A9" w:rsidRDefault="00272CF4" w14:paraId="22CC4287" w14:textId="324E6626">
            <w:pPr>
              <w:pStyle w:val="cGDD1"/>
              <w:rPr>
                <w:sz w:val="20"/>
                <w:szCs w:val="20"/>
                <w:lang w:val="en-GB"/>
              </w:rPr>
            </w:pPr>
            <w:r w:rsidRPr="00272CF4">
              <w:rPr>
                <w:sz w:val="20"/>
                <w:szCs w:val="20"/>
                <w:lang w:val="en-GB"/>
              </w:rPr>
              <w:t>Sym Run Date</w:t>
            </w:r>
          </w:p>
        </w:tc>
        <w:tc>
          <w:tcPr>
            <w:tcW w:w="2309" w:type="dxa"/>
            <w:hideMark/>
          </w:tcPr>
          <w:p w:rsidRPr="00916ED5" w:rsidR="00272CF4" w:rsidP="00AE06A9" w:rsidRDefault="00272CF4" w14:paraId="79E62E5E" w14:textId="42BE8A4B">
            <w:pPr>
              <w:pStyle w:val="cGDD1"/>
              <w:rPr>
                <w:sz w:val="20"/>
                <w:szCs w:val="20"/>
                <w:lang w:val="en-GB"/>
              </w:rPr>
            </w:pPr>
            <w:r w:rsidRPr="00916ED5">
              <w:rPr>
                <w:sz w:val="20"/>
                <w:szCs w:val="20"/>
                <w:lang w:val="en-GB"/>
              </w:rPr>
              <w:t>ETL Processing Timestamp</w:t>
            </w:r>
          </w:p>
        </w:tc>
      </w:tr>
      <w:tr w:rsidRPr="00916ED5" w:rsidR="00272CF4" w:rsidTr="00876A03" w14:paraId="5237AAEC" w14:textId="77777777">
        <w:trPr>
          <w:trHeight w:val="41"/>
        </w:trPr>
        <w:tc>
          <w:tcPr>
            <w:tcW w:w="1150" w:type="dxa"/>
            <w:tc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tcBorders>
            <w:hideMark/>
          </w:tcPr>
          <w:p w:rsidRPr="00916ED5" w:rsidR="00272CF4" w:rsidP="00F2781B" w:rsidRDefault="00272CF4" w14:paraId="1EE114F7" w14:textId="6F338B50">
            <w:pPr>
              <w:pStyle w:val="cGDD1"/>
              <w:rPr>
                <w:sz w:val="20"/>
                <w:szCs w:val="20"/>
                <w:lang w:val="en-GB"/>
              </w:rPr>
            </w:pPr>
            <w:r w:rsidRPr="00916ED5">
              <w:rPr>
                <w:sz w:val="20"/>
                <w:szCs w:val="20"/>
                <w:lang w:val="en-GB"/>
              </w:rPr>
              <w:t>C0001</w:t>
            </w:r>
          </w:p>
        </w:tc>
        <w:tc>
          <w:tcPr>
            <w:tcW w:w="1280" w:type="dxa"/>
            <w:tc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tcBorders>
            <w:hideMark/>
          </w:tcPr>
          <w:p w:rsidRPr="00916ED5" w:rsidR="00272CF4" w:rsidP="00F2781B" w:rsidRDefault="00272CF4" w14:paraId="3BEE004D" w14:textId="2B6BFB60">
            <w:pPr>
              <w:pStyle w:val="cGDD1"/>
              <w:rPr>
                <w:sz w:val="20"/>
                <w:szCs w:val="20"/>
                <w:lang w:val="en-GB"/>
              </w:rPr>
            </w:pPr>
            <w:r>
              <w:rPr>
                <w:sz w:val="20"/>
                <w:szCs w:val="20"/>
                <w:lang w:val="en-GB"/>
              </w:rPr>
              <w:t>A0001</w:t>
            </w:r>
          </w:p>
        </w:tc>
        <w:tc>
          <w:tcPr>
            <w:tcW w:w="1555" w:type="dxa"/>
          </w:tcPr>
          <w:p w:rsidRPr="00916ED5" w:rsidR="00272CF4" w:rsidP="00F2781B" w:rsidRDefault="00272CF4" w14:paraId="6C794BBA" w14:textId="373E99B7">
            <w:pPr>
              <w:pStyle w:val="cGDD1"/>
              <w:rPr>
                <w:sz w:val="20"/>
                <w:szCs w:val="20"/>
                <w:lang w:val="en-GB"/>
              </w:rPr>
            </w:pPr>
            <w:r>
              <w:rPr>
                <w:sz w:val="20"/>
                <w:szCs w:val="20"/>
                <w:lang w:val="en-GB"/>
              </w:rPr>
              <w:t>Công ty mẹ</w:t>
            </w:r>
          </w:p>
        </w:tc>
        <w:tc>
          <w:tcPr>
            <w:tcW w:w="1535" w:type="dxa"/>
            <w:tc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tcBorders>
            <w:hideMark/>
          </w:tcPr>
          <w:p w:rsidRPr="00916ED5" w:rsidR="00272CF4" w:rsidP="00F2781B" w:rsidRDefault="00272CF4" w14:paraId="56640B0D" w14:textId="652B7317">
            <w:pPr>
              <w:pStyle w:val="cGDD1"/>
              <w:rPr>
                <w:sz w:val="20"/>
                <w:szCs w:val="20"/>
                <w:lang w:val="en-GB"/>
              </w:rPr>
            </w:pPr>
            <w:r w:rsidRPr="00916ED5">
              <w:rPr>
                <w:sz w:val="20"/>
                <w:szCs w:val="20"/>
                <w:lang w:val="en-GB"/>
              </w:rPr>
              <w:t>2025-10-</w:t>
            </w:r>
            <w:r>
              <w:rPr>
                <w:sz w:val="20"/>
                <w:szCs w:val="20"/>
                <w:lang w:val="en-GB"/>
              </w:rPr>
              <w:t>06</w:t>
            </w:r>
          </w:p>
        </w:tc>
        <w:tc>
          <w:tcPr>
            <w:tcW w:w="1246" w:type="dxa"/>
            <w:tc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tcBorders>
            <w:hideMark/>
          </w:tcPr>
          <w:p w:rsidRPr="00916ED5" w:rsidR="00272CF4" w:rsidP="00F2781B" w:rsidRDefault="00272CF4" w14:paraId="5708D96C" w14:textId="61DF53C3">
            <w:pPr>
              <w:pStyle w:val="cGDD1"/>
              <w:rPr>
                <w:sz w:val="20"/>
                <w:szCs w:val="20"/>
                <w:lang w:val="en-GB"/>
              </w:rPr>
            </w:pPr>
            <w:r w:rsidRPr="00916ED5">
              <w:rPr>
                <w:sz w:val="20"/>
                <w:szCs w:val="20"/>
                <w:lang w:val="en-GB"/>
              </w:rPr>
              <w:t>2025-10-</w:t>
            </w:r>
            <w:r>
              <w:rPr>
                <w:sz w:val="20"/>
                <w:szCs w:val="20"/>
                <w:lang w:val="en-GB"/>
              </w:rPr>
              <w:t>09</w:t>
            </w:r>
          </w:p>
        </w:tc>
        <w:tc>
          <w:tcPr>
            <w:tcW w:w="906" w:type="dxa"/>
          </w:tcPr>
          <w:p w:rsidRPr="00916ED5" w:rsidR="00272CF4" w:rsidP="00F2781B" w:rsidRDefault="00272CF4" w14:paraId="56C1FCB4" w14:textId="0E7D8CE8">
            <w:pPr>
              <w:pStyle w:val="cGDD1"/>
              <w:rPr>
                <w:sz w:val="20"/>
                <w:szCs w:val="20"/>
                <w:lang w:val="en-GB"/>
              </w:rPr>
            </w:pPr>
            <w:r>
              <w:rPr>
                <w:sz w:val="20"/>
                <w:szCs w:val="20"/>
                <w:lang w:val="en-GB"/>
              </w:rPr>
              <w:t>0</w:t>
            </w:r>
          </w:p>
        </w:tc>
        <w:tc>
          <w:tcPr>
            <w:tcW w:w="1263" w:type="dxa"/>
          </w:tcPr>
          <w:p w:rsidRPr="00916ED5" w:rsidR="00272CF4" w:rsidP="00F2781B" w:rsidRDefault="00876A03" w14:paraId="34F0C427" w14:textId="68C6F255">
            <w:pPr>
              <w:pStyle w:val="cGDD1"/>
              <w:rPr>
                <w:sz w:val="20"/>
                <w:szCs w:val="20"/>
                <w:lang w:val="en-GB"/>
              </w:rPr>
            </w:pPr>
            <w:r w:rsidRPr="00916ED5">
              <w:rPr>
                <w:sz w:val="20"/>
                <w:szCs w:val="20"/>
                <w:lang w:val="en-GB"/>
              </w:rPr>
              <w:t>2025-10-</w:t>
            </w:r>
            <w:r>
              <w:rPr>
                <w:sz w:val="20"/>
                <w:szCs w:val="20"/>
                <w:lang w:val="en-GB"/>
              </w:rPr>
              <w:t>06</w:t>
            </w:r>
          </w:p>
        </w:tc>
        <w:tc>
          <w:tcPr>
            <w:tcW w:w="2309" w:type="dxa"/>
            <w:tc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tcBorders>
            <w:hideMark/>
          </w:tcPr>
          <w:p w:rsidRPr="00916ED5" w:rsidR="00272CF4" w:rsidP="00F2781B" w:rsidRDefault="00272CF4" w14:paraId="0B5836B6" w14:textId="45750294">
            <w:pPr>
              <w:pStyle w:val="cGDD1"/>
              <w:rPr>
                <w:sz w:val="20"/>
                <w:szCs w:val="20"/>
                <w:lang w:val="en-GB"/>
              </w:rPr>
            </w:pPr>
            <w:r w:rsidRPr="00916ED5">
              <w:rPr>
                <w:sz w:val="20"/>
                <w:szCs w:val="20"/>
                <w:lang w:val="en-GB"/>
              </w:rPr>
              <w:t>2025-10-</w:t>
            </w:r>
            <w:r>
              <w:rPr>
                <w:sz w:val="20"/>
                <w:szCs w:val="20"/>
                <w:lang w:val="en-GB"/>
              </w:rPr>
              <w:t>11</w:t>
            </w:r>
            <w:r w:rsidRPr="00916ED5">
              <w:rPr>
                <w:sz w:val="20"/>
                <w:szCs w:val="20"/>
                <w:lang w:val="en-GB"/>
              </w:rPr>
              <w:t xml:space="preserve"> 06:00:00</w:t>
            </w:r>
          </w:p>
        </w:tc>
      </w:tr>
      <w:tr w:rsidRPr="00916ED5" w:rsidR="00876A03" w:rsidTr="00876A03" w14:paraId="0604AB21" w14:textId="77777777">
        <w:trPr>
          <w:trHeight w:val="41"/>
        </w:trPr>
        <w:tc>
          <w:tcPr>
            <w:tcW w:w="1150" w:type="dxa"/>
            <w:tc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tcBorders>
          </w:tcPr>
          <w:p w:rsidRPr="00916ED5" w:rsidR="00876A03" w:rsidP="00876A03" w:rsidRDefault="00876A03" w14:paraId="4033C1F3" w14:textId="17AEC325">
            <w:pPr>
              <w:pStyle w:val="cGDD1"/>
              <w:rPr>
                <w:sz w:val="20"/>
                <w:szCs w:val="20"/>
                <w:lang w:val="en-GB"/>
              </w:rPr>
            </w:pPr>
            <w:r w:rsidRPr="00916ED5">
              <w:rPr>
                <w:sz w:val="20"/>
                <w:szCs w:val="20"/>
                <w:lang w:val="en-GB"/>
              </w:rPr>
              <w:t>C0001</w:t>
            </w:r>
          </w:p>
        </w:tc>
        <w:tc>
          <w:tcPr>
            <w:tcW w:w="1280" w:type="dxa"/>
            <w:tc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tcBorders>
          </w:tcPr>
          <w:p w:rsidR="00876A03" w:rsidP="00876A03" w:rsidRDefault="00876A03" w14:paraId="1CA4647E" w14:textId="07A06729">
            <w:pPr>
              <w:pStyle w:val="cGDD1"/>
              <w:rPr>
                <w:sz w:val="20"/>
                <w:szCs w:val="20"/>
                <w:lang w:val="en-GB"/>
              </w:rPr>
            </w:pPr>
            <w:r>
              <w:rPr>
                <w:sz w:val="20"/>
                <w:szCs w:val="20"/>
                <w:lang w:val="en-GB"/>
              </w:rPr>
              <w:t>A0002</w:t>
            </w:r>
          </w:p>
        </w:tc>
        <w:tc>
          <w:tcPr>
            <w:tcW w:w="1555" w:type="dxa"/>
          </w:tcPr>
          <w:p w:rsidR="00876A03" w:rsidP="00876A03" w:rsidRDefault="00876A03" w14:paraId="69AFE7C0" w14:textId="4520BCC7">
            <w:pPr>
              <w:pStyle w:val="cGDD1"/>
              <w:rPr>
                <w:sz w:val="20"/>
                <w:szCs w:val="20"/>
                <w:lang w:val="en-GB"/>
              </w:rPr>
            </w:pPr>
            <w:r>
              <w:rPr>
                <w:sz w:val="20"/>
                <w:szCs w:val="20"/>
                <w:lang w:val="en-GB"/>
              </w:rPr>
              <w:t>Công ty mẹ</w:t>
            </w:r>
          </w:p>
        </w:tc>
        <w:tc>
          <w:tcPr>
            <w:tcW w:w="1535" w:type="dxa"/>
            <w:tc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tcBorders>
          </w:tcPr>
          <w:p w:rsidRPr="00916ED5" w:rsidR="00876A03" w:rsidP="00876A03" w:rsidRDefault="00876A03" w14:paraId="1C5A9083" w14:textId="475374A6">
            <w:pPr>
              <w:pStyle w:val="cGDD1"/>
              <w:rPr>
                <w:sz w:val="20"/>
                <w:szCs w:val="20"/>
                <w:lang w:val="en-GB"/>
              </w:rPr>
            </w:pPr>
            <w:r w:rsidRPr="00916ED5">
              <w:rPr>
                <w:sz w:val="20"/>
                <w:szCs w:val="20"/>
                <w:lang w:val="en-GB"/>
              </w:rPr>
              <w:t>2025-10-</w:t>
            </w:r>
            <w:r>
              <w:rPr>
                <w:sz w:val="20"/>
                <w:szCs w:val="20"/>
                <w:lang w:val="en-GB"/>
              </w:rPr>
              <w:t>09</w:t>
            </w:r>
          </w:p>
        </w:tc>
        <w:tc>
          <w:tcPr>
            <w:tcW w:w="1246" w:type="dxa"/>
            <w:tc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tcBorders>
          </w:tcPr>
          <w:p w:rsidRPr="00B66875" w:rsidR="00876A03" w:rsidP="00876A03" w:rsidRDefault="00876A03" w14:paraId="5966AA4F" w14:textId="061E13F2">
            <w:pPr>
              <w:pStyle w:val="cGDD1"/>
              <w:rPr>
                <w:b/>
                <w:bCs/>
                <w:sz w:val="20"/>
                <w:szCs w:val="20"/>
                <w:lang w:val="en-GB"/>
              </w:rPr>
            </w:pPr>
            <w:r w:rsidRPr="00916ED5">
              <w:rPr>
                <w:b/>
                <w:bCs/>
                <w:sz w:val="20"/>
                <w:szCs w:val="20"/>
                <w:lang w:val="en-GB"/>
              </w:rPr>
              <w:t>2025-10-</w:t>
            </w:r>
            <w:r w:rsidRPr="00B66875">
              <w:rPr>
                <w:b/>
                <w:bCs/>
                <w:sz w:val="20"/>
                <w:szCs w:val="20"/>
                <w:lang w:val="en-GB"/>
              </w:rPr>
              <w:t>11</w:t>
            </w:r>
          </w:p>
        </w:tc>
        <w:tc>
          <w:tcPr>
            <w:tcW w:w="906" w:type="dxa"/>
          </w:tcPr>
          <w:p w:rsidRPr="00B66875" w:rsidR="00876A03" w:rsidP="00876A03" w:rsidRDefault="00876A03" w14:paraId="52A085CB" w14:textId="4A4F33B4">
            <w:pPr>
              <w:pStyle w:val="cGDD1"/>
              <w:rPr>
                <w:b/>
                <w:bCs/>
                <w:sz w:val="20"/>
                <w:szCs w:val="20"/>
                <w:lang w:val="en-GB"/>
              </w:rPr>
            </w:pPr>
            <w:r w:rsidRPr="00B66875">
              <w:rPr>
                <w:b/>
                <w:bCs/>
                <w:sz w:val="20"/>
                <w:szCs w:val="20"/>
                <w:lang w:val="en-GB"/>
              </w:rPr>
              <w:t>0</w:t>
            </w:r>
          </w:p>
        </w:tc>
        <w:tc>
          <w:tcPr>
            <w:tcW w:w="1263" w:type="dxa"/>
          </w:tcPr>
          <w:p w:rsidRPr="00916ED5" w:rsidR="00876A03" w:rsidP="00876A03" w:rsidRDefault="00876A03" w14:paraId="210455CA" w14:textId="49DE19A3">
            <w:pPr>
              <w:pStyle w:val="cGDD1"/>
              <w:rPr>
                <w:sz w:val="20"/>
                <w:szCs w:val="20"/>
                <w:lang w:val="en-GB"/>
              </w:rPr>
            </w:pPr>
            <w:r w:rsidRPr="00916ED5">
              <w:rPr>
                <w:sz w:val="20"/>
                <w:szCs w:val="20"/>
                <w:lang w:val="en-GB"/>
              </w:rPr>
              <w:t>2025-10-</w:t>
            </w:r>
            <w:r w:rsidR="004D5AF4">
              <w:rPr>
                <w:sz w:val="20"/>
                <w:szCs w:val="20"/>
                <w:lang w:val="en-GB"/>
              </w:rPr>
              <w:t>1</w:t>
            </w:r>
            <w:r w:rsidR="00CC392A">
              <w:rPr>
                <w:sz w:val="20"/>
                <w:szCs w:val="20"/>
                <w:lang w:val="en-GB"/>
              </w:rPr>
              <w:t>1</w:t>
            </w:r>
          </w:p>
        </w:tc>
        <w:tc>
          <w:tcPr>
            <w:tcW w:w="2309" w:type="dxa"/>
            <w:tc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tcBorders>
          </w:tcPr>
          <w:p w:rsidRPr="00916ED5" w:rsidR="00876A03" w:rsidP="00876A03" w:rsidRDefault="00876A03" w14:paraId="7339A891" w14:textId="3D05C286">
            <w:pPr>
              <w:pStyle w:val="cGDD1"/>
              <w:rPr>
                <w:sz w:val="20"/>
                <w:szCs w:val="20"/>
                <w:lang w:val="en-GB"/>
              </w:rPr>
            </w:pPr>
            <w:r w:rsidRPr="00916ED5">
              <w:rPr>
                <w:sz w:val="20"/>
                <w:szCs w:val="20"/>
                <w:lang w:val="en-GB"/>
              </w:rPr>
              <w:t>2025-10-</w:t>
            </w:r>
            <w:r>
              <w:rPr>
                <w:sz w:val="20"/>
                <w:szCs w:val="20"/>
                <w:lang w:val="en-GB"/>
              </w:rPr>
              <w:t>12</w:t>
            </w:r>
            <w:r w:rsidRPr="00916ED5">
              <w:rPr>
                <w:sz w:val="20"/>
                <w:szCs w:val="20"/>
                <w:lang w:val="en-GB"/>
              </w:rPr>
              <w:t xml:space="preserve"> 06:00:00</w:t>
            </w:r>
          </w:p>
        </w:tc>
      </w:tr>
    </w:tbl>
    <w:p w:rsidR="00916ED5" w:rsidP="00916ED5" w:rsidRDefault="00376730" w14:paraId="6E03E91F" w14:textId="5F744F0A">
      <w:pPr>
        <w:pStyle w:val="cGDD1"/>
      </w:pPr>
      <w:r>
        <w:t>Trong trường hợp, Khách hàng vẫn giữ quan hệ với công ty mẹ A002</w:t>
      </w:r>
      <w:r w:rsidR="00A9702A">
        <w:t xml:space="preserve"> (từ ngày 09/10)</w:t>
      </w:r>
      <w:r>
        <w:t xml:space="preserve"> thì dữ liệu bảng SCD2 như sau:</w:t>
      </w:r>
    </w:p>
    <w:tbl>
      <w:tblPr>
        <w:tblStyle w:val="GridTable4-Accent5"/>
        <w:tblW w:w="11219" w:type="dxa"/>
        <w:tblInd w:w="-1175" w:type="dxa"/>
        <w:tblLook w:val="0620" w:firstRow="1" w:lastRow="0" w:firstColumn="0" w:lastColumn="0" w:noHBand="1" w:noVBand="1"/>
      </w:tblPr>
      <w:tblGrid>
        <w:gridCol w:w="1150"/>
        <w:gridCol w:w="1280"/>
        <w:gridCol w:w="1530"/>
        <w:gridCol w:w="1535"/>
        <w:gridCol w:w="1246"/>
        <w:gridCol w:w="906"/>
        <w:gridCol w:w="1263"/>
        <w:gridCol w:w="2309"/>
      </w:tblGrid>
      <w:tr w:rsidRPr="00916ED5" w:rsidR="00900655" w:rsidTr="00900655" w14:paraId="2EE1563E" w14:textId="77777777">
        <w:trPr>
          <w:cnfStyle w:val="100000000000" w:firstRow="1" w:lastRow="0" w:firstColumn="0" w:lastColumn="0" w:oddVBand="0" w:evenVBand="0" w:oddHBand="0" w:evenHBand="0" w:firstRowFirstColumn="0" w:firstRowLastColumn="0" w:lastRowFirstColumn="0" w:lastRowLastColumn="0"/>
          <w:trHeight w:val="41"/>
        </w:trPr>
        <w:tc>
          <w:tcPr>
            <w:tcW w:w="1150" w:type="dxa"/>
            <w:hideMark/>
          </w:tcPr>
          <w:p w:rsidRPr="00916ED5" w:rsidR="00900655" w:rsidP="00900655" w:rsidRDefault="00900655" w14:paraId="4C07CB1E" w14:textId="77777777">
            <w:pPr>
              <w:pStyle w:val="cGDD1"/>
              <w:rPr>
                <w:sz w:val="20"/>
                <w:szCs w:val="20"/>
                <w:lang w:val="en-GB"/>
              </w:rPr>
            </w:pPr>
            <w:r>
              <w:rPr>
                <w:sz w:val="20"/>
                <w:szCs w:val="20"/>
                <w:lang w:val="en-GB"/>
              </w:rPr>
              <w:t>Customer Number</w:t>
            </w:r>
          </w:p>
        </w:tc>
        <w:tc>
          <w:tcPr>
            <w:tcW w:w="1280" w:type="dxa"/>
            <w:hideMark/>
          </w:tcPr>
          <w:p w:rsidRPr="00916ED5" w:rsidR="00900655" w:rsidP="00900655" w:rsidRDefault="00900655" w14:paraId="62080E4B" w14:textId="77777777">
            <w:pPr>
              <w:pStyle w:val="cGDD1"/>
              <w:rPr>
                <w:sz w:val="20"/>
                <w:szCs w:val="20"/>
                <w:lang w:val="en-GB"/>
              </w:rPr>
            </w:pPr>
            <w:r>
              <w:rPr>
                <w:sz w:val="20"/>
                <w:szCs w:val="20"/>
                <w:lang w:val="en-GB"/>
              </w:rPr>
              <w:t>Related Customer Number</w:t>
            </w:r>
          </w:p>
        </w:tc>
        <w:tc>
          <w:tcPr>
            <w:tcW w:w="1530" w:type="dxa"/>
          </w:tcPr>
          <w:p w:rsidRPr="008A3186" w:rsidR="00900655" w:rsidP="00900655" w:rsidRDefault="00900655" w14:paraId="6A194FA0" w14:textId="77777777">
            <w:pPr>
              <w:pStyle w:val="cGDD1"/>
              <w:rPr>
                <w:sz w:val="20"/>
                <w:szCs w:val="20"/>
                <w:lang w:val="en-GB"/>
              </w:rPr>
            </w:pPr>
            <w:r w:rsidRPr="008A3186">
              <w:rPr>
                <w:rFonts w:cs="Arial"/>
                <w:sz w:val="20"/>
                <w:szCs w:val="20"/>
              </w:rPr>
              <w:t>Customer Relation Type Code</w:t>
            </w:r>
          </w:p>
        </w:tc>
        <w:tc>
          <w:tcPr>
            <w:tcW w:w="1535" w:type="dxa"/>
            <w:hideMark/>
          </w:tcPr>
          <w:p w:rsidRPr="00916ED5" w:rsidR="00900655" w:rsidP="00900655" w:rsidRDefault="00900655" w14:paraId="68109B0B" w14:textId="77777777">
            <w:pPr>
              <w:pStyle w:val="cGDD1"/>
              <w:rPr>
                <w:sz w:val="20"/>
                <w:szCs w:val="20"/>
                <w:lang w:val="en-GB"/>
              </w:rPr>
            </w:pPr>
            <w:r w:rsidRPr="00A06430">
              <w:rPr>
                <w:sz w:val="20"/>
                <w:szCs w:val="20"/>
                <w:lang w:val="en-GB"/>
              </w:rPr>
              <w:t>Record Effective Date</w:t>
            </w:r>
          </w:p>
        </w:tc>
        <w:tc>
          <w:tcPr>
            <w:tcW w:w="1246" w:type="dxa"/>
            <w:hideMark/>
          </w:tcPr>
          <w:p w:rsidRPr="00916ED5" w:rsidR="00900655" w:rsidP="00900655" w:rsidRDefault="00900655" w14:paraId="6018E0BE" w14:textId="77777777">
            <w:pPr>
              <w:pStyle w:val="cGDD1"/>
              <w:rPr>
                <w:sz w:val="20"/>
                <w:szCs w:val="20"/>
                <w:lang w:val="en-GB"/>
              </w:rPr>
            </w:pPr>
            <w:r>
              <w:rPr>
                <w:sz w:val="20"/>
                <w:szCs w:val="20"/>
                <w:lang w:val="en-GB"/>
              </w:rPr>
              <w:t>Record End Date</w:t>
            </w:r>
          </w:p>
        </w:tc>
        <w:tc>
          <w:tcPr>
            <w:tcW w:w="906" w:type="dxa"/>
          </w:tcPr>
          <w:p w:rsidRPr="00916ED5" w:rsidR="00900655" w:rsidP="00900655" w:rsidRDefault="00900655" w14:paraId="3572BA82" w14:textId="77777777">
            <w:pPr>
              <w:pStyle w:val="cGDD1"/>
              <w:rPr>
                <w:b w:val="0"/>
                <w:bCs w:val="0"/>
                <w:sz w:val="20"/>
                <w:szCs w:val="20"/>
                <w:lang w:val="en-GB"/>
              </w:rPr>
            </w:pPr>
            <w:r w:rsidRPr="00916ED5">
              <w:rPr>
                <w:sz w:val="20"/>
                <w:szCs w:val="20"/>
                <w:lang w:val="en-GB"/>
              </w:rPr>
              <w:t>Record Status</w:t>
            </w:r>
          </w:p>
        </w:tc>
        <w:tc>
          <w:tcPr>
            <w:tcW w:w="1263" w:type="dxa"/>
          </w:tcPr>
          <w:p w:rsidRPr="00916ED5" w:rsidR="00900655" w:rsidP="00900655" w:rsidRDefault="00900655" w14:paraId="1FA9AD30" w14:textId="69C2BD45">
            <w:pPr>
              <w:pStyle w:val="cGDD1"/>
              <w:rPr>
                <w:b w:val="0"/>
                <w:bCs w:val="0"/>
                <w:sz w:val="20"/>
                <w:szCs w:val="20"/>
                <w:lang w:val="en-GB"/>
              </w:rPr>
            </w:pPr>
            <w:r w:rsidRPr="00272CF4">
              <w:rPr>
                <w:sz w:val="20"/>
                <w:szCs w:val="20"/>
                <w:lang w:val="en-GB"/>
              </w:rPr>
              <w:t>Sym Run Date</w:t>
            </w:r>
          </w:p>
        </w:tc>
        <w:tc>
          <w:tcPr>
            <w:tcW w:w="2309" w:type="dxa"/>
            <w:hideMark/>
          </w:tcPr>
          <w:p w:rsidRPr="00916ED5" w:rsidR="00900655" w:rsidP="00900655" w:rsidRDefault="00900655" w14:paraId="0D69CCC5" w14:textId="028767E7">
            <w:pPr>
              <w:pStyle w:val="cGDD1"/>
              <w:rPr>
                <w:sz w:val="20"/>
                <w:szCs w:val="20"/>
                <w:lang w:val="en-GB"/>
              </w:rPr>
            </w:pPr>
            <w:r w:rsidRPr="00916ED5">
              <w:rPr>
                <w:sz w:val="20"/>
                <w:szCs w:val="20"/>
                <w:lang w:val="en-GB"/>
              </w:rPr>
              <w:t>ETL Processing Timestamp</w:t>
            </w:r>
          </w:p>
        </w:tc>
      </w:tr>
      <w:tr w:rsidRPr="00916ED5" w:rsidR="00900655" w:rsidTr="00900655" w14:paraId="7523E51B" w14:textId="77777777">
        <w:trPr>
          <w:trHeight w:val="41"/>
        </w:trPr>
        <w:tc>
          <w:tcPr>
            <w:tcW w:w="1150" w:type="dxa"/>
            <w:tc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tcBorders>
            <w:hideMark/>
          </w:tcPr>
          <w:p w:rsidRPr="00916ED5" w:rsidR="00900655" w:rsidP="00900655" w:rsidRDefault="00900655" w14:paraId="15B6569A" w14:textId="77777777">
            <w:pPr>
              <w:pStyle w:val="cGDD1"/>
              <w:rPr>
                <w:sz w:val="20"/>
                <w:szCs w:val="20"/>
                <w:lang w:val="en-GB"/>
              </w:rPr>
            </w:pPr>
            <w:r w:rsidRPr="00916ED5">
              <w:rPr>
                <w:sz w:val="20"/>
                <w:szCs w:val="20"/>
                <w:lang w:val="en-GB"/>
              </w:rPr>
              <w:t>C0001</w:t>
            </w:r>
          </w:p>
        </w:tc>
        <w:tc>
          <w:tcPr>
            <w:tcW w:w="1280" w:type="dxa"/>
            <w:tc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tcBorders>
            <w:hideMark/>
          </w:tcPr>
          <w:p w:rsidRPr="00916ED5" w:rsidR="00900655" w:rsidP="00900655" w:rsidRDefault="00900655" w14:paraId="0F250FC4" w14:textId="77777777">
            <w:pPr>
              <w:pStyle w:val="cGDD1"/>
              <w:rPr>
                <w:sz w:val="20"/>
                <w:szCs w:val="20"/>
                <w:lang w:val="en-GB"/>
              </w:rPr>
            </w:pPr>
            <w:r>
              <w:rPr>
                <w:sz w:val="20"/>
                <w:szCs w:val="20"/>
                <w:lang w:val="en-GB"/>
              </w:rPr>
              <w:t>A0001</w:t>
            </w:r>
          </w:p>
        </w:tc>
        <w:tc>
          <w:tcPr>
            <w:tcW w:w="1530" w:type="dxa"/>
          </w:tcPr>
          <w:p w:rsidRPr="00916ED5" w:rsidR="00900655" w:rsidP="00900655" w:rsidRDefault="00900655" w14:paraId="1BDA8010" w14:textId="77777777">
            <w:pPr>
              <w:pStyle w:val="cGDD1"/>
              <w:rPr>
                <w:sz w:val="20"/>
                <w:szCs w:val="20"/>
                <w:lang w:val="en-GB"/>
              </w:rPr>
            </w:pPr>
            <w:r>
              <w:rPr>
                <w:sz w:val="20"/>
                <w:szCs w:val="20"/>
                <w:lang w:val="en-GB"/>
              </w:rPr>
              <w:t>Công ty mẹ</w:t>
            </w:r>
          </w:p>
        </w:tc>
        <w:tc>
          <w:tcPr>
            <w:tcW w:w="1535" w:type="dxa"/>
            <w:tc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tcBorders>
            <w:hideMark/>
          </w:tcPr>
          <w:p w:rsidRPr="00916ED5" w:rsidR="00900655" w:rsidP="00900655" w:rsidRDefault="00900655" w14:paraId="286F9F95" w14:textId="77777777">
            <w:pPr>
              <w:pStyle w:val="cGDD1"/>
              <w:rPr>
                <w:sz w:val="20"/>
                <w:szCs w:val="20"/>
                <w:lang w:val="en-GB"/>
              </w:rPr>
            </w:pPr>
            <w:r w:rsidRPr="00916ED5">
              <w:rPr>
                <w:sz w:val="20"/>
                <w:szCs w:val="20"/>
                <w:lang w:val="en-GB"/>
              </w:rPr>
              <w:t>2025-10-</w:t>
            </w:r>
            <w:r>
              <w:rPr>
                <w:sz w:val="20"/>
                <w:szCs w:val="20"/>
                <w:lang w:val="en-GB"/>
              </w:rPr>
              <w:t>06</w:t>
            </w:r>
          </w:p>
        </w:tc>
        <w:tc>
          <w:tcPr>
            <w:tcW w:w="1246" w:type="dxa"/>
            <w:tc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tcBorders>
            <w:hideMark/>
          </w:tcPr>
          <w:p w:rsidRPr="00916ED5" w:rsidR="00900655" w:rsidP="00900655" w:rsidRDefault="00900655" w14:paraId="5D49F2B1" w14:textId="77777777">
            <w:pPr>
              <w:pStyle w:val="cGDD1"/>
              <w:rPr>
                <w:sz w:val="20"/>
                <w:szCs w:val="20"/>
                <w:lang w:val="en-GB"/>
              </w:rPr>
            </w:pPr>
            <w:r w:rsidRPr="00916ED5">
              <w:rPr>
                <w:sz w:val="20"/>
                <w:szCs w:val="20"/>
                <w:lang w:val="en-GB"/>
              </w:rPr>
              <w:t>2025-10-</w:t>
            </w:r>
            <w:r>
              <w:rPr>
                <w:sz w:val="20"/>
                <w:szCs w:val="20"/>
                <w:lang w:val="en-GB"/>
              </w:rPr>
              <w:t>09</w:t>
            </w:r>
          </w:p>
        </w:tc>
        <w:tc>
          <w:tcPr>
            <w:tcW w:w="906" w:type="dxa"/>
          </w:tcPr>
          <w:p w:rsidRPr="00916ED5" w:rsidR="00900655" w:rsidP="00900655" w:rsidRDefault="00900655" w14:paraId="78F048CA" w14:textId="77777777">
            <w:pPr>
              <w:pStyle w:val="cGDD1"/>
              <w:rPr>
                <w:sz w:val="20"/>
                <w:szCs w:val="20"/>
                <w:lang w:val="en-GB"/>
              </w:rPr>
            </w:pPr>
            <w:r>
              <w:rPr>
                <w:sz w:val="20"/>
                <w:szCs w:val="20"/>
                <w:lang w:val="en-GB"/>
              </w:rPr>
              <w:t>0</w:t>
            </w:r>
          </w:p>
        </w:tc>
        <w:tc>
          <w:tcPr>
            <w:tcW w:w="1263" w:type="dxa"/>
          </w:tcPr>
          <w:p w:rsidRPr="00916ED5" w:rsidR="00900655" w:rsidP="00900655" w:rsidRDefault="00900655" w14:paraId="78B9F4AE" w14:textId="6EE3FE05">
            <w:pPr>
              <w:pStyle w:val="cGDD1"/>
              <w:rPr>
                <w:sz w:val="20"/>
                <w:szCs w:val="20"/>
                <w:lang w:val="en-GB"/>
              </w:rPr>
            </w:pPr>
            <w:r w:rsidRPr="00916ED5">
              <w:rPr>
                <w:sz w:val="20"/>
                <w:szCs w:val="20"/>
                <w:lang w:val="en-GB"/>
              </w:rPr>
              <w:t>2025-10-</w:t>
            </w:r>
            <w:r>
              <w:rPr>
                <w:sz w:val="20"/>
                <w:szCs w:val="20"/>
                <w:lang w:val="en-GB"/>
              </w:rPr>
              <w:t>06</w:t>
            </w:r>
          </w:p>
        </w:tc>
        <w:tc>
          <w:tcPr>
            <w:tcW w:w="2309" w:type="dxa"/>
            <w:tc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tcBorders>
            <w:hideMark/>
          </w:tcPr>
          <w:p w:rsidRPr="00916ED5" w:rsidR="00900655" w:rsidP="00900655" w:rsidRDefault="00900655" w14:paraId="35255B14" w14:textId="15530E35">
            <w:pPr>
              <w:pStyle w:val="cGDD1"/>
              <w:rPr>
                <w:sz w:val="20"/>
                <w:szCs w:val="20"/>
                <w:lang w:val="en-GB"/>
              </w:rPr>
            </w:pPr>
            <w:r w:rsidRPr="00916ED5">
              <w:rPr>
                <w:sz w:val="20"/>
                <w:szCs w:val="20"/>
                <w:lang w:val="en-GB"/>
              </w:rPr>
              <w:t>2025-10-</w:t>
            </w:r>
            <w:r w:rsidR="004709A9">
              <w:rPr>
                <w:sz w:val="20"/>
                <w:szCs w:val="20"/>
                <w:lang w:val="en-GB"/>
              </w:rPr>
              <w:t>10</w:t>
            </w:r>
            <w:r w:rsidRPr="00916ED5">
              <w:rPr>
                <w:sz w:val="20"/>
                <w:szCs w:val="20"/>
                <w:lang w:val="en-GB"/>
              </w:rPr>
              <w:t xml:space="preserve"> 06:00:00</w:t>
            </w:r>
          </w:p>
        </w:tc>
      </w:tr>
      <w:tr w:rsidRPr="00916ED5" w:rsidR="004709A9" w:rsidTr="00900655" w14:paraId="4BE560B5" w14:textId="77777777">
        <w:trPr>
          <w:trHeight w:val="41"/>
        </w:trPr>
        <w:tc>
          <w:tcPr>
            <w:tcW w:w="1150" w:type="dxa"/>
            <w:tc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tcBorders>
          </w:tcPr>
          <w:p w:rsidRPr="00916ED5" w:rsidR="004709A9" w:rsidP="004709A9" w:rsidRDefault="004709A9" w14:paraId="7D192AA6" w14:textId="77777777">
            <w:pPr>
              <w:pStyle w:val="cGDD1"/>
              <w:rPr>
                <w:sz w:val="20"/>
                <w:szCs w:val="20"/>
                <w:lang w:val="en-GB"/>
              </w:rPr>
            </w:pPr>
            <w:r w:rsidRPr="00916ED5">
              <w:rPr>
                <w:sz w:val="20"/>
                <w:szCs w:val="20"/>
                <w:lang w:val="en-GB"/>
              </w:rPr>
              <w:t>C0001</w:t>
            </w:r>
          </w:p>
        </w:tc>
        <w:tc>
          <w:tcPr>
            <w:tcW w:w="1280" w:type="dxa"/>
            <w:tc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tcBorders>
          </w:tcPr>
          <w:p w:rsidR="004709A9" w:rsidP="004709A9" w:rsidRDefault="004709A9" w14:paraId="49862D99" w14:textId="77777777">
            <w:pPr>
              <w:pStyle w:val="cGDD1"/>
              <w:rPr>
                <w:sz w:val="20"/>
                <w:szCs w:val="20"/>
                <w:lang w:val="en-GB"/>
              </w:rPr>
            </w:pPr>
            <w:r>
              <w:rPr>
                <w:sz w:val="20"/>
                <w:szCs w:val="20"/>
                <w:lang w:val="en-GB"/>
              </w:rPr>
              <w:t>A0002</w:t>
            </w:r>
          </w:p>
        </w:tc>
        <w:tc>
          <w:tcPr>
            <w:tcW w:w="1530" w:type="dxa"/>
          </w:tcPr>
          <w:p w:rsidR="004709A9" w:rsidP="004709A9" w:rsidRDefault="004709A9" w14:paraId="3B9013D5" w14:textId="77777777">
            <w:pPr>
              <w:pStyle w:val="cGDD1"/>
              <w:rPr>
                <w:sz w:val="20"/>
                <w:szCs w:val="20"/>
                <w:lang w:val="en-GB"/>
              </w:rPr>
            </w:pPr>
            <w:r>
              <w:rPr>
                <w:sz w:val="20"/>
                <w:szCs w:val="20"/>
                <w:lang w:val="en-GB"/>
              </w:rPr>
              <w:t>Công ty mẹ</w:t>
            </w:r>
          </w:p>
        </w:tc>
        <w:tc>
          <w:tcPr>
            <w:tcW w:w="1535" w:type="dxa"/>
            <w:tc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tcBorders>
          </w:tcPr>
          <w:p w:rsidRPr="00916ED5" w:rsidR="004709A9" w:rsidP="004709A9" w:rsidRDefault="004709A9" w14:paraId="2155B6A3" w14:textId="77777777">
            <w:pPr>
              <w:pStyle w:val="cGDD1"/>
              <w:rPr>
                <w:sz w:val="20"/>
                <w:szCs w:val="20"/>
                <w:lang w:val="en-GB"/>
              </w:rPr>
            </w:pPr>
            <w:r w:rsidRPr="00916ED5">
              <w:rPr>
                <w:sz w:val="20"/>
                <w:szCs w:val="20"/>
                <w:lang w:val="en-GB"/>
              </w:rPr>
              <w:t>2025-10-</w:t>
            </w:r>
            <w:r>
              <w:rPr>
                <w:sz w:val="20"/>
                <w:szCs w:val="20"/>
                <w:lang w:val="en-GB"/>
              </w:rPr>
              <w:t>09</w:t>
            </w:r>
          </w:p>
        </w:tc>
        <w:tc>
          <w:tcPr>
            <w:tcW w:w="1246" w:type="dxa"/>
            <w:tc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tcBorders>
          </w:tcPr>
          <w:p w:rsidRPr="00916ED5" w:rsidR="004709A9" w:rsidP="004709A9" w:rsidRDefault="004709A9" w14:paraId="704C4009" w14:textId="652441D9">
            <w:pPr>
              <w:pStyle w:val="cGDD1"/>
              <w:rPr>
                <w:sz w:val="20"/>
                <w:szCs w:val="20"/>
                <w:lang w:val="en-GB"/>
              </w:rPr>
            </w:pPr>
            <w:r w:rsidRPr="00B66875">
              <w:rPr>
                <w:b/>
                <w:bCs/>
                <w:sz w:val="20"/>
                <w:szCs w:val="20"/>
                <w:lang w:val="en-GB"/>
              </w:rPr>
              <w:t>3000-01-01</w:t>
            </w:r>
          </w:p>
        </w:tc>
        <w:tc>
          <w:tcPr>
            <w:tcW w:w="906" w:type="dxa"/>
          </w:tcPr>
          <w:p w:rsidR="004709A9" w:rsidP="004709A9" w:rsidRDefault="004709A9" w14:paraId="38419BA5" w14:textId="087C20D7">
            <w:pPr>
              <w:pStyle w:val="cGDD1"/>
              <w:rPr>
                <w:sz w:val="20"/>
                <w:szCs w:val="20"/>
                <w:lang w:val="en-GB"/>
              </w:rPr>
            </w:pPr>
            <w:r>
              <w:rPr>
                <w:sz w:val="20"/>
                <w:szCs w:val="20"/>
                <w:lang w:val="en-GB"/>
              </w:rPr>
              <w:t>1</w:t>
            </w:r>
          </w:p>
        </w:tc>
        <w:tc>
          <w:tcPr>
            <w:tcW w:w="1263" w:type="dxa"/>
          </w:tcPr>
          <w:p w:rsidRPr="00916ED5" w:rsidR="004709A9" w:rsidP="004709A9" w:rsidRDefault="004709A9" w14:paraId="02A76880" w14:textId="214CEED5">
            <w:pPr>
              <w:pStyle w:val="cGDD1"/>
              <w:rPr>
                <w:sz w:val="20"/>
                <w:szCs w:val="20"/>
                <w:lang w:val="en-GB"/>
              </w:rPr>
            </w:pPr>
            <w:r w:rsidRPr="00916ED5">
              <w:rPr>
                <w:sz w:val="20"/>
                <w:szCs w:val="20"/>
                <w:lang w:val="en-GB"/>
              </w:rPr>
              <w:t>2025-10-</w:t>
            </w:r>
            <w:r>
              <w:rPr>
                <w:sz w:val="20"/>
                <w:szCs w:val="20"/>
                <w:lang w:val="en-GB"/>
              </w:rPr>
              <w:t>09</w:t>
            </w:r>
          </w:p>
        </w:tc>
        <w:tc>
          <w:tcPr>
            <w:tcW w:w="2309" w:type="dxa"/>
            <w:tc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tcBorders>
          </w:tcPr>
          <w:p w:rsidRPr="00916ED5" w:rsidR="004709A9" w:rsidP="004709A9" w:rsidRDefault="004709A9" w14:paraId="47FCE4E1" w14:textId="419EB17D">
            <w:pPr>
              <w:pStyle w:val="cGDD1"/>
              <w:rPr>
                <w:sz w:val="20"/>
                <w:szCs w:val="20"/>
                <w:lang w:val="en-GB"/>
              </w:rPr>
            </w:pPr>
            <w:r w:rsidRPr="00916ED5">
              <w:rPr>
                <w:sz w:val="20"/>
                <w:szCs w:val="20"/>
                <w:lang w:val="en-GB"/>
              </w:rPr>
              <w:t>2025-10-</w:t>
            </w:r>
            <w:r>
              <w:rPr>
                <w:sz w:val="20"/>
                <w:szCs w:val="20"/>
                <w:lang w:val="en-GB"/>
              </w:rPr>
              <w:t>10</w:t>
            </w:r>
            <w:r w:rsidRPr="00916ED5">
              <w:rPr>
                <w:sz w:val="20"/>
                <w:szCs w:val="20"/>
                <w:lang w:val="en-GB"/>
              </w:rPr>
              <w:t xml:space="preserve"> 06:00:00</w:t>
            </w:r>
          </w:p>
        </w:tc>
      </w:tr>
    </w:tbl>
    <w:p w:rsidR="00376730" w:rsidP="00916ED5" w:rsidRDefault="00376730" w14:paraId="4411F686" w14:textId="77777777">
      <w:pPr>
        <w:pStyle w:val="cGDD1"/>
      </w:pPr>
    </w:p>
    <w:p w:rsidRPr="00764F81" w:rsidR="008A1BFE" w:rsidP="00AF7E7A" w:rsidRDefault="008A1BFE" w14:paraId="44F5BFA4" w14:textId="26FDB48A">
      <w:pPr>
        <w:pStyle w:val="cheading3"/>
        <w:numPr>
          <w:ilvl w:val="2"/>
          <w:numId w:val="23"/>
        </w:numPr>
        <w:tabs>
          <w:tab w:val="left" w:pos="420"/>
        </w:tabs>
      </w:pPr>
      <w:bookmarkStart w:name="_Toc222907818" w:id="104"/>
      <w:r>
        <w:t>Event/Activity</w:t>
      </w:r>
      <w:bookmarkEnd w:id="104"/>
    </w:p>
    <w:p w:rsidR="008A1BFE" w:rsidP="008A1BFE" w:rsidRDefault="008A1BFE" w14:paraId="22C5BF43" w14:textId="3BFB6781">
      <w:pPr>
        <w:pStyle w:val="cGDD1"/>
      </w:pPr>
      <w:r w:rsidRPr="00764F81">
        <w:rPr>
          <w:b/>
        </w:rPr>
        <w:t>Mục đích:</w:t>
      </w:r>
      <w:r>
        <w:t xml:space="preserve"> </w:t>
      </w:r>
      <w:r w:rsidR="00D87F85">
        <w:t xml:space="preserve">dạng </w:t>
      </w:r>
      <w:r>
        <w:t xml:space="preserve">lưu các sự kiện </w:t>
      </w:r>
      <w:r w:rsidR="00D87F85">
        <w:t>trong hệ thống</w:t>
      </w:r>
    </w:p>
    <w:p w:rsidR="007C6D3F" w:rsidP="007C6D3F" w:rsidRDefault="007C6D3F" w14:paraId="1FF47EA0" w14:textId="24071B3B">
      <w:pPr>
        <w:pStyle w:val="cGDD1"/>
      </w:pPr>
      <w:r>
        <w:rPr>
          <w:b/>
          <w:bCs/>
        </w:rPr>
        <w:t>Cơ chế lưu trữ</w:t>
      </w:r>
      <w:r>
        <w:t xml:space="preserve">: lưu trữ lịch sử theo ngày </w:t>
      </w:r>
      <w:r w:rsidR="00A32F08">
        <w:t>giao dịch</w:t>
      </w:r>
      <w:r w:rsidR="00714708">
        <w:t xml:space="preserve"> (Fact Append)</w:t>
      </w:r>
      <w:r>
        <w:t>.</w:t>
      </w:r>
    </w:p>
    <w:p w:rsidRPr="00A26720" w:rsidR="008A1BFE" w:rsidP="008A1BFE" w:rsidRDefault="008A1BFE" w14:paraId="17472829" w14:textId="77777777">
      <w:pPr>
        <w:pStyle w:val="cGDD1"/>
        <w:rPr>
          <w:b/>
          <w:lang w:val="en-US" w:eastAsia="en-US"/>
        </w:rPr>
      </w:pPr>
      <w:r w:rsidRPr="00A26720">
        <w:rPr>
          <w:b/>
        </w:rPr>
        <w:t>Cấu trúc bảng:</w:t>
      </w:r>
    </w:p>
    <w:p w:rsidR="008A1BFE" w:rsidP="31E6E002" w:rsidRDefault="008A1BFE" w14:paraId="1FDC76ED" w14:textId="77777777">
      <w:pPr>
        <w:pStyle w:val="cTron2"/>
        <w:rPr>
          <w:lang w:val="en-GB"/>
        </w:rPr>
      </w:pPr>
      <w:r w:rsidRPr="31E6E002" w:rsidR="253E6257">
        <w:rPr>
          <w:lang w:val="en-GB"/>
        </w:rPr>
        <w:t xml:space="preserve">ID duy </w:t>
      </w:r>
      <w:r w:rsidRPr="31E6E002" w:rsidR="253E6257">
        <w:rPr>
          <w:lang w:val="en-GB"/>
        </w:rPr>
        <w:t>nhất</w:t>
      </w:r>
      <w:r w:rsidRPr="31E6E002" w:rsidR="253E6257">
        <w:rPr>
          <w:lang w:val="en-GB"/>
        </w:rPr>
        <w:t xml:space="preserve"> </w:t>
      </w:r>
      <w:r w:rsidRPr="31E6E002" w:rsidR="253E6257">
        <w:rPr>
          <w:lang w:val="en-GB"/>
        </w:rPr>
        <w:t>của</w:t>
      </w:r>
      <w:r w:rsidRPr="31E6E002" w:rsidR="253E6257">
        <w:rPr>
          <w:lang w:val="en-GB"/>
        </w:rPr>
        <w:t xml:space="preserve"> </w:t>
      </w:r>
      <w:r w:rsidRPr="31E6E002" w:rsidR="253E6257">
        <w:rPr>
          <w:lang w:val="en-GB"/>
        </w:rPr>
        <w:t>đối</w:t>
      </w:r>
      <w:r w:rsidRPr="31E6E002" w:rsidR="253E6257">
        <w:rPr>
          <w:lang w:val="en-GB"/>
        </w:rPr>
        <w:t xml:space="preserve"> </w:t>
      </w:r>
      <w:r w:rsidRPr="31E6E002" w:rsidR="253E6257">
        <w:rPr>
          <w:lang w:val="en-GB"/>
        </w:rPr>
        <w:t>tượng</w:t>
      </w:r>
    </w:p>
    <w:p w:rsidR="008A1BFE" w:rsidP="008A1BFE" w:rsidRDefault="00A941C4" w14:paraId="77ADDB8D" w14:textId="52CB87C2">
      <w:pPr>
        <w:pStyle w:val="cTron2"/>
        <w:rPr/>
      </w:pPr>
      <w:r w:rsidRPr="31E6E002" w:rsidR="67138C1F">
        <w:rPr>
          <w:lang w:val="en-GB"/>
        </w:rPr>
        <w:t xml:space="preserve">Các </w:t>
      </w:r>
      <w:r w:rsidRPr="31E6E002" w:rsidR="67138C1F">
        <w:rPr>
          <w:lang w:val="en-GB"/>
        </w:rPr>
        <w:t>thuộc</w:t>
      </w:r>
      <w:r w:rsidRPr="31E6E002" w:rsidR="67138C1F">
        <w:rPr>
          <w:lang w:val="en-GB"/>
        </w:rPr>
        <w:t xml:space="preserve"> </w:t>
      </w:r>
      <w:r w:rsidRPr="31E6E002" w:rsidR="67138C1F">
        <w:rPr>
          <w:lang w:val="en-GB"/>
        </w:rPr>
        <w:t>tính</w:t>
      </w:r>
      <w:r w:rsidRPr="31E6E002" w:rsidR="67138C1F">
        <w:rPr>
          <w:lang w:val="en-GB"/>
        </w:rPr>
        <w:t xml:space="preserve"> </w:t>
      </w:r>
      <w:r w:rsidRPr="31E6E002" w:rsidR="67138C1F">
        <w:rPr>
          <w:lang w:val="en-GB"/>
        </w:rPr>
        <w:t>liên</w:t>
      </w:r>
      <w:r w:rsidRPr="31E6E002" w:rsidR="67138C1F">
        <w:rPr>
          <w:lang w:val="en-GB"/>
        </w:rPr>
        <w:t xml:space="preserve"> quan</w:t>
      </w:r>
    </w:p>
    <w:p w:rsidR="00FB00FB" w:rsidP="008A1BFE" w:rsidRDefault="00FB00FB" w14:paraId="5AB3A5F4" w14:textId="6F780FDC">
      <w:pPr>
        <w:pStyle w:val="cTron2"/>
        <w:rPr/>
      </w:pPr>
      <w:r w:rsidRPr="31E6E002" w:rsidR="246683D2">
        <w:rPr>
          <w:lang w:val="en-GB"/>
        </w:rPr>
        <w:t xml:space="preserve">Các </w:t>
      </w:r>
      <w:r w:rsidRPr="31E6E002" w:rsidR="246683D2">
        <w:rPr>
          <w:lang w:val="en-GB"/>
        </w:rPr>
        <w:t>thuộc</w:t>
      </w:r>
      <w:r w:rsidRPr="31E6E002" w:rsidR="246683D2">
        <w:rPr>
          <w:lang w:val="en-GB"/>
        </w:rPr>
        <w:t xml:space="preserve"> </w:t>
      </w:r>
      <w:r w:rsidRPr="31E6E002" w:rsidR="246683D2">
        <w:rPr>
          <w:lang w:val="en-GB"/>
        </w:rPr>
        <w:t>tính</w:t>
      </w:r>
      <w:r w:rsidRPr="31E6E002" w:rsidR="246683D2">
        <w:rPr>
          <w:lang w:val="en-GB"/>
        </w:rPr>
        <w:t xml:space="preserve"> quan </w:t>
      </w:r>
      <w:r w:rsidRPr="31E6E002" w:rsidR="246683D2">
        <w:rPr>
          <w:lang w:val="en-GB"/>
        </w:rPr>
        <w:t>hệ</w:t>
      </w:r>
      <w:r w:rsidRPr="31E6E002" w:rsidR="246683D2">
        <w:rPr>
          <w:lang w:val="en-GB"/>
        </w:rPr>
        <w:t xml:space="preserve"> </w:t>
      </w:r>
      <w:r w:rsidRPr="31E6E002" w:rsidR="246683D2">
        <w:rPr>
          <w:lang w:val="en-GB"/>
        </w:rPr>
        <w:t>đến</w:t>
      </w:r>
      <w:r w:rsidRPr="31E6E002" w:rsidR="246683D2">
        <w:rPr>
          <w:lang w:val="en-GB"/>
        </w:rPr>
        <w:t xml:space="preserve"> </w:t>
      </w:r>
      <w:r w:rsidRPr="31E6E002" w:rsidR="246683D2">
        <w:rPr>
          <w:lang w:val="en-GB"/>
        </w:rPr>
        <w:t>các</w:t>
      </w:r>
      <w:r w:rsidRPr="31E6E002" w:rsidR="246683D2">
        <w:rPr>
          <w:lang w:val="en-GB"/>
        </w:rPr>
        <w:t xml:space="preserve"> </w:t>
      </w:r>
      <w:r w:rsidRPr="31E6E002" w:rsidR="246683D2">
        <w:rPr>
          <w:lang w:val="en-GB"/>
        </w:rPr>
        <w:t>đối</w:t>
      </w:r>
      <w:r w:rsidRPr="31E6E002" w:rsidR="246683D2">
        <w:rPr>
          <w:lang w:val="en-GB"/>
        </w:rPr>
        <w:t xml:space="preserve"> </w:t>
      </w:r>
      <w:r w:rsidRPr="31E6E002" w:rsidR="246683D2">
        <w:rPr>
          <w:lang w:val="en-GB"/>
        </w:rPr>
        <w:t>tượng</w:t>
      </w:r>
      <w:r w:rsidRPr="31E6E002" w:rsidR="246683D2">
        <w:rPr>
          <w:lang w:val="en-GB"/>
        </w:rPr>
        <w:t xml:space="preserve"> </w:t>
      </w:r>
      <w:r w:rsidRPr="31E6E002" w:rsidR="246683D2">
        <w:rPr>
          <w:lang w:val="en-GB"/>
        </w:rPr>
        <w:t>liên</w:t>
      </w:r>
      <w:r w:rsidRPr="31E6E002" w:rsidR="246683D2">
        <w:rPr>
          <w:lang w:val="en-GB"/>
        </w:rPr>
        <w:t xml:space="preserve"> quan</w:t>
      </w:r>
    </w:p>
    <w:p w:rsidR="00A941C4" w:rsidP="008A1BFE" w:rsidRDefault="00A941C4" w14:paraId="6523FA03" w14:textId="77411A62">
      <w:pPr>
        <w:pStyle w:val="cTron2"/>
        <w:rPr/>
      </w:pPr>
      <w:r w:rsidRPr="31E6E002" w:rsidR="67138C1F">
        <w:rPr>
          <w:lang w:val="en-GB"/>
        </w:rPr>
        <w:t>Ngày</w:t>
      </w:r>
      <w:r w:rsidRPr="31E6E002" w:rsidR="67138C1F">
        <w:rPr>
          <w:lang w:val="en-GB"/>
        </w:rPr>
        <w:t xml:space="preserve"> </w:t>
      </w:r>
      <w:r w:rsidRPr="31E6E002" w:rsidR="67138C1F">
        <w:rPr>
          <w:lang w:val="en-GB"/>
        </w:rPr>
        <w:t>phát</w:t>
      </w:r>
      <w:r w:rsidRPr="31E6E002" w:rsidR="67138C1F">
        <w:rPr>
          <w:lang w:val="en-GB"/>
        </w:rPr>
        <w:t xml:space="preserve"> sinh </w:t>
      </w:r>
      <w:r w:rsidRPr="31E6E002" w:rsidR="67138C1F">
        <w:rPr>
          <w:lang w:val="en-GB"/>
        </w:rPr>
        <w:t>sự</w:t>
      </w:r>
      <w:r w:rsidRPr="31E6E002" w:rsidR="67138C1F">
        <w:rPr>
          <w:lang w:val="en-GB"/>
        </w:rPr>
        <w:t xml:space="preserve"> </w:t>
      </w:r>
      <w:r w:rsidRPr="31E6E002" w:rsidR="67138C1F">
        <w:rPr>
          <w:lang w:val="en-GB"/>
        </w:rPr>
        <w:t>kiện</w:t>
      </w:r>
      <w:r w:rsidRPr="31E6E002" w:rsidR="67138C1F">
        <w:rPr>
          <w:lang w:val="en-GB"/>
        </w:rPr>
        <w:t xml:space="preserve"> (</w:t>
      </w:r>
      <w:r w:rsidRPr="31E6E002" w:rsidR="67138C1F">
        <w:rPr>
          <w:lang w:val="en-GB"/>
        </w:rPr>
        <w:t>ví</w:t>
      </w:r>
      <w:r w:rsidRPr="31E6E002" w:rsidR="67138C1F">
        <w:rPr>
          <w:lang w:val="en-GB"/>
        </w:rPr>
        <w:t xml:space="preserve"> </w:t>
      </w:r>
      <w:r w:rsidRPr="31E6E002" w:rsidR="67138C1F">
        <w:rPr>
          <w:lang w:val="en-GB"/>
        </w:rPr>
        <w:t>dụ</w:t>
      </w:r>
      <w:r w:rsidRPr="31E6E002" w:rsidR="67138C1F">
        <w:rPr>
          <w:lang w:val="en-GB"/>
        </w:rPr>
        <w:t xml:space="preserve">: </w:t>
      </w:r>
      <w:r w:rsidRPr="31E6E002" w:rsidR="67138C1F">
        <w:rPr>
          <w:lang w:val="en-GB"/>
        </w:rPr>
        <w:t>ngày</w:t>
      </w:r>
      <w:r w:rsidRPr="31E6E002" w:rsidR="67138C1F">
        <w:rPr>
          <w:lang w:val="en-GB"/>
        </w:rPr>
        <w:t xml:space="preserve"> giao </w:t>
      </w:r>
      <w:r w:rsidRPr="31E6E002" w:rsidR="67138C1F">
        <w:rPr>
          <w:lang w:val="en-GB"/>
        </w:rPr>
        <w:t>dịch</w:t>
      </w:r>
      <w:r w:rsidRPr="31E6E002" w:rsidR="67138C1F">
        <w:rPr>
          <w:lang w:val="en-GB"/>
        </w:rPr>
        <w:t>)</w:t>
      </w:r>
    </w:p>
    <w:p w:rsidRPr="00CC5F73" w:rsidR="008A1BFE" w:rsidP="008A1BFE" w:rsidRDefault="008A1BFE" w14:paraId="23FC0855" w14:textId="3467C93A">
      <w:pPr>
        <w:pStyle w:val="cGDD1"/>
      </w:pPr>
      <w:r w:rsidRPr="717DE0A7">
        <w:rPr>
          <w:b/>
          <w:bCs/>
        </w:rPr>
        <w:t xml:space="preserve">Quan hệ: </w:t>
      </w:r>
      <w:r>
        <w:t xml:space="preserve">Các bảng </w:t>
      </w:r>
      <w:r w:rsidR="00A941C4">
        <w:t>sự kiện</w:t>
      </w:r>
      <w:r>
        <w:t xml:space="preserve"> có quan hệ n-1 với bảng Fundamental</w:t>
      </w:r>
    </w:p>
    <w:p w:rsidR="00422056" w:rsidRDefault="00A941C4" w14:paraId="4F0B366A" w14:textId="4BB6EDB3">
      <w:pPr>
        <w:pStyle w:val="cGDD1"/>
      </w:pPr>
      <w:r>
        <w:tab/>
      </w:r>
      <w:r>
        <w:tab/>
      </w:r>
      <w:r w:rsidRPr="00A941C4">
        <w:rPr>
          <w:noProof/>
          <w:lang w:val="en-US" w:eastAsia="en-US"/>
        </w:rPr>
        <w:drawing>
          <wp:inline distT="0" distB="0" distL="0" distR="0" wp14:anchorId="05AF519E" wp14:editId="31DAC70F">
            <wp:extent cx="1682836" cy="43817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82836" cy="438173"/>
                    </a:xfrm>
                    <a:prstGeom prst="rect">
                      <a:avLst/>
                    </a:prstGeom>
                  </pic:spPr>
                </pic:pic>
              </a:graphicData>
            </a:graphic>
          </wp:inline>
        </w:drawing>
      </w:r>
    </w:p>
    <w:p w:rsidR="000D2859" w:rsidRDefault="000D2859" w14:paraId="3D3ECF9A" w14:textId="77777777">
      <w:pPr>
        <w:pStyle w:val="cGDD1"/>
      </w:pPr>
    </w:p>
    <w:p w:rsidRPr="000F5B78" w:rsidR="00504298" w:rsidP="31E6E002" w:rsidRDefault="00504298" w14:paraId="2CAE871C" w14:textId="47594FFE">
      <w:pPr>
        <w:pStyle w:val="cTron2"/>
        <w:numPr>
          <w:ilvl w:val="0"/>
          <w:numId w:val="0"/>
        </w:numPr>
        <w:rPr>
          <w:b w:val="1"/>
          <w:bCs w:val="1"/>
          <w:lang w:val="en-GB"/>
        </w:rPr>
      </w:pPr>
      <w:r w:rsidRPr="31E6E002" w:rsidR="340DF88D">
        <w:rPr>
          <w:b w:val="1"/>
          <w:bCs w:val="1"/>
          <w:lang w:val="en-GB"/>
        </w:rPr>
        <w:t xml:space="preserve">Các </w:t>
      </w:r>
      <w:r w:rsidRPr="31E6E002" w:rsidR="340DF88D">
        <w:rPr>
          <w:b w:val="1"/>
          <w:bCs w:val="1"/>
          <w:lang w:val="en-GB"/>
        </w:rPr>
        <w:t>trường</w:t>
      </w:r>
      <w:r w:rsidRPr="31E6E002" w:rsidR="340DF88D">
        <w:rPr>
          <w:b w:val="1"/>
          <w:bCs w:val="1"/>
          <w:lang w:val="en-GB"/>
        </w:rPr>
        <w:t xml:space="preserve"> </w:t>
      </w:r>
      <w:r w:rsidRPr="31E6E002" w:rsidR="340DF88D">
        <w:rPr>
          <w:b w:val="1"/>
          <w:bCs w:val="1"/>
          <w:lang w:val="en-GB"/>
        </w:rPr>
        <w:t>kỹ</w:t>
      </w:r>
      <w:r w:rsidRPr="31E6E002" w:rsidR="340DF88D">
        <w:rPr>
          <w:b w:val="1"/>
          <w:bCs w:val="1"/>
          <w:lang w:val="en-GB"/>
        </w:rPr>
        <w:t xml:space="preserve"> </w:t>
      </w:r>
      <w:r w:rsidRPr="31E6E002" w:rsidR="340DF88D">
        <w:rPr>
          <w:b w:val="1"/>
          <w:bCs w:val="1"/>
          <w:lang w:val="en-GB"/>
        </w:rPr>
        <w:t>thuật</w:t>
      </w:r>
      <w:r w:rsidRPr="31E6E002" w:rsidR="340DF88D">
        <w:rPr>
          <w:b w:val="1"/>
          <w:bCs w:val="1"/>
          <w:lang w:val="en-GB"/>
        </w:rPr>
        <w:t>:</w:t>
      </w:r>
    </w:p>
    <w:p w:rsidR="00504298" w:rsidP="000F5B78" w:rsidRDefault="00EA2522" w14:paraId="5B5997AA" w14:textId="6A5EA4F9">
      <w:pPr>
        <w:pStyle w:val="cTron2"/>
        <w:rPr/>
      </w:pPr>
      <w:r w:rsidRPr="31E6E002" w:rsidR="60355A6E">
        <w:rPr>
          <w:lang w:val="en-GB"/>
        </w:rPr>
        <w:t xml:space="preserve">Sym Run Date: </w:t>
      </w:r>
      <w:r w:rsidRPr="31E6E002" w:rsidR="60355A6E">
        <w:rPr>
          <w:lang w:val="en-GB"/>
        </w:rPr>
        <w:t>Ngày</w:t>
      </w:r>
      <w:r w:rsidRPr="31E6E002" w:rsidR="60355A6E">
        <w:rPr>
          <w:lang w:val="en-GB"/>
        </w:rPr>
        <w:t xml:space="preserve"> </w:t>
      </w:r>
      <w:r w:rsidRPr="31E6E002" w:rsidR="60355A6E">
        <w:rPr>
          <w:lang w:val="en-GB"/>
        </w:rPr>
        <w:t>chốt</w:t>
      </w:r>
      <w:r w:rsidRPr="31E6E002" w:rsidR="60355A6E">
        <w:rPr>
          <w:lang w:val="en-GB"/>
        </w:rPr>
        <w:t xml:space="preserve"> </w:t>
      </w:r>
      <w:r w:rsidRPr="31E6E002" w:rsidR="60355A6E">
        <w:rPr>
          <w:lang w:val="en-GB"/>
        </w:rPr>
        <w:t>dữ</w:t>
      </w:r>
      <w:r w:rsidRPr="31E6E002" w:rsidR="60355A6E">
        <w:rPr>
          <w:lang w:val="en-GB"/>
        </w:rPr>
        <w:t xml:space="preserve"> </w:t>
      </w:r>
      <w:r w:rsidRPr="31E6E002" w:rsidR="60355A6E">
        <w:rPr>
          <w:lang w:val="en-GB"/>
        </w:rPr>
        <w:t>liệu</w:t>
      </w:r>
      <w:r w:rsidRPr="31E6E002" w:rsidR="60355A6E">
        <w:rPr>
          <w:lang w:val="en-GB"/>
        </w:rPr>
        <w:t xml:space="preserve"> </w:t>
      </w:r>
      <w:r w:rsidRPr="31E6E002" w:rsidR="60355A6E">
        <w:rPr>
          <w:lang w:val="en-GB"/>
        </w:rPr>
        <w:t>của</w:t>
      </w:r>
      <w:r w:rsidRPr="31E6E002" w:rsidR="60355A6E">
        <w:rPr>
          <w:lang w:val="en-GB"/>
        </w:rPr>
        <w:t xml:space="preserve"> </w:t>
      </w:r>
      <w:r w:rsidRPr="31E6E002" w:rsidR="60355A6E">
        <w:rPr>
          <w:lang w:val="en-GB"/>
        </w:rPr>
        <w:t>bản</w:t>
      </w:r>
      <w:r w:rsidRPr="31E6E002" w:rsidR="60355A6E">
        <w:rPr>
          <w:lang w:val="en-GB"/>
        </w:rPr>
        <w:t xml:space="preserve"> </w:t>
      </w:r>
      <w:r w:rsidRPr="31E6E002" w:rsidR="60355A6E">
        <w:rPr>
          <w:lang w:val="en-GB"/>
        </w:rPr>
        <w:t>ghi</w:t>
      </w:r>
      <w:r w:rsidRPr="31E6E002" w:rsidR="60355A6E">
        <w:rPr>
          <w:lang w:val="en-GB"/>
        </w:rPr>
        <w:t xml:space="preserve"> </w:t>
      </w:r>
      <w:r w:rsidRPr="31E6E002" w:rsidR="60355A6E">
        <w:rPr>
          <w:lang w:val="en-GB"/>
        </w:rPr>
        <w:t>được</w:t>
      </w:r>
      <w:r w:rsidRPr="31E6E002" w:rsidR="60355A6E">
        <w:rPr>
          <w:lang w:val="en-GB"/>
        </w:rPr>
        <w:t xml:space="preserve"> </w:t>
      </w:r>
      <w:r w:rsidRPr="31E6E002" w:rsidR="60355A6E">
        <w:rPr>
          <w:lang w:val="en-GB"/>
        </w:rPr>
        <w:t>tổng</w:t>
      </w:r>
      <w:r w:rsidRPr="31E6E002" w:rsidR="60355A6E">
        <w:rPr>
          <w:lang w:val="en-GB"/>
        </w:rPr>
        <w:t xml:space="preserve"> </w:t>
      </w:r>
      <w:r w:rsidRPr="31E6E002" w:rsidR="60355A6E">
        <w:rPr>
          <w:lang w:val="en-GB"/>
        </w:rPr>
        <w:t>hợp</w:t>
      </w:r>
      <w:r w:rsidRPr="31E6E002" w:rsidR="60355A6E">
        <w:rPr>
          <w:lang w:val="en-GB"/>
        </w:rPr>
        <w:t xml:space="preserve"> </w:t>
      </w:r>
      <w:r w:rsidRPr="31E6E002" w:rsidR="60355A6E">
        <w:rPr>
          <w:lang w:val="en-GB"/>
        </w:rPr>
        <w:t>vào</w:t>
      </w:r>
      <w:r w:rsidRPr="31E6E002" w:rsidR="60355A6E">
        <w:rPr>
          <w:lang w:val="en-GB"/>
        </w:rPr>
        <w:t xml:space="preserve"> Data Model</w:t>
      </w:r>
      <w:r w:rsidRPr="31E6E002" w:rsidR="340DF88D">
        <w:rPr>
          <w:lang w:val="en-GB"/>
        </w:rPr>
        <w:t>.</w:t>
      </w:r>
    </w:p>
    <w:p w:rsidR="00504298" w:rsidP="000F5B78" w:rsidRDefault="00504298" w14:paraId="171C3CD6" w14:textId="77777777">
      <w:pPr>
        <w:pStyle w:val="cTron2"/>
      </w:pPr>
      <w:r w:rsidRPr="00570F10">
        <w:rPr>
          <w:lang w:val="en-GB"/>
        </w:rPr>
        <w:t>ETL Processing Timestamp</w:t>
      </w:r>
      <w:r>
        <w:rPr>
          <w:lang w:val="en-GB"/>
        </w:rPr>
        <w:t xml:space="preserve">: </w:t>
      </w:r>
      <w:r w:rsidRPr="00570F10">
        <w:t>Thời gian xử lý bằng job ETL</w:t>
      </w:r>
      <w:r>
        <w:t>.</w:t>
      </w:r>
    </w:p>
    <w:p w:rsidRPr="00570F10" w:rsidR="007836A0" w:rsidP="000F5B78" w:rsidRDefault="007836A0" w14:paraId="17999A93" w14:textId="5E501A1A">
      <w:pPr>
        <w:pStyle w:val="cTron2"/>
        <w:rPr/>
      </w:pPr>
      <w:r w:rsidRPr="31E6E002" w:rsidR="0F78F023">
        <w:rPr>
          <w:lang w:val="en-GB"/>
        </w:rPr>
        <w:t xml:space="preserve">ETL Date: </w:t>
      </w:r>
      <w:r w:rsidRPr="31E6E002" w:rsidR="0F78F023">
        <w:rPr>
          <w:lang w:val="en-GB"/>
        </w:rPr>
        <w:t>Ngày</w:t>
      </w:r>
      <w:r w:rsidRPr="31E6E002" w:rsidR="0F78F023">
        <w:rPr>
          <w:lang w:val="en-GB"/>
        </w:rPr>
        <w:t xml:space="preserve"> </w:t>
      </w:r>
      <w:r w:rsidRPr="31E6E002" w:rsidR="0F78F023">
        <w:rPr>
          <w:lang w:val="en-GB"/>
        </w:rPr>
        <w:t>dữ</w:t>
      </w:r>
      <w:r w:rsidRPr="31E6E002" w:rsidR="0F78F023">
        <w:rPr>
          <w:lang w:val="en-GB"/>
        </w:rPr>
        <w:t xml:space="preserve"> </w:t>
      </w:r>
      <w:r w:rsidRPr="31E6E002" w:rsidR="0F78F023">
        <w:rPr>
          <w:lang w:val="en-GB"/>
        </w:rPr>
        <w:t>liệu</w:t>
      </w:r>
      <w:r w:rsidRPr="31E6E002" w:rsidR="0F78F023">
        <w:rPr>
          <w:lang w:val="en-GB"/>
        </w:rPr>
        <w:t xml:space="preserve"> </w:t>
      </w:r>
      <w:r w:rsidRPr="31E6E002" w:rsidR="0F78F023">
        <w:rPr>
          <w:lang w:val="en-GB"/>
        </w:rPr>
        <w:t>được</w:t>
      </w:r>
      <w:r w:rsidRPr="31E6E002" w:rsidR="0F78F023">
        <w:rPr>
          <w:lang w:val="en-GB"/>
        </w:rPr>
        <w:t xml:space="preserve"> </w:t>
      </w:r>
      <w:r w:rsidRPr="31E6E002" w:rsidR="0F78F023">
        <w:rPr>
          <w:lang w:val="en-GB"/>
        </w:rPr>
        <w:t>tổng</w:t>
      </w:r>
      <w:r w:rsidRPr="31E6E002" w:rsidR="0F78F023">
        <w:rPr>
          <w:lang w:val="en-GB"/>
        </w:rPr>
        <w:t xml:space="preserve"> </w:t>
      </w:r>
      <w:r w:rsidRPr="31E6E002" w:rsidR="0F78F023">
        <w:rPr>
          <w:lang w:val="en-GB"/>
        </w:rPr>
        <w:t>hợp</w:t>
      </w:r>
      <w:r w:rsidRPr="31E6E002" w:rsidR="0F78F023">
        <w:rPr>
          <w:lang w:val="en-GB"/>
        </w:rPr>
        <w:t xml:space="preserve"> </w:t>
      </w:r>
      <w:r w:rsidRPr="31E6E002" w:rsidR="0F78F023">
        <w:rPr>
          <w:lang w:val="en-GB"/>
        </w:rPr>
        <w:t>vào</w:t>
      </w:r>
      <w:r w:rsidRPr="31E6E002" w:rsidR="0F78F023">
        <w:rPr>
          <w:lang w:val="en-GB"/>
        </w:rPr>
        <w:t xml:space="preserve"> Data Model.</w:t>
      </w:r>
    </w:p>
    <w:p w:rsidRPr="000F5B78" w:rsidR="00A941C4" w:rsidP="000F5B78" w:rsidRDefault="00A941C4" w14:paraId="1031E587" w14:textId="6284B5BE">
      <w:pPr>
        <w:pStyle w:val="cGDD1"/>
        <w:rPr>
          <w:b/>
        </w:rPr>
      </w:pPr>
      <w:r w:rsidRPr="00764F81">
        <w:rPr>
          <w:b/>
        </w:rPr>
        <w:t>Ví dụ:</w:t>
      </w:r>
      <w:r>
        <w:rPr>
          <w:b/>
        </w:rPr>
        <w:t xml:space="preserve"> </w:t>
      </w:r>
      <w:r w:rsidRPr="00764F81">
        <w:t>Bảng</w:t>
      </w:r>
      <w:r>
        <w:rPr>
          <w:b/>
        </w:rPr>
        <w:t xml:space="preserve"> </w:t>
      </w:r>
      <w:r>
        <w:rPr>
          <w:lang w:val="en-US"/>
        </w:rPr>
        <w:t>Transaction</w:t>
      </w:r>
    </w:p>
    <w:tbl>
      <w:tblPr>
        <w:tblStyle w:val="GridTable4-Accent5"/>
        <w:tblW w:w="9067" w:type="dxa"/>
        <w:tblLook w:val="0620" w:firstRow="1" w:lastRow="0" w:firstColumn="0" w:lastColumn="0" w:noHBand="1" w:noVBand="1"/>
      </w:tblPr>
      <w:tblGrid>
        <w:gridCol w:w="2574"/>
        <w:gridCol w:w="6493"/>
      </w:tblGrid>
      <w:tr w:rsidRPr="0048319F" w:rsidR="007836A0" w:rsidTr="007836A0" w14:paraId="392D7ECD" w14:textId="77777777">
        <w:trPr>
          <w:cnfStyle w:val="100000000000" w:firstRow="1" w:lastRow="0" w:firstColumn="0" w:lastColumn="0" w:oddVBand="0" w:evenVBand="0" w:oddHBand="0" w:evenHBand="0" w:firstRowFirstColumn="0" w:firstRowLastColumn="0" w:lastRowFirstColumn="0" w:lastRowLastColumn="0"/>
          <w:trHeight w:val="315"/>
        </w:trPr>
        <w:tc>
          <w:tcPr>
            <w:tcW w:w="0" w:type="auto"/>
            <w:hideMark/>
          </w:tcPr>
          <w:p w:rsidRPr="0048319F" w:rsidR="007836A0" w:rsidP="00FB00FB" w:rsidRDefault="007836A0" w14:paraId="653F2A75" w14:textId="77777777">
            <w:pPr>
              <w:jc w:val="center"/>
              <w:rPr>
                <w:rFonts w:cs="Arial"/>
                <w:b w:val="0"/>
                <w:bCs w:val="0"/>
                <w:color w:val="FFFFFF"/>
                <w:szCs w:val="22"/>
              </w:rPr>
            </w:pPr>
            <w:r w:rsidRPr="0048319F">
              <w:rPr>
                <w:rFonts w:cs="Arial"/>
                <w:color w:val="FFFFFF"/>
                <w:szCs w:val="22"/>
              </w:rPr>
              <w:t>Attribute Name</w:t>
            </w:r>
          </w:p>
        </w:tc>
        <w:tc>
          <w:tcPr>
            <w:tcW w:w="6493" w:type="dxa"/>
            <w:hideMark/>
          </w:tcPr>
          <w:p w:rsidRPr="0048319F" w:rsidR="007836A0" w:rsidP="00FB00FB" w:rsidRDefault="007836A0" w14:paraId="700CE155" w14:textId="77777777">
            <w:pPr>
              <w:jc w:val="center"/>
              <w:rPr>
                <w:rFonts w:cs="Arial"/>
                <w:b w:val="0"/>
                <w:bCs w:val="0"/>
                <w:color w:val="FFFFFF"/>
                <w:szCs w:val="22"/>
              </w:rPr>
            </w:pPr>
            <w:r w:rsidRPr="0048319F">
              <w:rPr>
                <w:rFonts w:cs="Arial"/>
                <w:color w:val="FFFFFF"/>
                <w:szCs w:val="22"/>
              </w:rPr>
              <w:t>Description (VN)</w:t>
            </w:r>
          </w:p>
        </w:tc>
      </w:tr>
      <w:tr w:rsidRPr="0048319F" w:rsidR="007836A0" w:rsidTr="007836A0" w14:paraId="07E10D93" w14:textId="77777777">
        <w:trPr>
          <w:trHeight w:val="315"/>
        </w:trPr>
        <w:tc>
          <w:tcPr>
            <w:tcW w:w="0" w:type="auto"/>
            <w:hideMark/>
          </w:tcPr>
          <w:p w:rsidRPr="0048319F" w:rsidR="007836A0" w:rsidP="00A941C4" w:rsidRDefault="007836A0" w14:paraId="2166614E" w14:textId="6513BC7C">
            <w:pPr>
              <w:rPr>
                <w:rFonts w:cs="Arial"/>
                <w:szCs w:val="22"/>
              </w:rPr>
            </w:pPr>
            <w:r w:rsidRPr="0048319F">
              <w:rPr>
                <w:rFonts w:cs="Arial"/>
                <w:szCs w:val="22"/>
              </w:rPr>
              <w:t>Transaction Id</w:t>
            </w:r>
          </w:p>
        </w:tc>
        <w:tc>
          <w:tcPr>
            <w:tcW w:w="6493" w:type="dxa"/>
            <w:hideMark/>
          </w:tcPr>
          <w:p w:rsidRPr="0048319F" w:rsidR="007836A0" w:rsidP="00A941C4" w:rsidRDefault="007836A0" w14:paraId="43149691" w14:textId="1A085F48">
            <w:pPr>
              <w:rPr>
                <w:rFonts w:cs="Arial"/>
                <w:szCs w:val="22"/>
              </w:rPr>
            </w:pPr>
            <w:r w:rsidRPr="0048319F">
              <w:rPr>
                <w:rFonts w:cs="Arial"/>
                <w:szCs w:val="22"/>
              </w:rPr>
              <w:t xml:space="preserve">ID duy nhất của đối tượng trên </w:t>
            </w:r>
            <w:r>
              <w:rPr>
                <w:rFonts w:cs="Arial"/>
                <w:szCs w:val="22"/>
              </w:rPr>
              <w:t>Standardized</w:t>
            </w:r>
          </w:p>
        </w:tc>
      </w:tr>
      <w:tr w:rsidRPr="0048319F" w:rsidR="007836A0" w:rsidTr="007836A0" w14:paraId="5A90021C" w14:textId="77777777">
        <w:trPr>
          <w:trHeight w:val="315"/>
        </w:trPr>
        <w:tc>
          <w:tcPr>
            <w:tcW w:w="0" w:type="auto"/>
            <w:hideMark/>
          </w:tcPr>
          <w:p w:rsidRPr="0048319F" w:rsidR="007836A0" w:rsidP="00A941C4" w:rsidRDefault="007836A0" w14:paraId="5FD26C29" w14:textId="7F45F77A">
            <w:pPr>
              <w:rPr>
                <w:rFonts w:cs="Arial"/>
                <w:szCs w:val="22"/>
              </w:rPr>
            </w:pPr>
            <w:r w:rsidRPr="0048319F">
              <w:rPr>
                <w:rFonts w:cs="Arial"/>
                <w:szCs w:val="22"/>
              </w:rPr>
              <w:t>Population Date</w:t>
            </w:r>
          </w:p>
        </w:tc>
        <w:tc>
          <w:tcPr>
            <w:tcW w:w="6493" w:type="dxa"/>
            <w:hideMark/>
          </w:tcPr>
          <w:p w:rsidRPr="0048319F" w:rsidR="007836A0" w:rsidP="00A941C4" w:rsidRDefault="007836A0" w14:paraId="6D290ACB" w14:textId="16538F71">
            <w:pPr>
              <w:rPr>
                <w:rFonts w:cs="Arial"/>
                <w:szCs w:val="22"/>
              </w:rPr>
            </w:pPr>
            <w:r w:rsidRPr="0048319F">
              <w:rPr>
                <w:rFonts w:cs="Arial"/>
                <w:szCs w:val="22"/>
              </w:rPr>
              <w:t xml:space="preserve">Ngày tạo, cập nhật trên </w:t>
            </w:r>
            <w:r>
              <w:rPr>
                <w:rFonts w:cs="Arial"/>
                <w:szCs w:val="22"/>
              </w:rPr>
              <w:t>Standardized</w:t>
            </w:r>
          </w:p>
        </w:tc>
      </w:tr>
      <w:tr w:rsidRPr="0048319F" w:rsidR="007836A0" w:rsidTr="007836A0" w14:paraId="7173DAFC" w14:textId="77777777">
        <w:trPr>
          <w:trHeight w:val="315"/>
        </w:trPr>
        <w:tc>
          <w:tcPr>
            <w:tcW w:w="0" w:type="auto"/>
            <w:hideMark/>
          </w:tcPr>
          <w:p w:rsidRPr="0048319F" w:rsidR="007836A0" w:rsidP="00A941C4" w:rsidRDefault="007836A0" w14:paraId="61ADC975" w14:textId="7866BE33">
            <w:pPr>
              <w:rPr>
                <w:rFonts w:cs="Arial"/>
                <w:szCs w:val="22"/>
              </w:rPr>
            </w:pPr>
            <w:r w:rsidRPr="0048319F">
              <w:rPr>
                <w:rFonts w:cs="Arial"/>
                <w:szCs w:val="22"/>
              </w:rPr>
              <w:t>Transaction Number</w:t>
            </w:r>
          </w:p>
        </w:tc>
        <w:tc>
          <w:tcPr>
            <w:tcW w:w="6493" w:type="dxa"/>
            <w:hideMark/>
          </w:tcPr>
          <w:p w:rsidRPr="0048319F" w:rsidR="007836A0" w:rsidP="00A941C4" w:rsidRDefault="007836A0" w14:paraId="6E594333" w14:textId="5A28B58A">
            <w:pPr>
              <w:rPr>
                <w:rFonts w:cs="Arial"/>
                <w:szCs w:val="22"/>
              </w:rPr>
            </w:pPr>
            <w:r w:rsidRPr="0048319F">
              <w:rPr>
                <w:rFonts w:cs="Arial"/>
                <w:szCs w:val="22"/>
              </w:rPr>
              <w:t>Mã định danh giao dịch ở nguồn</w:t>
            </w:r>
          </w:p>
        </w:tc>
      </w:tr>
      <w:tr w:rsidRPr="0048319F" w:rsidR="007836A0" w:rsidTr="007836A0" w14:paraId="6B7C7569" w14:textId="77777777">
        <w:trPr>
          <w:trHeight w:val="315"/>
        </w:trPr>
        <w:tc>
          <w:tcPr>
            <w:tcW w:w="0" w:type="auto"/>
            <w:hideMark/>
          </w:tcPr>
          <w:p w:rsidRPr="0048319F" w:rsidR="007836A0" w:rsidP="00A941C4" w:rsidRDefault="007836A0" w14:paraId="04A4DF46" w14:textId="25E085E5">
            <w:pPr>
              <w:rPr>
                <w:rFonts w:cs="Arial"/>
                <w:szCs w:val="22"/>
              </w:rPr>
            </w:pPr>
            <w:r w:rsidRPr="0048319F">
              <w:rPr>
                <w:rFonts w:cs="Arial"/>
                <w:szCs w:val="22"/>
              </w:rPr>
              <w:t>Account Number</w:t>
            </w:r>
          </w:p>
        </w:tc>
        <w:tc>
          <w:tcPr>
            <w:tcW w:w="6493" w:type="dxa"/>
            <w:hideMark/>
          </w:tcPr>
          <w:p w:rsidRPr="0048319F" w:rsidR="007836A0" w:rsidP="00A941C4" w:rsidRDefault="007836A0" w14:paraId="2487094C" w14:textId="54ECD403">
            <w:pPr>
              <w:rPr>
                <w:rFonts w:cs="Arial"/>
                <w:szCs w:val="22"/>
              </w:rPr>
            </w:pPr>
            <w:r w:rsidRPr="0048319F">
              <w:rPr>
                <w:rFonts w:cs="Arial"/>
                <w:szCs w:val="22"/>
              </w:rPr>
              <w:t>Mã tài khoản</w:t>
            </w:r>
          </w:p>
        </w:tc>
      </w:tr>
      <w:tr w:rsidRPr="0048319F" w:rsidR="007836A0" w:rsidTr="007836A0" w14:paraId="54DE57C7" w14:textId="77777777">
        <w:trPr>
          <w:trHeight w:val="315"/>
        </w:trPr>
        <w:tc>
          <w:tcPr>
            <w:tcW w:w="0" w:type="auto"/>
          </w:tcPr>
          <w:p w:rsidRPr="0048319F" w:rsidR="007836A0" w:rsidP="00A941C4" w:rsidRDefault="007836A0" w14:paraId="1765677C" w14:textId="317D5D16">
            <w:pPr>
              <w:rPr>
                <w:rFonts w:cs="Arial"/>
                <w:szCs w:val="22"/>
              </w:rPr>
            </w:pPr>
            <w:r w:rsidRPr="0048319F">
              <w:rPr>
                <w:rFonts w:cs="Arial"/>
                <w:szCs w:val="22"/>
              </w:rPr>
              <w:t>Payment Card Number</w:t>
            </w:r>
          </w:p>
        </w:tc>
        <w:tc>
          <w:tcPr>
            <w:tcW w:w="6493" w:type="dxa"/>
          </w:tcPr>
          <w:p w:rsidRPr="0048319F" w:rsidR="007836A0" w:rsidP="00A941C4" w:rsidRDefault="007836A0" w14:paraId="30695B3F" w14:textId="1C8E68AF">
            <w:pPr>
              <w:rPr>
                <w:rFonts w:cs="Arial"/>
                <w:szCs w:val="22"/>
              </w:rPr>
            </w:pPr>
            <w:r w:rsidRPr="0048319F">
              <w:rPr>
                <w:rFonts w:cs="Arial"/>
                <w:szCs w:val="22"/>
              </w:rPr>
              <w:t>Số thẻ</w:t>
            </w:r>
          </w:p>
        </w:tc>
      </w:tr>
      <w:tr w:rsidRPr="0048319F" w:rsidR="007836A0" w:rsidTr="007836A0" w14:paraId="1B212530" w14:textId="77777777">
        <w:trPr>
          <w:trHeight w:val="315"/>
        </w:trPr>
        <w:tc>
          <w:tcPr>
            <w:tcW w:w="0" w:type="auto"/>
          </w:tcPr>
          <w:p w:rsidRPr="0048319F" w:rsidR="007836A0" w:rsidP="00A941C4" w:rsidRDefault="007836A0" w14:paraId="37E265D4" w14:textId="3168E5FE">
            <w:pPr>
              <w:rPr>
                <w:rFonts w:cs="Arial"/>
                <w:szCs w:val="22"/>
              </w:rPr>
            </w:pPr>
            <w:r w:rsidRPr="0048319F">
              <w:rPr>
                <w:rFonts w:cs="Arial"/>
                <w:szCs w:val="22"/>
              </w:rPr>
              <w:t>Arrangement Id</w:t>
            </w:r>
          </w:p>
        </w:tc>
        <w:tc>
          <w:tcPr>
            <w:tcW w:w="6493" w:type="dxa"/>
          </w:tcPr>
          <w:p w:rsidRPr="0048319F" w:rsidR="007836A0" w:rsidP="00A941C4" w:rsidRDefault="007836A0" w14:paraId="78FCF3C8" w14:textId="58CD1E67">
            <w:pPr>
              <w:rPr>
                <w:rFonts w:cs="Arial"/>
                <w:szCs w:val="22"/>
              </w:rPr>
            </w:pPr>
            <w:r w:rsidRPr="0048319F">
              <w:rPr>
                <w:rFonts w:cs="Arial"/>
                <w:szCs w:val="22"/>
              </w:rPr>
              <w:t xml:space="preserve">ID duy nhất của hợp đồng trên </w:t>
            </w:r>
            <w:r>
              <w:rPr>
                <w:rFonts w:cs="Arial"/>
                <w:szCs w:val="22"/>
              </w:rPr>
              <w:t>Standardized</w:t>
            </w:r>
          </w:p>
        </w:tc>
      </w:tr>
      <w:tr w:rsidRPr="0048319F" w:rsidR="007836A0" w:rsidTr="007836A0" w14:paraId="19AA75DC" w14:textId="77777777">
        <w:trPr>
          <w:trHeight w:val="315"/>
        </w:trPr>
        <w:tc>
          <w:tcPr>
            <w:tcW w:w="0" w:type="auto"/>
          </w:tcPr>
          <w:p w:rsidRPr="0048319F" w:rsidR="007836A0" w:rsidP="00A941C4" w:rsidRDefault="007836A0" w14:paraId="7C4BC625" w14:textId="204C0250">
            <w:pPr>
              <w:rPr>
                <w:rFonts w:cs="Arial"/>
                <w:szCs w:val="22"/>
              </w:rPr>
            </w:pPr>
            <w:r w:rsidRPr="0048319F">
              <w:rPr>
                <w:rFonts w:cs="Arial"/>
                <w:szCs w:val="22"/>
              </w:rPr>
              <w:t>Customer Id</w:t>
            </w:r>
          </w:p>
        </w:tc>
        <w:tc>
          <w:tcPr>
            <w:tcW w:w="6493" w:type="dxa"/>
          </w:tcPr>
          <w:p w:rsidRPr="0048319F" w:rsidR="007836A0" w:rsidP="00A941C4" w:rsidRDefault="007836A0" w14:paraId="72CC10B9" w14:textId="7DFB1AC8">
            <w:pPr>
              <w:rPr>
                <w:rFonts w:cs="Arial"/>
                <w:szCs w:val="22"/>
              </w:rPr>
            </w:pPr>
            <w:r w:rsidRPr="0048319F">
              <w:rPr>
                <w:rFonts w:cs="Arial"/>
                <w:szCs w:val="22"/>
              </w:rPr>
              <w:t xml:space="preserve">ID duy nhất của khách hàng trên </w:t>
            </w:r>
            <w:r>
              <w:rPr>
                <w:rFonts w:cs="Arial"/>
                <w:szCs w:val="22"/>
              </w:rPr>
              <w:t>Standardized</w:t>
            </w:r>
          </w:p>
        </w:tc>
      </w:tr>
      <w:tr w:rsidRPr="0048319F" w:rsidR="007836A0" w:rsidTr="007836A0" w14:paraId="28D0BCAA" w14:textId="77777777">
        <w:trPr>
          <w:trHeight w:val="315"/>
        </w:trPr>
        <w:tc>
          <w:tcPr>
            <w:tcW w:w="0" w:type="auto"/>
          </w:tcPr>
          <w:p w:rsidRPr="0048319F" w:rsidR="007836A0" w:rsidP="00A941C4" w:rsidRDefault="007836A0" w14:paraId="214CA791" w14:textId="1F018404">
            <w:pPr>
              <w:rPr>
                <w:rFonts w:cs="Arial"/>
                <w:szCs w:val="22"/>
              </w:rPr>
            </w:pPr>
            <w:r w:rsidRPr="0048319F">
              <w:rPr>
                <w:rFonts w:cs="Arial"/>
                <w:szCs w:val="22"/>
              </w:rPr>
              <w:t>Customer Number</w:t>
            </w:r>
          </w:p>
        </w:tc>
        <w:tc>
          <w:tcPr>
            <w:tcW w:w="6493" w:type="dxa"/>
          </w:tcPr>
          <w:p w:rsidRPr="0048319F" w:rsidR="007836A0" w:rsidP="00A941C4" w:rsidRDefault="007836A0" w14:paraId="6B8D5A5E" w14:textId="05D81088">
            <w:pPr>
              <w:rPr>
                <w:rFonts w:cs="Arial"/>
                <w:szCs w:val="22"/>
              </w:rPr>
            </w:pPr>
            <w:r w:rsidRPr="0048319F">
              <w:rPr>
                <w:rFonts w:cs="Arial"/>
                <w:szCs w:val="22"/>
              </w:rPr>
              <w:t>Mã khách hàng</w:t>
            </w:r>
          </w:p>
        </w:tc>
      </w:tr>
      <w:tr w:rsidRPr="0048319F" w:rsidR="007836A0" w:rsidTr="007836A0" w14:paraId="02AD71AE" w14:textId="77777777">
        <w:trPr>
          <w:trHeight w:val="315"/>
        </w:trPr>
        <w:tc>
          <w:tcPr>
            <w:tcW w:w="0" w:type="auto"/>
          </w:tcPr>
          <w:p w:rsidRPr="0048319F" w:rsidR="007836A0" w:rsidP="00A941C4" w:rsidRDefault="007836A0" w14:paraId="14F2E88F" w14:textId="183255D6">
            <w:pPr>
              <w:rPr>
                <w:rFonts w:cs="Arial"/>
                <w:szCs w:val="22"/>
              </w:rPr>
            </w:pPr>
            <w:r w:rsidRPr="0048319F">
              <w:rPr>
                <w:rFonts w:cs="Arial"/>
                <w:szCs w:val="22"/>
              </w:rPr>
              <w:t>Source System Code</w:t>
            </w:r>
          </w:p>
        </w:tc>
        <w:tc>
          <w:tcPr>
            <w:tcW w:w="6493" w:type="dxa"/>
          </w:tcPr>
          <w:p w:rsidRPr="0048319F" w:rsidR="007836A0" w:rsidP="00A941C4" w:rsidRDefault="007836A0" w14:paraId="681B8440" w14:textId="4CFED2F9">
            <w:pPr>
              <w:rPr>
                <w:rFonts w:cs="Arial"/>
                <w:szCs w:val="22"/>
              </w:rPr>
            </w:pPr>
            <w:r w:rsidRPr="0048319F">
              <w:rPr>
                <w:rFonts w:cs="Arial"/>
                <w:szCs w:val="22"/>
              </w:rPr>
              <w:t>Mã nguồn của dữ liệu</w:t>
            </w:r>
          </w:p>
        </w:tc>
      </w:tr>
      <w:tr w:rsidRPr="0048319F" w:rsidR="007836A0" w:rsidTr="007836A0" w14:paraId="040752A9" w14:textId="77777777">
        <w:trPr>
          <w:trHeight w:val="315"/>
        </w:trPr>
        <w:tc>
          <w:tcPr>
            <w:tcW w:w="0" w:type="auto"/>
          </w:tcPr>
          <w:p w:rsidRPr="0048319F" w:rsidR="007836A0" w:rsidP="00A941C4" w:rsidRDefault="007836A0" w14:paraId="46EFE5C3" w14:textId="5E13B80D">
            <w:pPr>
              <w:rPr>
                <w:rFonts w:cs="Arial"/>
                <w:szCs w:val="22"/>
              </w:rPr>
            </w:pPr>
            <w:r w:rsidRPr="0048319F">
              <w:rPr>
                <w:rFonts w:cs="Arial"/>
                <w:szCs w:val="22"/>
              </w:rPr>
              <w:t>Transaction Type</w:t>
            </w:r>
          </w:p>
        </w:tc>
        <w:tc>
          <w:tcPr>
            <w:tcW w:w="6493" w:type="dxa"/>
          </w:tcPr>
          <w:p w:rsidRPr="0048319F" w:rsidR="007836A0" w:rsidP="00A941C4" w:rsidRDefault="007836A0" w14:paraId="63F9DFB0" w14:textId="66F082AE">
            <w:pPr>
              <w:rPr>
                <w:rFonts w:cs="Arial"/>
                <w:szCs w:val="22"/>
              </w:rPr>
            </w:pPr>
            <w:r w:rsidRPr="0048319F">
              <w:rPr>
                <w:rFonts w:cs="Arial"/>
                <w:szCs w:val="22"/>
              </w:rPr>
              <w:t>Loại giao dịch (Mã loại giao dịch tại nguồn)</w:t>
            </w:r>
          </w:p>
        </w:tc>
      </w:tr>
      <w:tr w:rsidRPr="0048319F" w:rsidR="007836A0" w:rsidTr="007836A0" w14:paraId="3FB19910" w14:textId="77777777">
        <w:trPr>
          <w:trHeight w:val="315"/>
        </w:trPr>
        <w:tc>
          <w:tcPr>
            <w:tcW w:w="0" w:type="auto"/>
          </w:tcPr>
          <w:p w:rsidRPr="0048319F" w:rsidR="007836A0" w:rsidP="00A941C4" w:rsidRDefault="007836A0" w14:paraId="62D84152" w14:textId="43A5C5E3">
            <w:pPr>
              <w:rPr>
                <w:rFonts w:cs="Arial"/>
                <w:szCs w:val="22"/>
              </w:rPr>
            </w:pPr>
            <w:r w:rsidRPr="0048319F">
              <w:rPr>
                <w:rFonts w:cs="Arial"/>
                <w:szCs w:val="22"/>
              </w:rPr>
              <w:t>Transaction Date</w:t>
            </w:r>
          </w:p>
        </w:tc>
        <w:tc>
          <w:tcPr>
            <w:tcW w:w="6493" w:type="dxa"/>
          </w:tcPr>
          <w:p w:rsidRPr="0048319F" w:rsidR="007836A0" w:rsidP="00A941C4" w:rsidRDefault="007836A0" w14:paraId="757C6167" w14:textId="07487BE9">
            <w:pPr>
              <w:rPr>
                <w:rFonts w:cs="Arial"/>
                <w:szCs w:val="22"/>
              </w:rPr>
            </w:pPr>
            <w:r w:rsidRPr="0048319F">
              <w:rPr>
                <w:rFonts w:cs="Arial"/>
                <w:szCs w:val="22"/>
              </w:rPr>
              <w:t>Thời gian giao dịch</w:t>
            </w:r>
          </w:p>
        </w:tc>
      </w:tr>
      <w:tr w:rsidRPr="0048319F" w:rsidR="007836A0" w:rsidTr="007836A0" w14:paraId="6C714185" w14:textId="77777777">
        <w:trPr>
          <w:trHeight w:val="315"/>
        </w:trPr>
        <w:tc>
          <w:tcPr>
            <w:tcW w:w="0" w:type="auto"/>
          </w:tcPr>
          <w:p w:rsidRPr="0048319F" w:rsidR="007836A0" w:rsidP="0048319F" w:rsidRDefault="007836A0" w14:paraId="6A849526" w14:textId="31A3AE8C">
            <w:pPr>
              <w:rPr>
                <w:rFonts w:cs="Arial"/>
                <w:szCs w:val="22"/>
              </w:rPr>
            </w:pPr>
            <w:r w:rsidRPr="0048319F">
              <w:rPr>
                <w:rFonts w:cs="Arial"/>
                <w:szCs w:val="22"/>
              </w:rPr>
              <w:t>ETL Processing Timestamp</w:t>
            </w:r>
          </w:p>
        </w:tc>
        <w:tc>
          <w:tcPr>
            <w:tcW w:w="6493" w:type="dxa"/>
          </w:tcPr>
          <w:p w:rsidRPr="0048319F" w:rsidR="007836A0" w:rsidP="0048319F" w:rsidRDefault="007836A0" w14:paraId="613940A1" w14:textId="708F370C">
            <w:pPr>
              <w:rPr>
                <w:rFonts w:cs="Arial"/>
                <w:szCs w:val="22"/>
              </w:rPr>
            </w:pPr>
            <w:r>
              <w:rPr>
                <w:rFonts w:cs="Arial"/>
                <w:szCs w:val="22"/>
              </w:rPr>
              <w:t>Thời điểm</w:t>
            </w:r>
            <w:r w:rsidRPr="0048319F">
              <w:rPr>
                <w:rFonts w:cs="Arial"/>
                <w:szCs w:val="22"/>
              </w:rPr>
              <w:t xml:space="preserve"> thực tế job ETL xử lý bản ghi</w:t>
            </w:r>
          </w:p>
        </w:tc>
      </w:tr>
      <w:tr w:rsidRPr="0048319F" w:rsidR="007836A0" w:rsidTr="007836A0" w14:paraId="498455EA" w14:textId="77777777">
        <w:trPr>
          <w:trHeight w:val="315"/>
        </w:trPr>
        <w:tc>
          <w:tcPr>
            <w:tcW w:w="0" w:type="auto"/>
          </w:tcPr>
          <w:p w:rsidRPr="0048319F" w:rsidR="007836A0" w:rsidP="0048319F" w:rsidRDefault="007836A0" w14:paraId="1FCEEFCF" w14:textId="786450E1">
            <w:pPr>
              <w:rPr>
                <w:rFonts w:cs="Arial"/>
                <w:szCs w:val="22"/>
              </w:rPr>
            </w:pPr>
            <w:r>
              <w:rPr>
                <w:rFonts w:cs="Arial"/>
                <w:szCs w:val="22"/>
              </w:rPr>
              <w:t>ETL Date</w:t>
            </w:r>
          </w:p>
        </w:tc>
        <w:tc>
          <w:tcPr>
            <w:tcW w:w="6493" w:type="dxa"/>
          </w:tcPr>
          <w:p w:rsidR="007836A0" w:rsidP="0048319F" w:rsidRDefault="007836A0" w14:paraId="09958E64" w14:textId="2DAAF6F4">
            <w:pPr>
              <w:rPr>
                <w:rFonts w:cs="Arial"/>
                <w:szCs w:val="22"/>
              </w:rPr>
            </w:pPr>
            <w:r>
              <w:t>Ngày dữ liệu được tổng hợp vào Data Model</w:t>
            </w:r>
          </w:p>
        </w:tc>
      </w:tr>
    </w:tbl>
    <w:p w:rsidR="00A941C4" w:rsidRDefault="00A941C4" w14:paraId="435DB505" w14:textId="77777777">
      <w:pPr>
        <w:pStyle w:val="cGDD1"/>
      </w:pPr>
    </w:p>
    <w:p w:rsidRPr="00764F81" w:rsidR="00A941C4" w:rsidP="31E6E002" w:rsidRDefault="00A941C4" w14:paraId="07AE1080" w14:textId="3DB984CF">
      <w:pPr>
        <w:pStyle w:val="cheading3"/>
        <w:tabs>
          <w:tab w:val="left" w:pos="420"/>
        </w:tabs>
        <w:rPr>
          <w:lang w:val="en-GB"/>
        </w:rPr>
      </w:pPr>
      <w:bookmarkStart w:name="_Toc222907819" w:id="105"/>
      <w:r w:rsidRPr="31E6E002" w:rsidR="67138C1F">
        <w:rPr>
          <w:lang w:val="en-GB"/>
        </w:rPr>
        <w:t xml:space="preserve">Snapshot </w:t>
      </w:r>
      <w:r w:rsidRPr="31E6E002" w:rsidR="67138C1F">
        <w:rPr>
          <w:lang w:val="en-GB"/>
        </w:rPr>
        <w:t>theo</w:t>
      </w:r>
      <w:r w:rsidRPr="31E6E002" w:rsidR="67138C1F">
        <w:rPr>
          <w:lang w:val="en-GB"/>
        </w:rPr>
        <w:t xml:space="preserve"> </w:t>
      </w:r>
      <w:r w:rsidRPr="31E6E002" w:rsidR="67138C1F">
        <w:rPr>
          <w:lang w:val="en-GB"/>
        </w:rPr>
        <w:t>ngày</w:t>
      </w:r>
      <w:bookmarkEnd w:id="105"/>
    </w:p>
    <w:p w:rsidR="00A941C4" w:rsidP="00A941C4" w:rsidRDefault="00A941C4" w14:paraId="3BBBA3AA" w14:textId="5F7F2DA3">
      <w:pPr>
        <w:pStyle w:val="cGDD1"/>
      </w:pPr>
      <w:r w:rsidRPr="00764F81">
        <w:rPr>
          <w:b/>
        </w:rPr>
        <w:t>Mục đích:</w:t>
      </w:r>
      <w:r>
        <w:t xml:space="preserve"> dạng lưu các loại số dư tài khoản</w:t>
      </w:r>
      <w:r w:rsidR="00FB00FB">
        <w:t xml:space="preserve"> theo ngày, các thông tin thay đổi thường xuyên và cần lưu lại theo ngày.</w:t>
      </w:r>
    </w:p>
    <w:p w:rsidR="007C6D3F" w:rsidP="007C6D3F" w:rsidRDefault="007C6D3F" w14:paraId="03C9C8BA" w14:textId="4B80069B">
      <w:pPr>
        <w:pStyle w:val="cGDD1"/>
      </w:pPr>
      <w:r>
        <w:rPr>
          <w:b/>
          <w:bCs/>
        </w:rPr>
        <w:t>Cơ chế lưu trữ</w:t>
      </w:r>
      <w:r>
        <w:t>: lưu trữ lịch sử snapshot theo ngày dữ liệu</w:t>
      </w:r>
      <w:r w:rsidR="00714708">
        <w:t xml:space="preserve"> (Fact Snapshot)</w:t>
      </w:r>
      <w:r>
        <w:t>.</w:t>
      </w:r>
    </w:p>
    <w:p w:rsidRPr="00A26720" w:rsidR="00A941C4" w:rsidP="00A941C4" w:rsidRDefault="00A941C4" w14:paraId="28828E32" w14:textId="77777777">
      <w:pPr>
        <w:pStyle w:val="cGDD1"/>
        <w:rPr>
          <w:b/>
          <w:lang w:val="en-US" w:eastAsia="en-US"/>
        </w:rPr>
      </w:pPr>
      <w:r w:rsidRPr="00A26720">
        <w:rPr>
          <w:b/>
        </w:rPr>
        <w:t>Cấu trúc bảng:</w:t>
      </w:r>
    </w:p>
    <w:p w:rsidR="00A941C4" w:rsidP="31E6E002" w:rsidRDefault="00A941C4" w14:paraId="3395DB0C" w14:textId="77777777">
      <w:pPr>
        <w:pStyle w:val="cTron2"/>
        <w:rPr>
          <w:lang w:val="en-GB"/>
        </w:rPr>
      </w:pPr>
      <w:r w:rsidRPr="31E6E002" w:rsidR="67138C1F">
        <w:rPr>
          <w:lang w:val="en-GB"/>
        </w:rPr>
        <w:t xml:space="preserve">ID duy </w:t>
      </w:r>
      <w:r w:rsidRPr="31E6E002" w:rsidR="67138C1F">
        <w:rPr>
          <w:lang w:val="en-GB"/>
        </w:rPr>
        <w:t>nhất</w:t>
      </w:r>
      <w:r w:rsidRPr="31E6E002" w:rsidR="67138C1F">
        <w:rPr>
          <w:lang w:val="en-GB"/>
        </w:rPr>
        <w:t xml:space="preserve"> </w:t>
      </w:r>
      <w:r w:rsidRPr="31E6E002" w:rsidR="67138C1F">
        <w:rPr>
          <w:lang w:val="en-GB"/>
        </w:rPr>
        <w:t>của</w:t>
      </w:r>
      <w:r w:rsidRPr="31E6E002" w:rsidR="67138C1F">
        <w:rPr>
          <w:lang w:val="en-GB"/>
        </w:rPr>
        <w:t xml:space="preserve"> </w:t>
      </w:r>
      <w:r w:rsidRPr="31E6E002" w:rsidR="67138C1F">
        <w:rPr>
          <w:lang w:val="en-GB"/>
        </w:rPr>
        <w:t>đối</w:t>
      </w:r>
      <w:r w:rsidRPr="31E6E002" w:rsidR="67138C1F">
        <w:rPr>
          <w:lang w:val="en-GB"/>
        </w:rPr>
        <w:t xml:space="preserve"> </w:t>
      </w:r>
      <w:r w:rsidRPr="31E6E002" w:rsidR="67138C1F">
        <w:rPr>
          <w:lang w:val="en-GB"/>
        </w:rPr>
        <w:t>tượng</w:t>
      </w:r>
    </w:p>
    <w:p w:rsidR="00A941C4" w:rsidP="31E6E002" w:rsidRDefault="00A941C4" w14:paraId="649C77F4" w14:textId="03EEC969">
      <w:pPr>
        <w:pStyle w:val="cTron2"/>
        <w:rPr>
          <w:lang w:val="en-GB"/>
        </w:rPr>
      </w:pPr>
      <w:r w:rsidRPr="31E6E002" w:rsidR="67138C1F">
        <w:rPr>
          <w:lang w:val="en-GB"/>
        </w:rPr>
        <w:t>Ngày</w:t>
      </w:r>
      <w:r w:rsidRPr="31E6E002" w:rsidR="67138C1F">
        <w:rPr>
          <w:lang w:val="en-GB"/>
        </w:rPr>
        <w:t xml:space="preserve"> </w:t>
      </w:r>
      <w:r w:rsidRPr="31E6E002" w:rsidR="67138C1F">
        <w:rPr>
          <w:lang w:val="en-GB"/>
        </w:rPr>
        <w:t>của</w:t>
      </w:r>
      <w:r w:rsidRPr="31E6E002" w:rsidR="67138C1F">
        <w:rPr>
          <w:lang w:val="en-GB"/>
        </w:rPr>
        <w:t xml:space="preserve"> </w:t>
      </w:r>
      <w:r w:rsidRPr="31E6E002" w:rsidR="67138C1F">
        <w:rPr>
          <w:lang w:val="en-GB"/>
        </w:rPr>
        <w:t>số</w:t>
      </w:r>
      <w:r w:rsidRPr="31E6E002" w:rsidR="67138C1F">
        <w:rPr>
          <w:lang w:val="en-GB"/>
        </w:rPr>
        <w:t xml:space="preserve"> </w:t>
      </w:r>
      <w:r w:rsidRPr="31E6E002" w:rsidR="67138C1F">
        <w:rPr>
          <w:lang w:val="en-GB"/>
        </w:rPr>
        <w:t>liệu</w:t>
      </w:r>
    </w:p>
    <w:p w:rsidR="00A941C4" w:rsidP="00A941C4" w:rsidRDefault="00A941C4" w14:paraId="17012EC2" w14:textId="77777777">
      <w:pPr>
        <w:pStyle w:val="cTron2"/>
        <w:rPr/>
      </w:pPr>
      <w:r w:rsidRPr="31E6E002" w:rsidR="67138C1F">
        <w:rPr>
          <w:lang w:val="en-GB"/>
        </w:rPr>
        <w:t xml:space="preserve">Các </w:t>
      </w:r>
      <w:r w:rsidRPr="31E6E002" w:rsidR="67138C1F">
        <w:rPr>
          <w:lang w:val="en-GB"/>
        </w:rPr>
        <w:t>thuộc</w:t>
      </w:r>
      <w:r w:rsidRPr="31E6E002" w:rsidR="67138C1F">
        <w:rPr>
          <w:lang w:val="en-GB"/>
        </w:rPr>
        <w:t xml:space="preserve"> </w:t>
      </w:r>
      <w:r w:rsidRPr="31E6E002" w:rsidR="67138C1F">
        <w:rPr>
          <w:lang w:val="en-GB"/>
        </w:rPr>
        <w:t>tính</w:t>
      </w:r>
      <w:r w:rsidRPr="31E6E002" w:rsidR="67138C1F">
        <w:rPr>
          <w:lang w:val="en-GB"/>
        </w:rPr>
        <w:t xml:space="preserve"> </w:t>
      </w:r>
      <w:r w:rsidRPr="31E6E002" w:rsidR="67138C1F">
        <w:rPr>
          <w:lang w:val="en-GB"/>
        </w:rPr>
        <w:t>liên</w:t>
      </w:r>
      <w:r w:rsidRPr="31E6E002" w:rsidR="67138C1F">
        <w:rPr>
          <w:lang w:val="en-GB"/>
        </w:rPr>
        <w:t xml:space="preserve"> quan</w:t>
      </w:r>
    </w:p>
    <w:p w:rsidRPr="00CC5F73" w:rsidR="00A941C4" w:rsidP="00A941C4" w:rsidRDefault="00A941C4" w14:paraId="6E736651" w14:textId="77777777">
      <w:pPr>
        <w:pStyle w:val="cGDD1"/>
      </w:pPr>
      <w:r w:rsidRPr="717DE0A7">
        <w:rPr>
          <w:b/>
          <w:bCs/>
        </w:rPr>
        <w:t xml:space="preserve">Quan hệ: </w:t>
      </w:r>
      <w:r>
        <w:t>Các bảng sự kiện có quan hệ n-1 với bảng Fundamental</w:t>
      </w:r>
    </w:p>
    <w:p w:rsidR="00A941C4" w:rsidP="00A941C4" w:rsidRDefault="00A941C4" w14:paraId="5C292C28" w14:textId="430F7BF1">
      <w:pPr>
        <w:pStyle w:val="cGDD1"/>
      </w:pPr>
      <w:r>
        <w:tab/>
      </w:r>
      <w:r>
        <w:tab/>
      </w:r>
      <w:r w:rsidRPr="00A941C4">
        <w:rPr>
          <w:noProof/>
          <w:lang w:val="en-US" w:eastAsia="en-US"/>
        </w:rPr>
        <w:drawing>
          <wp:inline distT="0" distB="0" distL="0" distR="0" wp14:anchorId="4412A411" wp14:editId="1A2D0003">
            <wp:extent cx="1892397" cy="50167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892397" cy="501676"/>
                    </a:xfrm>
                    <a:prstGeom prst="rect">
                      <a:avLst/>
                    </a:prstGeom>
                  </pic:spPr>
                </pic:pic>
              </a:graphicData>
            </a:graphic>
          </wp:inline>
        </w:drawing>
      </w:r>
    </w:p>
    <w:p w:rsidRPr="000F5B78" w:rsidR="000F5B78" w:rsidP="31E6E002" w:rsidRDefault="000F5B78" w14:paraId="5282B316" w14:textId="77777777">
      <w:pPr>
        <w:pStyle w:val="cTron2"/>
        <w:numPr>
          <w:ilvl w:val="0"/>
          <w:numId w:val="0"/>
        </w:numPr>
        <w:rPr>
          <w:b w:val="1"/>
          <w:bCs w:val="1"/>
          <w:lang w:val="en-GB"/>
        </w:rPr>
      </w:pPr>
      <w:r w:rsidRPr="31E6E002" w:rsidR="039325BE">
        <w:rPr>
          <w:b w:val="1"/>
          <w:bCs w:val="1"/>
          <w:lang w:val="en-GB"/>
        </w:rPr>
        <w:t xml:space="preserve">Các </w:t>
      </w:r>
      <w:r w:rsidRPr="31E6E002" w:rsidR="039325BE">
        <w:rPr>
          <w:b w:val="1"/>
          <w:bCs w:val="1"/>
          <w:lang w:val="en-GB"/>
        </w:rPr>
        <w:t>trường</w:t>
      </w:r>
      <w:r w:rsidRPr="31E6E002" w:rsidR="039325BE">
        <w:rPr>
          <w:b w:val="1"/>
          <w:bCs w:val="1"/>
          <w:lang w:val="en-GB"/>
        </w:rPr>
        <w:t xml:space="preserve"> </w:t>
      </w:r>
      <w:r w:rsidRPr="31E6E002" w:rsidR="039325BE">
        <w:rPr>
          <w:b w:val="1"/>
          <w:bCs w:val="1"/>
          <w:lang w:val="en-GB"/>
        </w:rPr>
        <w:t>kỹ</w:t>
      </w:r>
      <w:r w:rsidRPr="31E6E002" w:rsidR="039325BE">
        <w:rPr>
          <w:b w:val="1"/>
          <w:bCs w:val="1"/>
          <w:lang w:val="en-GB"/>
        </w:rPr>
        <w:t xml:space="preserve"> </w:t>
      </w:r>
      <w:r w:rsidRPr="31E6E002" w:rsidR="039325BE">
        <w:rPr>
          <w:b w:val="1"/>
          <w:bCs w:val="1"/>
          <w:lang w:val="en-GB"/>
        </w:rPr>
        <w:t>thuật</w:t>
      </w:r>
      <w:r w:rsidRPr="31E6E002" w:rsidR="039325BE">
        <w:rPr>
          <w:b w:val="1"/>
          <w:bCs w:val="1"/>
          <w:lang w:val="en-GB"/>
        </w:rPr>
        <w:t>:</w:t>
      </w:r>
    </w:p>
    <w:p w:rsidR="000F5B78" w:rsidP="000F5B78" w:rsidRDefault="000F5B78" w14:paraId="7B1D421C" w14:textId="7D62EB62">
      <w:pPr>
        <w:pStyle w:val="cTron2"/>
        <w:rPr/>
      </w:pPr>
      <w:r w:rsidRPr="31E6E002" w:rsidR="039325BE">
        <w:rPr>
          <w:lang w:val="en-GB"/>
        </w:rPr>
        <w:t xml:space="preserve">Snapshot Date: </w:t>
      </w:r>
      <w:r w:rsidRPr="31E6E002" w:rsidR="039325BE">
        <w:rPr>
          <w:lang w:val="en-GB"/>
        </w:rPr>
        <w:t>Ngày</w:t>
      </w:r>
      <w:r w:rsidRPr="31E6E002" w:rsidR="039325BE">
        <w:rPr>
          <w:lang w:val="en-GB"/>
        </w:rPr>
        <w:t xml:space="preserve"> </w:t>
      </w:r>
      <w:r w:rsidRPr="31E6E002" w:rsidR="039325BE">
        <w:rPr>
          <w:lang w:val="en-GB"/>
        </w:rPr>
        <w:t>dữ</w:t>
      </w:r>
      <w:r w:rsidRPr="31E6E002" w:rsidR="039325BE">
        <w:rPr>
          <w:lang w:val="en-GB"/>
        </w:rPr>
        <w:t xml:space="preserve"> </w:t>
      </w:r>
      <w:r w:rsidRPr="31E6E002" w:rsidR="039325BE">
        <w:rPr>
          <w:lang w:val="en-GB"/>
        </w:rPr>
        <w:t>liệu</w:t>
      </w:r>
      <w:r w:rsidRPr="31E6E002" w:rsidR="039325BE">
        <w:rPr>
          <w:lang w:val="en-GB"/>
        </w:rPr>
        <w:t>.</w:t>
      </w:r>
    </w:p>
    <w:p w:rsidR="008A1BFE" w:rsidP="000F5B78" w:rsidRDefault="000F5B78" w14:paraId="427EB500" w14:textId="6D929CCE">
      <w:pPr>
        <w:pStyle w:val="cTron2"/>
      </w:pPr>
      <w:r w:rsidRPr="00570F10">
        <w:rPr>
          <w:lang w:val="en-GB"/>
        </w:rPr>
        <w:t>ETL Processing Timestamp</w:t>
      </w:r>
      <w:r>
        <w:rPr>
          <w:lang w:val="en-GB"/>
        </w:rPr>
        <w:t xml:space="preserve">: </w:t>
      </w:r>
      <w:r w:rsidRPr="00570F10">
        <w:t>Thời gian xử lý bằng job ETL</w:t>
      </w:r>
      <w:r>
        <w:t>.</w:t>
      </w:r>
    </w:p>
    <w:p w:rsidRPr="00570F10" w:rsidR="007836A0" w:rsidP="007836A0" w:rsidRDefault="007836A0" w14:paraId="3496513C" w14:textId="77777777">
      <w:pPr>
        <w:pStyle w:val="cTron2"/>
        <w:rPr/>
      </w:pPr>
      <w:r w:rsidRPr="31E6E002" w:rsidR="0F78F023">
        <w:rPr>
          <w:lang w:val="en-GB"/>
        </w:rPr>
        <w:t xml:space="preserve">ETL Date: </w:t>
      </w:r>
      <w:r w:rsidRPr="31E6E002" w:rsidR="0F78F023">
        <w:rPr>
          <w:lang w:val="en-GB"/>
        </w:rPr>
        <w:t>Ngày</w:t>
      </w:r>
      <w:r w:rsidRPr="31E6E002" w:rsidR="0F78F023">
        <w:rPr>
          <w:lang w:val="en-GB"/>
        </w:rPr>
        <w:t xml:space="preserve"> </w:t>
      </w:r>
      <w:r w:rsidRPr="31E6E002" w:rsidR="0F78F023">
        <w:rPr>
          <w:lang w:val="en-GB"/>
        </w:rPr>
        <w:t>dữ</w:t>
      </w:r>
      <w:r w:rsidRPr="31E6E002" w:rsidR="0F78F023">
        <w:rPr>
          <w:lang w:val="en-GB"/>
        </w:rPr>
        <w:t xml:space="preserve"> </w:t>
      </w:r>
      <w:r w:rsidRPr="31E6E002" w:rsidR="0F78F023">
        <w:rPr>
          <w:lang w:val="en-GB"/>
        </w:rPr>
        <w:t>liệu</w:t>
      </w:r>
      <w:r w:rsidRPr="31E6E002" w:rsidR="0F78F023">
        <w:rPr>
          <w:lang w:val="en-GB"/>
        </w:rPr>
        <w:t xml:space="preserve"> </w:t>
      </w:r>
      <w:r w:rsidRPr="31E6E002" w:rsidR="0F78F023">
        <w:rPr>
          <w:lang w:val="en-GB"/>
        </w:rPr>
        <w:t>được</w:t>
      </w:r>
      <w:r w:rsidRPr="31E6E002" w:rsidR="0F78F023">
        <w:rPr>
          <w:lang w:val="en-GB"/>
        </w:rPr>
        <w:t xml:space="preserve"> </w:t>
      </w:r>
      <w:r w:rsidRPr="31E6E002" w:rsidR="0F78F023">
        <w:rPr>
          <w:lang w:val="en-GB"/>
        </w:rPr>
        <w:t>tổng</w:t>
      </w:r>
      <w:r w:rsidRPr="31E6E002" w:rsidR="0F78F023">
        <w:rPr>
          <w:lang w:val="en-GB"/>
        </w:rPr>
        <w:t xml:space="preserve"> </w:t>
      </w:r>
      <w:r w:rsidRPr="31E6E002" w:rsidR="0F78F023">
        <w:rPr>
          <w:lang w:val="en-GB"/>
        </w:rPr>
        <w:t>hợp</w:t>
      </w:r>
      <w:r w:rsidRPr="31E6E002" w:rsidR="0F78F023">
        <w:rPr>
          <w:lang w:val="en-GB"/>
        </w:rPr>
        <w:t xml:space="preserve"> </w:t>
      </w:r>
      <w:r w:rsidRPr="31E6E002" w:rsidR="0F78F023">
        <w:rPr>
          <w:lang w:val="en-GB"/>
        </w:rPr>
        <w:t>vào</w:t>
      </w:r>
      <w:r w:rsidRPr="31E6E002" w:rsidR="0F78F023">
        <w:rPr>
          <w:lang w:val="en-GB"/>
        </w:rPr>
        <w:t xml:space="preserve"> Data Model.</w:t>
      </w:r>
    </w:p>
    <w:p w:rsidRPr="00DF5826" w:rsidR="00FB00FB" w:rsidP="00DF5826" w:rsidRDefault="00FB00FB" w14:paraId="034B1D0C" w14:textId="2DA43FE5">
      <w:pPr>
        <w:pStyle w:val="cGDD1"/>
        <w:rPr>
          <w:b/>
        </w:rPr>
      </w:pPr>
      <w:r w:rsidRPr="00764F81">
        <w:rPr>
          <w:b/>
        </w:rPr>
        <w:t>Ví dụ:</w:t>
      </w:r>
      <w:r>
        <w:rPr>
          <w:b/>
        </w:rPr>
        <w:t xml:space="preserve"> </w:t>
      </w:r>
      <w:r w:rsidRPr="00764F81">
        <w:t>Bảng</w:t>
      </w:r>
      <w:r>
        <w:rPr>
          <w:b/>
        </w:rPr>
        <w:t xml:space="preserve"> </w:t>
      </w:r>
      <w:r>
        <w:rPr>
          <w:lang w:val="en-US"/>
        </w:rPr>
        <w:t>Arrangement Balance</w:t>
      </w:r>
    </w:p>
    <w:tbl>
      <w:tblPr>
        <w:tblStyle w:val="GridTable4-Accent5"/>
        <w:tblW w:w="9493" w:type="dxa"/>
        <w:tblLook w:val="0620" w:firstRow="1" w:lastRow="0" w:firstColumn="0" w:lastColumn="0" w:noHBand="1" w:noVBand="1"/>
      </w:tblPr>
      <w:tblGrid>
        <w:gridCol w:w="2405"/>
        <w:gridCol w:w="7088"/>
      </w:tblGrid>
      <w:tr w:rsidRPr="00DF5826" w:rsidR="007836A0" w:rsidTr="007836A0" w14:paraId="255E2921" w14:textId="77777777">
        <w:trPr>
          <w:cnfStyle w:val="100000000000" w:firstRow="1" w:lastRow="0" w:firstColumn="0" w:lastColumn="0" w:oddVBand="0" w:evenVBand="0" w:oddHBand="0" w:evenHBand="0" w:firstRowFirstColumn="0" w:firstRowLastColumn="0" w:lastRowFirstColumn="0" w:lastRowLastColumn="0"/>
          <w:trHeight w:val="315"/>
        </w:trPr>
        <w:tc>
          <w:tcPr>
            <w:tcW w:w="2405" w:type="dxa"/>
            <w:hideMark/>
          </w:tcPr>
          <w:p w:rsidRPr="00DF5826" w:rsidR="007836A0" w:rsidP="00FB00FB" w:rsidRDefault="007836A0" w14:paraId="73A5F487" w14:textId="77777777">
            <w:pPr>
              <w:jc w:val="center"/>
              <w:rPr>
                <w:rFonts w:cs="Arial"/>
                <w:b w:val="0"/>
                <w:bCs w:val="0"/>
                <w:color w:val="FFFFFF"/>
                <w:szCs w:val="22"/>
              </w:rPr>
            </w:pPr>
            <w:r w:rsidRPr="00DF5826">
              <w:rPr>
                <w:rFonts w:cs="Arial"/>
                <w:color w:val="FFFFFF"/>
                <w:szCs w:val="22"/>
              </w:rPr>
              <w:t>Attribute Name</w:t>
            </w:r>
          </w:p>
        </w:tc>
        <w:tc>
          <w:tcPr>
            <w:tcW w:w="7088" w:type="dxa"/>
            <w:hideMark/>
          </w:tcPr>
          <w:p w:rsidRPr="00DF5826" w:rsidR="007836A0" w:rsidP="00FB00FB" w:rsidRDefault="007836A0" w14:paraId="40D77988" w14:textId="77777777">
            <w:pPr>
              <w:jc w:val="center"/>
              <w:rPr>
                <w:rFonts w:cs="Arial"/>
                <w:b w:val="0"/>
                <w:bCs w:val="0"/>
                <w:color w:val="FFFFFF"/>
                <w:szCs w:val="22"/>
              </w:rPr>
            </w:pPr>
            <w:r w:rsidRPr="00DF5826">
              <w:rPr>
                <w:rFonts w:cs="Arial"/>
                <w:color w:val="FFFFFF"/>
                <w:szCs w:val="22"/>
              </w:rPr>
              <w:t>Description (VN)</w:t>
            </w:r>
          </w:p>
        </w:tc>
      </w:tr>
      <w:tr w:rsidRPr="00DF5826" w:rsidR="007836A0" w:rsidTr="007836A0" w14:paraId="21531F14" w14:textId="77777777">
        <w:trPr>
          <w:trHeight w:val="315"/>
        </w:trPr>
        <w:tc>
          <w:tcPr>
            <w:tcW w:w="2405" w:type="dxa"/>
            <w:hideMark/>
          </w:tcPr>
          <w:p w:rsidRPr="00DF5826" w:rsidR="007836A0" w:rsidRDefault="007836A0" w14:paraId="285C9ED9" w14:textId="7B0EB4F8">
            <w:pPr>
              <w:rPr>
                <w:rFonts w:cs="Arial"/>
                <w:szCs w:val="22"/>
              </w:rPr>
            </w:pPr>
            <w:r w:rsidRPr="00DF5826">
              <w:rPr>
                <w:rFonts w:cs="Arial"/>
                <w:szCs w:val="22"/>
              </w:rPr>
              <w:t>Arrangement Id</w:t>
            </w:r>
          </w:p>
        </w:tc>
        <w:tc>
          <w:tcPr>
            <w:tcW w:w="7088" w:type="dxa"/>
            <w:hideMark/>
          </w:tcPr>
          <w:p w:rsidRPr="00DF5826" w:rsidR="007836A0" w:rsidRDefault="007836A0" w14:paraId="2550A192" w14:textId="4DE89506">
            <w:pPr>
              <w:rPr>
                <w:rFonts w:cs="Arial"/>
                <w:szCs w:val="22"/>
              </w:rPr>
            </w:pPr>
            <w:r w:rsidRPr="00DF5826">
              <w:rPr>
                <w:rFonts w:cs="Arial"/>
                <w:szCs w:val="22"/>
              </w:rPr>
              <w:t xml:space="preserve">ID duy nhất của hợp đồng trên </w:t>
            </w:r>
            <w:r>
              <w:rPr>
                <w:rFonts w:cs="Arial"/>
                <w:szCs w:val="22"/>
              </w:rPr>
              <w:t>Standardized</w:t>
            </w:r>
          </w:p>
        </w:tc>
      </w:tr>
      <w:tr w:rsidRPr="00DF5826" w:rsidR="007836A0" w:rsidTr="007836A0" w14:paraId="4369FD54" w14:textId="77777777">
        <w:trPr>
          <w:trHeight w:val="315"/>
        </w:trPr>
        <w:tc>
          <w:tcPr>
            <w:tcW w:w="2405" w:type="dxa"/>
            <w:hideMark/>
          </w:tcPr>
          <w:p w:rsidRPr="00DF5826" w:rsidR="007836A0" w:rsidRDefault="007836A0" w14:paraId="0CDC0F38" w14:textId="7BDBF434">
            <w:pPr>
              <w:rPr>
                <w:rFonts w:cs="Arial"/>
                <w:szCs w:val="22"/>
              </w:rPr>
            </w:pPr>
            <w:r w:rsidRPr="00DF5826">
              <w:rPr>
                <w:rFonts w:cs="Arial"/>
                <w:szCs w:val="22"/>
              </w:rPr>
              <w:t>Arrangement Number</w:t>
            </w:r>
          </w:p>
        </w:tc>
        <w:tc>
          <w:tcPr>
            <w:tcW w:w="7088" w:type="dxa"/>
            <w:hideMark/>
          </w:tcPr>
          <w:p w:rsidRPr="00DF5826" w:rsidR="007836A0" w:rsidP="00FB00FB" w:rsidRDefault="007836A0" w14:paraId="573C67E1" w14:textId="76F1198B">
            <w:pPr>
              <w:rPr>
                <w:rFonts w:cs="Arial"/>
                <w:szCs w:val="22"/>
              </w:rPr>
            </w:pPr>
            <w:r w:rsidRPr="00DF5826">
              <w:rPr>
                <w:rFonts w:cs="Arial"/>
                <w:szCs w:val="22"/>
              </w:rPr>
              <w:t>Mã hợp đồng</w:t>
            </w:r>
          </w:p>
        </w:tc>
      </w:tr>
      <w:tr w:rsidRPr="00DF5826" w:rsidR="007836A0" w:rsidTr="007836A0" w14:paraId="4D437937" w14:textId="77777777">
        <w:trPr>
          <w:trHeight w:val="315"/>
        </w:trPr>
        <w:tc>
          <w:tcPr>
            <w:tcW w:w="2405" w:type="dxa"/>
            <w:hideMark/>
          </w:tcPr>
          <w:p w:rsidRPr="00DF5826" w:rsidR="007836A0" w:rsidP="00FB00FB" w:rsidRDefault="007836A0" w14:paraId="54284A25" w14:textId="71B7E0EC">
            <w:pPr>
              <w:rPr>
                <w:rFonts w:cs="Arial"/>
                <w:szCs w:val="22"/>
              </w:rPr>
            </w:pPr>
            <w:r w:rsidRPr="00DF5826">
              <w:rPr>
                <w:rFonts w:cs="Arial"/>
                <w:szCs w:val="22"/>
              </w:rPr>
              <w:t>Closing Balance FCY</w:t>
            </w:r>
          </w:p>
        </w:tc>
        <w:tc>
          <w:tcPr>
            <w:tcW w:w="7088" w:type="dxa"/>
            <w:hideMark/>
          </w:tcPr>
          <w:p w:rsidRPr="00DF5826" w:rsidR="007836A0" w:rsidP="00FB00FB" w:rsidRDefault="007836A0" w14:paraId="3389EC85" w14:textId="14BAAD13">
            <w:pPr>
              <w:rPr>
                <w:rFonts w:cs="Arial"/>
                <w:szCs w:val="22"/>
              </w:rPr>
            </w:pPr>
            <w:r w:rsidRPr="00DF5826">
              <w:rPr>
                <w:rFonts w:cs="Arial"/>
                <w:szCs w:val="22"/>
              </w:rPr>
              <w:t>Số dư cuối ngày/Dư nợ tạm tính của hợp đồng thẻ tín dụng nguyên tệ</w:t>
            </w:r>
          </w:p>
        </w:tc>
      </w:tr>
      <w:tr w:rsidRPr="00DF5826" w:rsidR="007836A0" w:rsidTr="007836A0" w14:paraId="6FE4777A" w14:textId="77777777">
        <w:trPr>
          <w:trHeight w:val="315"/>
        </w:trPr>
        <w:tc>
          <w:tcPr>
            <w:tcW w:w="2405" w:type="dxa"/>
            <w:hideMark/>
          </w:tcPr>
          <w:p w:rsidRPr="00DF5826" w:rsidR="007836A0" w:rsidP="00FB00FB" w:rsidRDefault="007836A0" w14:paraId="308E1716" w14:textId="532CF37C">
            <w:pPr>
              <w:rPr>
                <w:rFonts w:cs="Arial"/>
                <w:szCs w:val="22"/>
              </w:rPr>
            </w:pPr>
            <w:r w:rsidRPr="00DF5826">
              <w:rPr>
                <w:rFonts w:cs="Arial"/>
                <w:szCs w:val="22"/>
              </w:rPr>
              <w:t>Closing Balance LCY</w:t>
            </w:r>
          </w:p>
        </w:tc>
        <w:tc>
          <w:tcPr>
            <w:tcW w:w="7088" w:type="dxa"/>
            <w:hideMark/>
          </w:tcPr>
          <w:p w:rsidRPr="00DF5826" w:rsidR="007836A0" w:rsidP="00FB00FB" w:rsidRDefault="007836A0" w14:paraId="033052C8" w14:textId="0DCC8FBC">
            <w:pPr>
              <w:rPr>
                <w:rFonts w:cs="Arial"/>
                <w:szCs w:val="22"/>
              </w:rPr>
            </w:pPr>
            <w:r w:rsidRPr="00DF5826">
              <w:rPr>
                <w:rFonts w:cs="Arial"/>
                <w:szCs w:val="22"/>
              </w:rPr>
              <w:t>Số dư cuối ngày/Dư nợ tạm tính của hợp đồng thẻ tín dụng quy đổi</w:t>
            </w:r>
          </w:p>
        </w:tc>
      </w:tr>
      <w:tr w:rsidRPr="00DF5826" w:rsidR="007836A0" w:rsidTr="007836A0" w14:paraId="0EA6F96D" w14:textId="77777777">
        <w:trPr>
          <w:trHeight w:val="315"/>
        </w:trPr>
        <w:tc>
          <w:tcPr>
            <w:tcW w:w="2405" w:type="dxa"/>
          </w:tcPr>
          <w:p w:rsidRPr="00DF5826" w:rsidR="007836A0" w:rsidP="00FB00FB" w:rsidRDefault="007836A0" w14:paraId="2AC885B3" w14:textId="6D4318BE">
            <w:pPr>
              <w:rPr>
                <w:rFonts w:cs="Arial"/>
                <w:szCs w:val="22"/>
              </w:rPr>
            </w:pPr>
            <w:r w:rsidRPr="00DF5826">
              <w:rPr>
                <w:rFonts w:cs="Arial"/>
                <w:szCs w:val="22"/>
              </w:rPr>
              <w:t>Source System Code</w:t>
            </w:r>
          </w:p>
        </w:tc>
        <w:tc>
          <w:tcPr>
            <w:tcW w:w="7088" w:type="dxa"/>
          </w:tcPr>
          <w:p w:rsidRPr="00DF5826" w:rsidR="007836A0" w:rsidP="00FB00FB" w:rsidRDefault="007836A0" w14:paraId="36C71615" w14:textId="4E6A733C">
            <w:pPr>
              <w:rPr>
                <w:rFonts w:cs="Arial"/>
                <w:szCs w:val="22"/>
              </w:rPr>
            </w:pPr>
            <w:r w:rsidRPr="00DF5826">
              <w:rPr>
                <w:rFonts w:cs="Arial"/>
                <w:szCs w:val="22"/>
              </w:rPr>
              <w:t>Mã nguồn dữ liệu</w:t>
            </w:r>
          </w:p>
        </w:tc>
      </w:tr>
      <w:tr w:rsidRPr="00DF5826" w:rsidR="007836A0" w:rsidTr="007836A0" w14:paraId="23CEB388" w14:textId="77777777">
        <w:trPr>
          <w:trHeight w:val="315"/>
        </w:trPr>
        <w:tc>
          <w:tcPr>
            <w:tcW w:w="2405" w:type="dxa"/>
          </w:tcPr>
          <w:p w:rsidRPr="00DF5826" w:rsidR="007836A0" w:rsidP="00FB00FB" w:rsidRDefault="007836A0" w14:paraId="28930DF8" w14:textId="00F3FD3C">
            <w:pPr>
              <w:rPr>
                <w:rFonts w:cs="Arial"/>
                <w:szCs w:val="22"/>
              </w:rPr>
            </w:pPr>
            <w:r w:rsidRPr="00DF5826">
              <w:rPr>
                <w:rFonts w:cs="Arial"/>
                <w:szCs w:val="22"/>
              </w:rPr>
              <w:t>Days Past due</w:t>
            </w:r>
          </w:p>
        </w:tc>
        <w:tc>
          <w:tcPr>
            <w:tcW w:w="7088" w:type="dxa"/>
          </w:tcPr>
          <w:p w:rsidRPr="00DF5826" w:rsidR="007836A0" w:rsidP="00FB00FB" w:rsidRDefault="007836A0" w14:paraId="045DF6B8" w14:textId="220F54E5">
            <w:pPr>
              <w:rPr>
                <w:rFonts w:cs="Arial"/>
                <w:szCs w:val="22"/>
              </w:rPr>
            </w:pPr>
            <w:r w:rsidRPr="00DF5826">
              <w:rPr>
                <w:rFonts w:cs="Arial"/>
                <w:szCs w:val="22"/>
              </w:rPr>
              <w:t>Số ngày quá hạn</w:t>
            </w:r>
          </w:p>
        </w:tc>
      </w:tr>
      <w:tr w:rsidRPr="00DF5826" w:rsidR="007836A0" w:rsidTr="007836A0" w14:paraId="7FB9A3ED" w14:textId="77777777">
        <w:trPr>
          <w:trHeight w:val="315"/>
        </w:trPr>
        <w:tc>
          <w:tcPr>
            <w:tcW w:w="2405" w:type="dxa"/>
          </w:tcPr>
          <w:p w:rsidRPr="00DF5826" w:rsidR="007836A0" w:rsidP="00ED6F74" w:rsidRDefault="007836A0" w14:paraId="36874942" w14:textId="433E7E2E">
            <w:pPr>
              <w:rPr>
                <w:rFonts w:cs="Arial"/>
                <w:szCs w:val="22"/>
              </w:rPr>
            </w:pPr>
            <w:r w:rsidRPr="00DF5826">
              <w:rPr>
                <w:rFonts w:cs="Arial"/>
                <w:szCs w:val="22"/>
              </w:rPr>
              <w:t>Snapshot Date</w:t>
            </w:r>
          </w:p>
        </w:tc>
        <w:tc>
          <w:tcPr>
            <w:tcW w:w="7088" w:type="dxa"/>
          </w:tcPr>
          <w:p w:rsidRPr="00DF5826" w:rsidR="007836A0" w:rsidP="00ED6F74" w:rsidRDefault="007836A0" w14:paraId="7963AB90" w14:textId="6C1241AC">
            <w:pPr>
              <w:rPr>
                <w:rFonts w:cs="Arial"/>
                <w:szCs w:val="22"/>
              </w:rPr>
            </w:pPr>
            <w:r w:rsidRPr="00ED6F74">
              <w:rPr>
                <w:rFonts w:cs="Arial"/>
                <w:szCs w:val="22"/>
              </w:rPr>
              <w:t>Ngày dữ liệu</w:t>
            </w:r>
          </w:p>
        </w:tc>
      </w:tr>
      <w:tr w:rsidRPr="00DF5826" w:rsidR="007836A0" w:rsidTr="007836A0" w14:paraId="6C5DF3A8" w14:textId="77777777">
        <w:trPr>
          <w:trHeight w:val="315"/>
        </w:trPr>
        <w:tc>
          <w:tcPr>
            <w:tcW w:w="2405" w:type="dxa"/>
          </w:tcPr>
          <w:p w:rsidRPr="00DF5826" w:rsidR="007836A0" w:rsidP="00DF5826" w:rsidRDefault="007836A0" w14:paraId="1D5F3207" w14:textId="686CB48B">
            <w:pPr>
              <w:rPr>
                <w:rFonts w:cs="Arial"/>
                <w:szCs w:val="22"/>
              </w:rPr>
            </w:pPr>
            <w:r w:rsidRPr="00DF5826">
              <w:rPr>
                <w:rFonts w:cs="Arial"/>
                <w:szCs w:val="22"/>
              </w:rPr>
              <w:t>ETL Processing Timestamp</w:t>
            </w:r>
          </w:p>
        </w:tc>
        <w:tc>
          <w:tcPr>
            <w:tcW w:w="7088" w:type="dxa"/>
          </w:tcPr>
          <w:p w:rsidRPr="00DF5826" w:rsidR="007836A0" w:rsidP="00DF5826" w:rsidRDefault="007836A0" w14:paraId="1F03B5B0" w14:textId="6FD5706B">
            <w:pPr>
              <w:rPr>
                <w:rFonts w:cs="Arial"/>
                <w:szCs w:val="22"/>
              </w:rPr>
            </w:pPr>
            <w:r w:rsidRPr="00ED6F74">
              <w:rPr>
                <w:rFonts w:cs="Arial"/>
                <w:szCs w:val="22"/>
              </w:rPr>
              <w:t>Thời gian xử lý bằng job ETL</w:t>
            </w:r>
            <w:r>
              <w:rPr>
                <w:rFonts w:cs="Arial"/>
                <w:szCs w:val="22"/>
              </w:rPr>
              <w:t>.</w:t>
            </w:r>
          </w:p>
        </w:tc>
      </w:tr>
      <w:tr w:rsidRPr="00DF5826" w:rsidR="00CE0F34" w:rsidTr="007836A0" w14:paraId="4DCA5F4E" w14:textId="77777777">
        <w:trPr>
          <w:trHeight w:val="315"/>
        </w:trPr>
        <w:tc>
          <w:tcPr>
            <w:tcW w:w="2405" w:type="dxa"/>
          </w:tcPr>
          <w:p w:rsidRPr="00DF5826" w:rsidR="00CE0F34" w:rsidP="00CE0F34" w:rsidRDefault="00CE0F34" w14:paraId="3121831F" w14:textId="468FD8CE">
            <w:pPr>
              <w:rPr>
                <w:rFonts w:cs="Arial"/>
                <w:szCs w:val="22"/>
              </w:rPr>
            </w:pPr>
            <w:r>
              <w:rPr>
                <w:rFonts w:cs="Arial"/>
                <w:szCs w:val="22"/>
              </w:rPr>
              <w:t>ETL Date</w:t>
            </w:r>
          </w:p>
        </w:tc>
        <w:tc>
          <w:tcPr>
            <w:tcW w:w="7088" w:type="dxa"/>
          </w:tcPr>
          <w:p w:rsidRPr="00ED6F74" w:rsidR="00CE0F34" w:rsidP="00CE0F34" w:rsidRDefault="00CE0F34" w14:paraId="150DCEFC" w14:textId="0B3E96B7">
            <w:pPr>
              <w:rPr>
                <w:rFonts w:cs="Arial"/>
                <w:szCs w:val="22"/>
              </w:rPr>
            </w:pPr>
            <w:r>
              <w:t>Ngày dữ liệu được tổng hợp vào Data Model</w:t>
            </w:r>
          </w:p>
        </w:tc>
      </w:tr>
    </w:tbl>
    <w:p w:rsidRPr="00764F81" w:rsidR="003205AA" w:rsidP="003205AA" w:rsidRDefault="00B171D0" w14:paraId="5D9D5CA3" w14:textId="4E124830">
      <w:pPr>
        <w:pStyle w:val="cheading3"/>
        <w:numPr>
          <w:ilvl w:val="2"/>
          <w:numId w:val="23"/>
        </w:numPr>
        <w:tabs>
          <w:tab w:val="left" w:pos="420"/>
        </w:tabs>
      </w:pPr>
      <w:bookmarkStart w:name="_Toc186760045" w:id="106"/>
      <w:bookmarkStart w:name="_Toc193386847" w:id="107"/>
      <w:bookmarkStart w:name="_Toc193441030" w:id="108"/>
      <w:bookmarkStart w:name="_Toc186760046" w:id="109"/>
      <w:bookmarkStart w:name="_Toc193386848" w:id="110"/>
      <w:bookmarkStart w:name="_Toc193441031" w:id="111"/>
      <w:bookmarkStart w:name="_Toc222907820" w:id="112"/>
      <w:bookmarkStart w:name="_Toc502734743" w:id="113"/>
      <w:bookmarkEnd w:id="106"/>
      <w:bookmarkEnd w:id="107"/>
      <w:bookmarkEnd w:id="108"/>
      <w:bookmarkEnd w:id="109"/>
      <w:bookmarkEnd w:id="110"/>
      <w:bookmarkEnd w:id="111"/>
      <w:r w:rsidRPr="00B171D0">
        <w:t>Classification</w:t>
      </w:r>
      <w:bookmarkEnd w:id="112"/>
    </w:p>
    <w:p w:rsidR="003205AA" w:rsidP="003205AA" w:rsidRDefault="003205AA" w14:paraId="78F7CABA" w14:textId="313BF4EF">
      <w:pPr>
        <w:pStyle w:val="cGDD1"/>
      </w:pPr>
      <w:r w:rsidRPr="00764F81">
        <w:rPr>
          <w:b/>
        </w:rPr>
        <w:t>Mục đích:</w:t>
      </w:r>
      <w:r>
        <w:t xml:space="preserve"> dạng lưu các </w:t>
      </w:r>
      <w:r w:rsidR="00B171D0">
        <w:t>bảng dạng danh mục</w:t>
      </w:r>
      <w:r w:rsidR="00AA6F94">
        <w:t xml:space="preserve">, phục vụ nhu cầu lưu trữ tập trung, nhất quán cho các dữ liệu danh mục, ví dụ như </w:t>
      </w:r>
      <w:r w:rsidR="000F7B27">
        <w:t>Danh mục nguồn dữ liệu</w:t>
      </w:r>
      <w:r w:rsidR="00AA6F94">
        <w:t>, ...</w:t>
      </w:r>
    </w:p>
    <w:p w:rsidR="00350BFD" w:rsidP="003205AA" w:rsidRDefault="007C6D3F" w14:paraId="5CDDA965" w14:textId="03CA1DBA">
      <w:pPr>
        <w:pStyle w:val="cGDD1"/>
      </w:pPr>
      <w:r>
        <w:rPr>
          <w:b/>
          <w:bCs/>
        </w:rPr>
        <w:t>Cơ chế lưu trữ</w:t>
      </w:r>
      <w:r w:rsidR="00350BFD">
        <w:t xml:space="preserve">: </w:t>
      </w:r>
      <w:r w:rsidR="001F52F2">
        <w:t>chỉ lưu thông tin mới nhất</w:t>
      </w:r>
      <w:r w:rsidR="00AF54F9">
        <w:t xml:space="preserve"> (SCD1).</w:t>
      </w:r>
    </w:p>
    <w:p w:rsidRPr="00A26720" w:rsidR="003205AA" w:rsidP="003205AA" w:rsidRDefault="003205AA" w14:paraId="552948E4" w14:textId="77777777">
      <w:pPr>
        <w:pStyle w:val="cGDD1"/>
        <w:rPr>
          <w:b/>
          <w:lang w:val="en-US" w:eastAsia="en-US"/>
        </w:rPr>
      </w:pPr>
      <w:r w:rsidRPr="00A26720">
        <w:rPr>
          <w:b/>
        </w:rPr>
        <w:t>Cấu trúc bảng:</w:t>
      </w:r>
    </w:p>
    <w:p w:rsidR="007F7FC7" w:rsidP="003205AA" w:rsidRDefault="007F7FC7" w14:paraId="6FB2BB7E" w14:textId="7130D9C9">
      <w:pPr>
        <w:pStyle w:val="cTron2"/>
        <w:rPr/>
      </w:pPr>
      <w:r w:rsidRPr="31E6E002" w:rsidR="2772E26B">
        <w:rPr>
          <w:lang w:val="en-GB"/>
        </w:rPr>
        <w:t>Mã</w:t>
      </w:r>
      <w:r w:rsidRPr="31E6E002" w:rsidR="2772E26B">
        <w:rPr>
          <w:lang w:val="en-GB"/>
        </w:rPr>
        <w:t xml:space="preserve"> code </w:t>
      </w:r>
      <w:r w:rsidRPr="31E6E002" w:rsidR="2772E26B">
        <w:rPr>
          <w:lang w:val="en-GB"/>
        </w:rPr>
        <w:t>của</w:t>
      </w:r>
      <w:r w:rsidRPr="31E6E002" w:rsidR="2772E26B">
        <w:rPr>
          <w:lang w:val="en-GB"/>
        </w:rPr>
        <w:t xml:space="preserve"> </w:t>
      </w:r>
      <w:r w:rsidRPr="31E6E002" w:rsidR="2772E26B">
        <w:rPr>
          <w:lang w:val="en-GB"/>
        </w:rPr>
        <w:t>loại</w:t>
      </w:r>
      <w:r w:rsidRPr="31E6E002" w:rsidR="2772E26B">
        <w:rPr>
          <w:lang w:val="en-GB"/>
        </w:rPr>
        <w:t xml:space="preserve"> </w:t>
      </w:r>
      <w:r w:rsidRPr="31E6E002" w:rsidR="2772E26B">
        <w:rPr>
          <w:lang w:val="en-GB"/>
        </w:rPr>
        <w:t>doanh</w:t>
      </w:r>
      <w:r w:rsidRPr="31E6E002" w:rsidR="2772E26B">
        <w:rPr>
          <w:lang w:val="en-GB"/>
        </w:rPr>
        <w:t xml:space="preserve"> </w:t>
      </w:r>
      <w:r w:rsidRPr="31E6E002" w:rsidR="2772E26B">
        <w:rPr>
          <w:lang w:val="en-GB"/>
        </w:rPr>
        <w:t>mục</w:t>
      </w:r>
      <w:r w:rsidRPr="31E6E002" w:rsidR="2772E26B">
        <w:rPr>
          <w:lang w:val="en-GB"/>
        </w:rPr>
        <w:t>.</w:t>
      </w:r>
    </w:p>
    <w:p w:rsidR="007F7FC7" w:rsidP="003205AA" w:rsidRDefault="007F7FC7" w14:paraId="79A24165" w14:textId="67ECD03D">
      <w:pPr>
        <w:pStyle w:val="cTron2"/>
        <w:rPr/>
      </w:pPr>
      <w:r w:rsidRPr="31E6E002" w:rsidR="2772E26B">
        <w:rPr>
          <w:lang w:val="en-GB"/>
        </w:rPr>
        <w:t>Tên</w:t>
      </w:r>
      <w:r w:rsidRPr="31E6E002" w:rsidR="2772E26B">
        <w:rPr>
          <w:lang w:val="en-GB"/>
        </w:rPr>
        <w:t xml:space="preserve"> </w:t>
      </w:r>
      <w:r w:rsidRPr="31E6E002" w:rsidR="25A62AC9">
        <w:rPr>
          <w:lang w:val="en-GB"/>
        </w:rPr>
        <w:t>phân</w:t>
      </w:r>
      <w:r w:rsidRPr="31E6E002" w:rsidR="25A62AC9">
        <w:rPr>
          <w:lang w:val="en-GB"/>
        </w:rPr>
        <w:t xml:space="preserve"> </w:t>
      </w:r>
      <w:r w:rsidRPr="31E6E002" w:rsidR="25A62AC9">
        <w:rPr>
          <w:lang w:val="en-GB"/>
        </w:rPr>
        <w:t>loại</w:t>
      </w:r>
      <w:r w:rsidRPr="31E6E002" w:rsidR="2772E26B">
        <w:rPr>
          <w:lang w:val="en-GB"/>
        </w:rPr>
        <w:t>.</w:t>
      </w:r>
    </w:p>
    <w:p w:rsidR="003205AA" w:rsidP="003205AA" w:rsidRDefault="000221E7" w14:paraId="66A3C428" w14:textId="3DAB56B3">
      <w:pPr>
        <w:pStyle w:val="cTron2"/>
        <w:rPr/>
      </w:pPr>
      <w:r w:rsidRPr="31E6E002" w:rsidR="25A62AC9">
        <w:rPr>
          <w:lang w:val="en-GB"/>
        </w:rPr>
        <w:t>Mô</w:t>
      </w:r>
      <w:r w:rsidRPr="31E6E002" w:rsidR="25A62AC9">
        <w:rPr>
          <w:lang w:val="en-GB"/>
        </w:rPr>
        <w:t xml:space="preserve"> </w:t>
      </w:r>
      <w:r w:rsidRPr="31E6E002" w:rsidR="25A62AC9">
        <w:rPr>
          <w:lang w:val="en-GB"/>
        </w:rPr>
        <w:t>tả</w:t>
      </w:r>
      <w:r w:rsidRPr="31E6E002" w:rsidR="25A62AC9">
        <w:rPr>
          <w:lang w:val="en-GB"/>
        </w:rPr>
        <w:t xml:space="preserve"> </w:t>
      </w:r>
      <w:r w:rsidRPr="31E6E002" w:rsidR="25A62AC9">
        <w:rPr>
          <w:lang w:val="en-GB"/>
        </w:rPr>
        <w:t>của</w:t>
      </w:r>
      <w:r w:rsidRPr="31E6E002" w:rsidR="25A62AC9">
        <w:rPr>
          <w:lang w:val="en-GB"/>
        </w:rPr>
        <w:t xml:space="preserve"> </w:t>
      </w:r>
      <w:r w:rsidRPr="31E6E002" w:rsidR="25A62AC9">
        <w:rPr>
          <w:lang w:val="en-GB"/>
        </w:rPr>
        <w:t>phân</w:t>
      </w:r>
      <w:r w:rsidRPr="31E6E002" w:rsidR="25A62AC9">
        <w:rPr>
          <w:lang w:val="en-GB"/>
        </w:rPr>
        <w:t xml:space="preserve"> </w:t>
      </w:r>
      <w:r w:rsidRPr="31E6E002" w:rsidR="25A62AC9">
        <w:rPr>
          <w:lang w:val="en-GB"/>
        </w:rPr>
        <w:t>loại</w:t>
      </w:r>
      <w:r w:rsidRPr="31E6E002" w:rsidR="25A62AC9">
        <w:rPr>
          <w:lang w:val="en-GB"/>
        </w:rPr>
        <w:t>.</w:t>
      </w:r>
    </w:p>
    <w:p w:rsidRPr="000F5B78" w:rsidR="00ED6F74" w:rsidP="31E6E002" w:rsidRDefault="00ED6F74" w14:paraId="37692C56" w14:textId="77777777">
      <w:pPr>
        <w:pStyle w:val="cTron2"/>
        <w:numPr>
          <w:ilvl w:val="0"/>
          <w:numId w:val="0"/>
        </w:numPr>
        <w:rPr>
          <w:b w:val="1"/>
          <w:bCs w:val="1"/>
          <w:lang w:val="en-GB"/>
        </w:rPr>
      </w:pPr>
      <w:r w:rsidRPr="31E6E002" w:rsidR="6E872510">
        <w:rPr>
          <w:b w:val="1"/>
          <w:bCs w:val="1"/>
          <w:lang w:val="en-GB"/>
        </w:rPr>
        <w:t xml:space="preserve">Các </w:t>
      </w:r>
      <w:r w:rsidRPr="31E6E002" w:rsidR="6E872510">
        <w:rPr>
          <w:b w:val="1"/>
          <w:bCs w:val="1"/>
          <w:lang w:val="en-GB"/>
        </w:rPr>
        <w:t>trường</w:t>
      </w:r>
      <w:r w:rsidRPr="31E6E002" w:rsidR="6E872510">
        <w:rPr>
          <w:b w:val="1"/>
          <w:bCs w:val="1"/>
          <w:lang w:val="en-GB"/>
        </w:rPr>
        <w:t xml:space="preserve"> </w:t>
      </w:r>
      <w:r w:rsidRPr="31E6E002" w:rsidR="6E872510">
        <w:rPr>
          <w:b w:val="1"/>
          <w:bCs w:val="1"/>
          <w:lang w:val="en-GB"/>
        </w:rPr>
        <w:t>kỹ</w:t>
      </w:r>
      <w:r w:rsidRPr="31E6E002" w:rsidR="6E872510">
        <w:rPr>
          <w:b w:val="1"/>
          <w:bCs w:val="1"/>
          <w:lang w:val="en-GB"/>
        </w:rPr>
        <w:t xml:space="preserve"> </w:t>
      </w:r>
      <w:r w:rsidRPr="31E6E002" w:rsidR="6E872510">
        <w:rPr>
          <w:b w:val="1"/>
          <w:bCs w:val="1"/>
          <w:lang w:val="en-GB"/>
        </w:rPr>
        <w:t>thuật</w:t>
      </w:r>
      <w:r w:rsidRPr="31E6E002" w:rsidR="6E872510">
        <w:rPr>
          <w:b w:val="1"/>
          <w:bCs w:val="1"/>
          <w:lang w:val="en-GB"/>
        </w:rPr>
        <w:t>:</w:t>
      </w:r>
    </w:p>
    <w:p w:rsidR="00ED6F74" w:rsidP="00ED6F74" w:rsidRDefault="00ED6F74" w14:paraId="58D6C2F8" w14:textId="6A088C1B">
      <w:pPr>
        <w:pStyle w:val="cTron2"/>
        <w:rPr/>
      </w:pPr>
      <w:r w:rsidRPr="31E6E002" w:rsidR="6E872510">
        <w:rPr>
          <w:lang w:val="en-GB"/>
        </w:rPr>
        <w:t xml:space="preserve">Sym Run Date: </w:t>
      </w:r>
      <w:r w:rsidRPr="31E6E002" w:rsidR="6E872510">
        <w:rPr>
          <w:lang w:val="en-GB"/>
        </w:rPr>
        <w:t>Ngày</w:t>
      </w:r>
      <w:r w:rsidRPr="31E6E002" w:rsidR="6E872510">
        <w:rPr>
          <w:lang w:val="en-GB"/>
        </w:rPr>
        <w:t xml:space="preserve"> </w:t>
      </w:r>
      <w:r w:rsidRPr="31E6E002" w:rsidR="6E872510">
        <w:rPr>
          <w:lang w:val="en-GB"/>
        </w:rPr>
        <w:t>chốt</w:t>
      </w:r>
      <w:r w:rsidRPr="31E6E002" w:rsidR="6E872510">
        <w:rPr>
          <w:lang w:val="en-GB"/>
        </w:rPr>
        <w:t xml:space="preserve"> </w:t>
      </w:r>
      <w:r w:rsidRPr="31E6E002" w:rsidR="6E872510">
        <w:rPr>
          <w:lang w:val="en-GB"/>
        </w:rPr>
        <w:t>dữ</w:t>
      </w:r>
      <w:r w:rsidRPr="31E6E002" w:rsidR="6E872510">
        <w:rPr>
          <w:lang w:val="en-GB"/>
        </w:rPr>
        <w:t xml:space="preserve"> </w:t>
      </w:r>
      <w:r w:rsidRPr="31E6E002" w:rsidR="6E872510">
        <w:rPr>
          <w:lang w:val="en-GB"/>
        </w:rPr>
        <w:t>liệu</w:t>
      </w:r>
      <w:r w:rsidRPr="31E6E002" w:rsidR="6E872510">
        <w:rPr>
          <w:lang w:val="en-GB"/>
        </w:rPr>
        <w:t xml:space="preserve"> </w:t>
      </w:r>
      <w:r w:rsidRPr="31E6E002" w:rsidR="6E872510">
        <w:rPr>
          <w:lang w:val="en-GB"/>
        </w:rPr>
        <w:t>của</w:t>
      </w:r>
      <w:r w:rsidRPr="31E6E002" w:rsidR="6E872510">
        <w:rPr>
          <w:lang w:val="en-GB"/>
        </w:rPr>
        <w:t xml:space="preserve"> </w:t>
      </w:r>
      <w:r w:rsidRPr="31E6E002" w:rsidR="6E872510">
        <w:rPr>
          <w:lang w:val="en-GB"/>
        </w:rPr>
        <w:t>bản</w:t>
      </w:r>
      <w:r w:rsidRPr="31E6E002" w:rsidR="6E872510">
        <w:rPr>
          <w:lang w:val="en-GB"/>
        </w:rPr>
        <w:t xml:space="preserve"> </w:t>
      </w:r>
      <w:r w:rsidRPr="31E6E002" w:rsidR="6E872510">
        <w:rPr>
          <w:lang w:val="en-GB"/>
        </w:rPr>
        <w:t>ghi</w:t>
      </w:r>
      <w:r w:rsidRPr="31E6E002" w:rsidR="6E872510">
        <w:rPr>
          <w:lang w:val="en-GB"/>
        </w:rPr>
        <w:t xml:space="preserve"> </w:t>
      </w:r>
      <w:r w:rsidRPr="31E6E002" w:rsidR="6E872510">
        <w:rPr>
          <w:lang w:val="en-GB"/>
        </w:rPr>
        <w:t>được</w:t>
      </w:r>
      <w:r w:rsidRPr="31E6E002" w:rsidR="6E872510">
        <w:rPr>
          <w:lang w:val="en-GB"/>
        </w:rPr>
        <w:t xml:space="preserve"> </w:t>
      </w:r>
      <w:r w:rsidRPr="31E6E002" w:rsidR="6E872510">
        <w:rPr>
          <w:lang w:val="en-GB"/>
        </w:rPr>
        <w:t>cập</w:t>
      </w:r>
      <w:r w:rsidRPr="31E6E002" w:rsidR="6E872510">
        <w:rPr>
          <w:lang w:val="en-GB"/>
        </w:rPr>
        <w:t xml:space="preserve"> </w:t>
      </w:r>
      <w:r w:rsidRPr="31E6E002" w:rsidR="6E872510">
        <w:rPr>
          <w:lang w:val="en-GB"/>
        </w:rPr>
        <w:t>nhật</w:t>
      </w:r>
      <w:r w:rsidRPr="31E6E002" w:rsidR="6E872510">
        <w:rPr>
          <w:lang w:val="en-GB"/>
        </w:rPr>
        <w:t xml:space="preserve">/ insert </w:t>
      </w:r>
      <w:r w:rsidRPr="31E6E002" w:rsidR="6E872510">
        <w:rPr>
          <w:lang w:val="en-GB"/>
        </w:rPr>
        <w:t>vào</w:t>
      </w:r>
      <w:r w:rsidRPr="31E6E002" w:rsidR="6E872510">
        <w:rPr>
          <w:lang w:val="en-GB"/>
        </w:rPr>
        <w:t xml:space="preserve"> Data Model</w:t>
      </w:r>
      <w:r w:rsidRPr="31E6E002" w:rsidR="6E872510">
        <w:rPr>
          <w:lang w:val="en-GB"/>
        </w:rPr>
        <w:t>.</w:t>
      </w:r>
    </w:p>
    <w:p w:rsidR="003205AA" w:rsidP="003205AA" w:rsidRDefault="00ED6F74" w14:paraId="33A92912" w14:textId="7F2D9859">
      <w:pPr>
        <w:pStyle w:val="cTron2"/>
      </w:pPr>
      <w:r w:rsidRPr="00570F10">
        <w:rPr>
          <w:lang w:val="en-GB"/>
        </w:rPr>
        <w:t>ETL Processing Timestamp</w:t>
      </w:r>
      <w:r>
        <w:rPr>
          <w:lang w:val="en-GB"/>
        </w:rPr>
        <w:t xml:space="preserve">: </w:t>
      </w:r>
      <w:r w:rsidRPr="00570F10">
        <w:t>Thời gian xử lý bằng job ETL</w:t>
      </w:r>
      <w:r>
        <w:t>.</w:t>
      </w:r>
    </w:p>
    <w:p w:rsidRPr="00570F10" w:rsidR="00EB4F1F" w:rsidP="00EB4F1F" w:rsidRDefault="00EB4F1F" w14:paraId="51859250" w14:textId="77777777">
      <w:pPr>
        <w:pStyle w:val="cTron2"/>
        <w:rPr/>
      </w:pPr>
      <w:r w:rsidRPr="31E6E002" w:rsidR="3C634F27">
        <w:rPr>
          <w:lang w:val="en-GB"/>
        </w:rPr>
        <w:t xml:space="preserve">ETL Date: </w:t>
      </w:r>
      <w:r w:rsidRPr="31E6E002" w:rsidR="3C634F27">
        <w:rPr>
          <w:lang w:val="en-GB"/>
        </w:rPr>
        <w:t>Ngày</w:t>
      </w:r>
      <w:r w:rsidRPr="31E6E002" w:rsidR="3C634F27">
        <w:rPr>
          <w:lang w:val="en-GB"/>
        </w:rPr>
        <w:t xml:space="preserve"> </w:t>
      </w:r>
      <w:r w:rsidRPr="31E6E002" w:rsidR="3C634F27">
        <w:rPr>
          <w:lang w:val="en-GB"/>
        </w:rPr>
        <w:t>dữ</w:t>
      </w:r>
      <w:r w:rsidRPr="31E6E002" w:rsidR="3C634F27">
        <w:rPr>
          <w:lang w:val="en-GB"/>
        </w:rPr>
        <w:t xml:space="preserve"> </w:t>
      </w:r>
      <w:r w:rsidRPr="31E6E002" w:rsidR="3C634F27">
        <w:rPr>
          <w:lang w:val="en-GB"/>
        </w:rPr>
        <w:t>liệu</w:t>
      </w:r>
      <w:r w:rsidRPr="31E6E002" w:rsidR="3C634F27">
        <w:rPr>
          <w:lang w:val="en-GB"/>
        </w:rPr>
        <w:t xml:space="preserve"> </w:t>
      </w:r>
      <w:r w:rsidRPr="31E6E002" w:rsidR="3C634F27">
        <w:rPr>
          <w:lang w:val="en-GB"/>
        </w:rPr>
        <w:t>được</w:t>
      </w:r>
      <w:r w:rsidRPr="31E6E002" w:rsidR="3C634F27">
        <w:rPr>
          <w:lang w:val="en-GB"/>
        </w:rPr>
        <w:t xml:space="preserve"> </w:t>
      </w:r>
      <w:r w:rsidRPr="31E6E002" w:rsidR="3C634F27">
        <w:rPr>
          <w:lang w:val="en-GB"/>
        </w:rPr>
        <w:t>tổng</w:t>
      </w:r>
      <w:r w:rsidRPr="31E6E002" w:rsidR="3C634F27">
        <w:rPr>
          <w:lang w:val="en-GB"/>
        </w:rPr>
        <w:t xml:space="preserve"> </w:t>
      </w:r>
      <w:r w:rsidRPr="31E6E002" w:rsidR="3C634F27">
        <w:rPr>
          <w:lang w:val="en-GB"/>
        </w:rPr>
        <w:t>hợp</w:t>
      </w:r>
      <w:r w:rsidRPr="31E6E002" w:rsidR="3C634F27">
        <w:rPr>
          <w:lang w:val="en-GB"/>
        </w:rPr>
        <w:t xml:space="preserve"> </w:t>
      </w:r>
      <w:r w:rsidRPr="31E6E002" w:rsidR="3C634F27">
        <w:rPr>
          <w:lang w:val="en-GB"/>
        </w:rPr>
        <w:t>vào</w:t>
      </w:r>
      <w:r w:rsidRPr="31E6E002" w:rsidR="3C634F27">
        <w:rPr>
          <w:lang w:val="en-GB"/>
        </w:rPr>
        <w:t xml:space="preserve"> Data Model.</w:t>
      </w:r>
    </w:p>
    <w:p w:rsidR="008E32A4" w:rsidP="008E32A4" w:rsidRDefault="008E32A4" w14:paraId="4A1A93FF" w14:textId="1C70B6E1">
      <w:pPr>
        <w:pStyle w:val="cTron2"/>
        <w:numPr>
          <w:ilvl w:val="0"/>
          <w:numId w:val="0"/>
        </w:numPr>
      </w:pPr>
      <w:r w:rsidRPr="31E6E002" w:rsidR="59F8BD33">
        <w:rPr>
          <w:b w:val="1"/>
          <w:bCs w:val="1"/>
          <w:lang w:val="en-GB"/>
        </w:rPr>
        <w:t>Primary Key</w:t>
      </w:r>
      <w:r w:rsidRPr="31E6E002" w:rsidR="2A191011">
        <w:rPr>
          <w:lang w:val="en-GB"/>
        </w:rPr>
        <w:t xml:space="preserve"> </w:t>
      </w:r>
      <w:r w:rsidRPr="31E6E002" w:rsidR="2A191011">
        <w:rPr>
          <w:lang w:val="en-GB"/>
        </w:rPr>
        <w:t>của</w:t>
      </w:r>
      <w:r w:rsidRPr="31E6E002" w:rsidR="2A191011">
        <w:rPr>
          <w:lang w:val="en-GB"/>
        </w:rPr>
        <w:t xml:space="preserve"> </w:t>
      </w:r>
      <w:r w:rsidRPr="31E6E002" w:rsidR="2A191011">
        <w:rPr>
          <w:lang w:val="en-GB"/>
        </w:rPr>
        <w:t>bảng</w:t>
      </w:r>
      <w:r w:rsidRPr="31E6E002" w:rsidR="2A191011">
        <w:rPr>
          <w:lang w:val="en-GB"/>
        </w:rPr>
        <w:t xml:space="preserve"> </w:t>
      </w:r>
      <w:r w:rsidRPr="31E6E002" w:rsidR="2A191011">
        <w:rPr>
          <w:lang w:val="en-GB"/>
        </w:rPr>
        <w:t>gồm</w:t>
      </w:r>
      <w:r w:rsidRPr="31E6E002" w:rsidR="2A191011">
        <w:rPr>
          <w:lang w:val="en-GB"/>
        </w:rPr>
        <w:t xml:space="preserve"> 2 </w:t>
      </w:r>
      <w:r w:rsidRPr="31E6E002" w:rsidR="2A191011">
        <w:rPr>
          <w:lang w:val="en-GB"/>
        </w:rPr>
        <w:t>trường</w:t>
      </w:r>
      <w:r w:rsidRPr="31E6E002" w:rsidR="2A191011">
        <w:rPr>
          <w:lang w:val="en-GB"/>
        </w:rPr>
        <w:t>:</w:t>
      </w:r>
    </w:p>
    <w:p w:rsidRPr="0062724A" w:rsidR="0062724A" w:rsidP="0062724A" w:rsidRDefault="0062724A" w14:paraId="36CA30F6" w14:textId="7F808DBC">
      <w:pPr>
        <w:pStyle w:val="cTron2"/>
      </w:pPr>
      <w:r>
        <w:rPr>
          <w:rFonts w:cs="Arial"/>
          <w:szCs w:val="22"/>
        </w:rPr>
        <w:t>Classification Code</w:t>
      </w:r>
    </w:p>
    <w:p w:rsidRPr="00DF5826" w:rsidR="003205AA" w:rsidP="003205AA" w:rsidRDefault="003205AA" w14:paraId="7B9958A6" w14:textId="043FD158">
      <w:pPr>
        <w:pStyle w:val="cGDD1"/>
        <w:rPr>
          <w:b/>
        </w:rPr>
      </w:pPr>
      <w:r w:rsidRPr="00764F81">
        <w:rPr>
          <w:b/>
        </w:rPr>
        <w:t>Ví dụ:</w:t>
      </w:r>
      <w:r>
        <w:rPr>
          <w:b/>
        </w:rPr>
        <w:t xml:space="preserve"> </w:t>
      </w:r>
      <w:r w:rsidRPr="00764F81">
        <w:t>Bảng</w:t>
      </w:r>
      <w:r>
        <w:rPr>
          <w:b/>
        </w:rPr>
        <w:t xml:space="preserve"> </w:t>
      </w:r>
      <w:r w:rsidR="00700A54">
        <w:rPr>
          <w:lang w:val="en-US"/>
        </w:rPr>
        <w:t>Source System</w:t>
      </w:r>
    </w:p>
    <w:tbl>
      <w:tblPr>
        <w:tblStyle w:val="GridTable4-Accent5"/>
        <w:tblW w:w="9209" w:type="dxa"/>
        <w:tblLook w:val="0620" w:firstRow="1" w:lastRow="0" w:firstColumn="0" w:lastColumn="0" w:noHBand="1" w:noVBand="1"/>
      </w:tblPr>
      <w:tblGrid>
        <w:gridCol w:w="3109"/>
        <w:gridCol w:w="6100"/>
      </w:tblGrid>
      <w:tr w:rsidRPr="00DF5826" w:rsidR="00CE0F34" w:rsidTr="00CE0F34" w14:paraId="2E824646" w14:textId="77777777">
        <w:trPr>
          <w:cnfStyle w:val="100000000000" w:firstRow="1" w:lastRow="0" w:firstColumn="0" w:lastColumn="0" w:oddVBand="0" w:evenVBand="0" w:oddHBand="0" w:evenHBand="0" w:firstRowFirstColumn="0" w:firstRowLastColumn="0" w:lastRowFirstColumn="0" w:lastRowLastColumn="0"/>
          <w:trHeight w:val="315"/>
        </w:trPr>
        <w:tc>
          <w:tcPr>
            <w:tcW w:w="3109" w:type="dxa"/>
            <w:hideMark/>
          </w:tcPr>
          <w:p w:rsidRPr="00DF5826" w:rsidR="00CE0F34" w:rsidP="00420387" w:rsidRDefault="00CE0F34" w14:paraId="44EAD296" w14:textId="77777777">
            <w:pPr>
              <w:jc w:val="center"/>
              <w:rPr>
                <w:rFonts w:cs="Arial"/>
                <w:b w:val="0"/>
                <w:bCs w:val="0"/>
                <w:color w:val="FFFFFF"/>
                <w:szCs w:val="22"/>
              </w:rPr>
            </w:pPr>
            <w:r w:rsidRPr="00DF5826">
              <w:rPr>
                <w:rFonts w:cs="Arial"/>
                <w:color w:val="FFFFFF"/>
                <w:szCs w:val="22"/>
              </w:rPr>
              <w:t>Attribute Name</w:t>
            </w:r>
          </w:p>
        </w:tc>
        <w:tc>
          <w:tcPr>
            <w:tcW w:w="6100" w:type="dxa"/>
            <w:hideMark/>
          </w:tcPr>
          <w:p w:rsidRPr="00DF5826" w:rsidR="00CE0F34" w:rsidP="00420387" w:rsidRDefault="00CE0F34" w14:paraId="5F53D795" w14:textId="77777777">
            <w:pPr>
              <w:jc w:val="center"/>
              <w:rPr>
                <w:rFonts w:cs="Arial"/>
                <w:b w:val="0"/>
                <w:bCs w:val="0"/>
                <w:color w:val="FFFFFF"/>
                <w:szCs w:val="22"/>
              </w:rPr>
            </w:pPr>
            <w:r w:rsidRPr="00DF5826">
              <w:rPr>
                <w:rFonts w:cs="Arial"/>
                <w:color w:val="FFFFFF"/>
                <w:szCs w:val="22"/>
              </w:rPr>
              <w:t>Description (VN)</w:t>
            </w:r>
          </w:p>
        </w:tc>
      </w:tr>
      <w:tr w:rsidRPr="00DF5826" w:rsidR="00CE0F34" w:rsidTr="00CE0F34" w14:paraId="706F5FE1" w14:textId="77777777">
        <w:trPr>
          <w:trHeight w:val="315"/>
        </w:trPr>
        <w:tc>
          <w:tcPr>
            <w:tcW w:w="3109" w:type="dxa"/>
            <w:hideMark/>
          </w:tcPr>
          <w:p w:rsidRPr="00DF5826" w:rsidR="00CE0F34" w:rsidP="00420387" w:rsidRDefault="00700A54" w14:paraId="56CEA86C" w14:textId="1483E848">
            <w:pPr>
              <w:rPr>
                <w:rFonts w:cs="Arial"/>
                <w:szCs w:val="22"/>
              </w:rPr>
            </w:pPr>
            <w:r w:rsidRPr="00700A54">
              <w:rPr>
                <w:rFonts w:cs="Arial"/>
                <w:szCs w:val="22"/>
              </w:rPr>
              <w:t xml:space="preserve">Source System </w:t>
            </w:r>
            <w:r w:rsidR="00CE0F34">
              <w:rPr>
                <w:rFonts w:cs="Arial"/>
                <w:szCs w:val="22"/>
              </w:rPr>
              <w:t>Code</w:t>
            </w:r>
          </w:p>
        </w:tc>
        <w:tc>
          <w:tcPr>
            <w:tcW w:w="6100" w:type="dxa"/>
            <w:hideMark/>
          </w:tcPr>
          <w:p w:rsidRPr="00DF5826" w:rsidR="00CE0F34" w:rsidP="00420387" w:rsidRDefault="00CE0F34" w14:paraId="55672125" w14:textId="7E85B780">
            <w:pPr>
              <w:rPr>
                <w:rFonts w:cs="Arial"/>
                <w:szCs w:val="22"/>
              </w:rPr>
            </w:pPr>
            <w:r>
              <w:rPr>
                <w:rFonts w:cs="Arial"/>
                <w:szCs w:val="22"/>
              </w:rPr>
              <w:t>Mã code phân loại</w:t>
            </w:r>
          </w:p>
        </w:tc>
      </w:tr>
      <w:tr w:rsidRPr="00DF5826" w:rsidR="00CE0F34" w:rsidTr="00CE0F34" w14:paraId="71434B52" w14:textId="77777777">
        <w:trPr>
          <w:trHeight w:val="315"/>
        </w:trPr>
        <w:tc>
          <w:tcPr>
            <w:tcW w:w="3109" w:type="dxa"/>
            <w:hideMark/>
          </w:tcPr>
          <w:p w:rsidRPr="00DF5826" w:rsidR="00CE0F34" w:rsidP="00420387" w:rsidRDefault="00700A54" w14:paraId="7BBE39F7" w14:textId="4B6641AE">
            <w:pPr>
              <w:rPr>
                <w:rFonts w:cs="Arial"/>
                <w:szCs w:val="22"/>
              </w:rPr>
            </w:pPr>
            <w:r w:rsidRPr="00700A54">
              <w:rPr>
                <w:rFonts w:cs="Arial"/>
                <w:szCs w:val="22"/>
              </w:rPr>
              <w:t xml:space="preserve">Source System </w:t>
            </w:r>
            <w:r w:rsidR="00CE0F34">
              <w:rPr>
                <w:rFonts w:cs="Arial"/>
                <w:szCs w:val="22"/>
              </w:rPr>
              <w:t>Name</w:t>
            </w:r>
          </w:p>
        </w:tc>
        <w:tc>
          <w:tcPr>
            <w:tcW w:w="6100" w:type="dxa"/>
            <w:hideMark/>
          </w:tcPr>
          <w:p w:rsidRPr="00DF5826" w:rsidR="00CE0F34" w:rsidP="00420387" w:rsidRDefault="00CE0F34" w14:paraId="04F62057" w14:textId="026B9F85">
            <w:pPr>
              <w:rPr>
                <w:rFonts w:cs="Arial"/>
                <w:szCs w:val="22"/>
              </w:rPr>
            </w:pPr>
            <w:r>
              <w:rPr>
                <w:rFonts w:cs="Arial"/>
                <w:szCs w:val="22"/>
              </w:rPr>
              <w:t>Tên phân loại</w:t>
            </w:r>
          </w:p>
        </w:tc>
      </w:tr>
      <w:tr w:rsidRPr="00DF5826" w:rsidR="00CE0F34" w:rsidTr="00CE0F34" w14:paraId="5257F953" w14:textId="77777777">
        <w:trPr>
          <w:trHeight w:val="315"/>
        </w:trPr>
        <w:tc>
          <w:tcPr>
            <w:tcW w:w="3109" w:type="dxa"/>
          </w:tcPr>
          <w:p w:rsidRPr="00DF5826" w:rsidR="00CE0F34" w:rsidP="000166BB" w:rsidRDefault="00CE0F34" w14:paraId="37B3DF5E" w14:textId="1539C6C9">
            <w:pPr>
              <w:rPr>
                <w:rFonts w:cs="Arial"/>
                <w:szCs w:val="22"/>
              </w:rPr>
            </w:pPr>
            <w:r>
              <w:t>Sym Run Date</w:t>
            </w:r>
          </w:p>
        </w:tc>
        <w:tc>
          <w:tcPr>
            <w:tcW w:w="6100" w:type="dxa"/>
          </w:tcPr>
          <w:p w:rsidRPr="00DF5826" w:rsidR="00CE0F34" w:rsidP="000166BB" w:rsidRDefault="00CE0F34" w14:paraId="5A643BD3" w14:textId="5EB3DD55">
            <w:pPr>
              <w:rPr>
                <w:rFonts w:cs="Arial"/>
                <w:szCs w:val="22"/>
              </w:rPr>
            </w:pPr>
            <w:r>
              <w:t>Ngày chốt dữ liệu của bản ghi được cập nhật/ insert vào Data Model.</w:t>
            </w:r>
          </w:p>
        </w:tc>
      </w:tr>
      <w:tr w:rsidRPr="00DF5826" w:rsidR="00CE0F34" w:rsidTr="00CE0F34" w14:paraId="713B5E7F" w14:textId="77777777">
        <w:trPr>
          <w:trHeight w:val="315"/>
        </w:trPr>
        <w:tc>
          <w:tcPr>
            <w:tcW w:w="3109" w:type="dxa"/>
          </w:tcPr>
          <w:p w:rsidRPr="00DF5826" w:rsidR="00CE0F34" w:rsidP="00ED6F74" w:rsidRDefault="00CE0F34" w14:paraId="5B323E97" w14:textId="0CDD3FC9">
            <w:pPr>
              <w:rPr>
                <w:rFonts w:cs="Arial"/>
                <w:szCs w:val="22"/>
              </w:rPr>
            </w:pPr>
            <w:r w:rsidRPr="00DF5826">
              <w:rPr>
                <w:rFonts w:cs="Arial"/>
                <w:szCs w:val="22"/>
              </w:rPr>
              <w:t>ETL Processing Timestamp</w:t>
            </w:r>
          </w:p>
        </w:tc>
        <w:tc>
          <w:tcPr>
            <w:tcW w:w="6100" w:type="dxa"/>
          </w:tcPr>
          <w:p w:rsidRPr="00DF5826" w:rsidR="00CE0F34" w:rsidP="00ED6F74" w:rsidRDefault="00CE0F34" w14:paraId="320E7F6E" w14:textId="7D67FF36">
            <w:pPr>
              <w:rPr>
                <w:rFonts w:cs="Arial"/>
                <w:szCs w:val="22"/>
              </w:rPr>
            </w:pPr>
            <w:r w:rsidRPr="00ED6F74">
              <w:rPr>
                <w:rFonts w:cs="Arial"/>
                <w:szCs w:val="22"/>
              </w:rPr>
              <w:t>Thời gian xử lý bằng job ETL</w:t>
            </w:r>
            <w:r>
              <w:rPr>
                <w:rFonts w:cs="Arial"/>
                <w:szCs w:val="22"/>
              </w:rPr>
              <w:t>.</w:t>
            </w:r>
          </w:p>
        </w:tc>
      </w:tr>
      <w:tr w:rsidRPr="00DF5826" w:rsidR="00CE0F34" w:rsidTr="00CE0F34" w14:paraId="1FA3F183" w14:textId="77777777">
        <w:trPr>
          <w:trHeight w:val="315"/>
        </w:trPr>
        <w:tc>
          <w:tcPr>
            <w:tcW w:w="3109" w:type="dxa"/>
          </w:tcPr>
          <w:p w:rsidRPr="00DF5826" w:rsidR="00CE0F34" w:rsidP="00CE0F34" w:rsidRDefault="00CE0F34" w14:paraId="11B0E56D" w14:textId="75C55C70">
            <w:pPr>
              <w:rPr>
                <w:rFonts w:cs="Arial"/>
                <w:szCs w:val="22"/>
              </w:rPr>
            </w:pPr>
            <w:r>
              <w:rPr>
                <w:rFonts w:cs="Arial"/>
                <w:szCs w:val="22"/>
              </w:rPr>
              <w:t>ETL Date</w:t>
            </w:r>
          </w:p>
        </w:tc>
        <w:tc>
          <w:tcPr>
            <w:tcW w:w="6100" w:type="dxa"/>
          </w:tcPr>
          <w:p w:rsidRPr="00ED6F74" w:rsidR="00CE0F34" w:rsidP="00CE0F34" w:rsidRDefault="00CE0F34" w14:paraId="4A5E5306" w14:textId="2F7835DD">
            <w:pPr>
              <w:rPr>
                <w:rFonts w:cs="Arial"/>
                <w:szCs w:val="22"/>
              </w:rPr>
            </w:pPr>
            <w:r>
              <w:t>Ngày dữ liệu được tổng hợp vào Data Model</w:t>
            </w:r>
          </w:p>
        </w:tc>
      </w:tr>
    </w:tbl>
    <w:p w:rsidR="00031DF7" w:rsidP="00031DF7" w:rsidRDefault="00031DF7" w14:paraId="6AA2C18F" w14:textId="77777777">
      <w:pPr>
        <w:pStyle w:val="cGDD1"/>
      </w:pPr>
    </w:p>
    <w:p w:rsidR="00031DF7" w:rsidP="00031DF7" w:rsidRDefault="00031DF7" w14:paraId="6E0B4C8E" w14:textId="40F43DD0">
      <w:pPr>
        <w:pStyle w:val="cGDD1"/>
      </w:pPr>
      <w:r>
        <w:t>Khi cần lấy tên, mô tả của phân loại, thực hiện truy vấn theo quy tắc sau.</w:t>
      </w:r>
    </w:p>
    <w:p w:rsidR="00031DF7" w:rsidP="00031DF7" w:rsidRDefault="00031DF7" w14:paraId="58D57DDF" w14:textId="4A1B6BA2">
      <w:pPr>
        <w:pStyle w:val="cGDD1"/>
        <w:numPr>
          <w:ilvl w:val="0"/>
          <w:numId w:val="18"/>
        </w:numPr>
      </w:pPr>
      <w:r>
        <w:t>Lấy tên, mô tả của phân loại giới tính khách hàng cá nhân:</w:t>
      </w:r>
    </w:p>
    <w:tbl>
      <w:tblPr>
        <w:tblStyle w:val="TableGrid"/>
        <w:tblW w:w="0" w:type="auto"/>
        <w:tblInd w:w="720" w:type="dxa"/>
        <w:tblLook w:val="04A0" w:firstRow="1" w:lastRow="0" w:firstColumn="1" w:lastColumn="0" w:noHBand="0" w:noVBand="1"/>
      </w:tblPr>
      <w:tblGrid>
        <w:gridCol w:w="8341"/>
      </w:tblGrid>
      <w:tr w:rsidRPr="00F043BE" w:rsidR="00F043BE" w:rsidTr="00F043BE" w14:paraId="2734D00C" w14:textId="77777777">
        <w:tc>
          <w:tcPr>
            <w:tcW w:w="8341" w:type="dxa"/>
          </w:tcPr>
          <w:p w:rsidRPr="00F043BE" w:rsidR="00F043BE" w:rsidP="00F043BE" w:rsidRDefault="00F043BE" w14:paraId="28FDAF24" w14:textId="70513882">
            <w:pPr>
              <w:pStyle w:val="cGDD1"/>
              <w:rPr>
                <w:rFonts w:ascii="Courier New" w:hAnsi="Courier New" w:cs="Courier New"/>
              </w:rPr>
            </w:pPr>
            <w:r w:rsidRPr="00F043BE">
              <w:rPr>
                <w:rFonts w:ascii="Courier New" w:hAnsi="Courier New" w:cs="Courier New"/>
                <w:color w:val="0000FF"/>
                <w:sz w:val="20"/>
                <w:szCs w:val="20"/>
              </w:rPr>
              <w:t>SELECT</w:t>
            </w:r>
            <w:r w:rsidRPr="00F043BE">
              <w:rPr>
                <w:rFonts w:ascii="Courier New" w:hAnsi="Courier New" w:cs="Courier New"/>
                <w:sz w:val="20"/>
                <w:szCs w:val="20"/>
              </w:rPr>
              <w:t> </w:t>
            </w:r>
            <w:r w:rsidRPr="00F043BE">
              <w:rPr>
                <w:rFonts w:ascii="Courier New" w:hAnsi="Courier New" w:cs="Courier New"/>
                <w:color w:val="800000"/>
                <w:sz w:val="20"/>
                <w:szCs w:val="20"/>
              </w:rPr>
              <w:t>idv</w:t>
            </w:r>
            <w:r w:rsidRPr="00F043BE">
              <w:rPr>
                <w:rFonts w:ascii="Courier New" w:hAnsi="Courier New" w:cs="Courier New"/>
                <w:color w:val="C0C0C0"/>
                <w:sz w:val="20"/>
                <w:szCs w:val="20"/>
              </w:rPr>
              <w:t>.</w:t>
            </w:r>
            <w:r w:rsidRPr="00F043BE">
              <w:rPr>
                <w:rFonts w:ascii="Courier New" w:hAnsi="Courier New" w:cs="Courier New"/>
                <w:color w:val="800000"/>
                <w:sz w:val="20"/>
                <w:szCs w:val="20"/>
              </w:rPr>
              <w:t>idv_id</w:t>
            </w:r>
            <w:r w:rsidRPr="00F043BE">
              <w:rPr>
                <w:rFonts w:ascii="Courier New" w:hAnsi="Courier New" w:cs="Courier New"/>
                <w:color w:val="C0C0C0"/>
                <w:sz w:val="20"/>
                <w:szCs w:val="20"/>
              </w:rPr>
              <w:t>,</w:t>
            </w:r>
            <w:r w:rsidRPr="00F043BE">
              <w:rPr>
                <w:rFonts w:ascii="Courier New" w:hAnsi="Courier New" w:cs="Courier New"/>
                <w:sz w:val="20"/>
                <w:szCs w:val="20"/>
              </w:rPr>
              <w:t xml:space="preserve"> </w:t>
            </w:r>
            <w:r w:rsidRPr="00F043BE">
              <w:rPr>
                <w:rFonts w:ascii="Courier New" w:hAnsi="Courier New" w:cs="Courier New"/>
                <w:sz w:val="20"/>
                <w:szCs w:val="20"/>
              </w:rPr>
              <w:br/>
            </w:r>
            <w:r w:rsidRPr="00F043BE">
              <w:rPr>
                <w:rFonts w:ascii="Courier New" w:hAnsi="Courier New" w:cs="Courier New"/>
                <w:sz w:val="20"/>
                <w:szCs w:val="20"/>
              </w:rPr>
              <w:t>       </w:t>
            </w:r>
            <w:r w:rsidRPr="00F043BE">
              <w:rPr>
                <w:rFonts w:ascii="Courier New" w:hAnsi="Courier New" w:cs="Courier New"/>
                <w:color w:val="800000"/>
                <w:sz w:val="20"/>
                <w:szCs w:val="20"/>
              </w:rPr>
              <w:t>idv</w:t>
            </w:r>
            <w:r w:rsidRPr="00F043BE">
              <w:rPr>
                <w:rFonts w:ascii="Courier New" w:hAnsi="Courier New" w:cs="Courier New"/>
                <w:color w:val="C0C0C0"/>
                <w:sz w:val="20"/>
                <w:szCs w:val="20"/>
              </w:rPr>
              <w:t>.</w:t>
            </w:r>
            <w:r w:rsidRPr="00F043BE">
              <w:rPr>
                <w:rFonts w:ascii="Courier New" w:hAnsi="Courier New" w:cs="Courier New"/>
                <w:color w:val="800000"/>
                <w:sz w:val="20"/>
                <w:szCs w:val="20"/>
              </w:rPr>
              <w:t>idv_code</w:t>
            </w:r>
            <w:r w:rsidRPr="00F043BE">
              <w:rPr>
                <w:rFonts w:ascii="Courier New" w:hAnsi="Courier New" w:cs="Courier New"/>
                <w:color w:val="C0C0C0"/>
                <w:sz w:val="20"/>
                <w:szCs w:val="20"/>
              </w:rPr>
              <w:t>,</w:t>
            </w:r>
            <w:r w:rsidRPr="00F043BE">
              <w:rPr>
                <w:rFonts w:ascii="Courier New" w:hAnsi="Courier New" w:cs="Courier New"/>
                <w:sz w:val="20"/>
                <w:szCs w:val="20"/>
              </w:rPr>
              <w:t xml:space="preserve"> </w:t>
            </w:r>
            <w:r w:rsidRPr="00F043BE">
              <w:rPr>
                <w:rFonts w:ascii="Courier New" w:hAnsi="Courier New" w:cs="Courier New"/>
                <w:sz w:val="20"/>
                <w:szCs w:val="20"/>
              </w:rPr>
              <w:br/>
            </w:r>
            <w:r w:rsidRPr="00F043BE">
              <w:rPr>
                <w:rFonts w:ascii="Courier New" w:hAnsi="Courier New" w:cs="Courier New"/>
                <w:sz w:val="20"/>
                <w:szCs w:val="20"/>
              </w:rPr>
              <w:t>       </w:t>
            </w:r>
            <w:r w:rsidRPr="00F043BE">
              <w:rPr>
                <w:rFonts w:ascii="Courier New" w:hAnsi="Courier New" w:cs="Courier New"/>
                <w:color w:val="800000"/>
                <w:sz w:val="20"/>
                <w:szCs w:val="20"/>
              </w:rPr>
              <w:t>idv</w:t>
            </w:r>
            <w:r w:rsidRPr="00F043BE">
              <w:rPr>
                <w:rFonts w:ascii="Courier New" w:hAnsi="Courier New" w:cs="Courier New"/>
                <w:color w:val="C0C0C0"/>
                <w:sz w:val="20"/>
                <w:szCs w:val="20"/>
              </w:rPr>
              <w:t>.</w:t>
            </w:r>
            <w:r w:rsidRPr="00F043BE">
              <w:rPr>
                <w:rFonts w:ascii="Courier New" w:hAnsi="Courier New" w:cs="Courier New"/>
                <w:color w:val="800000"/>
                <w:sz w:val="20"/>
                <w:szCs w:val="20"/>
              </w:rPr>
              <w:t>idv_mar_st_code</w:t>
            </w:r>
            <w:r w:rsidRPr="00F043BE">
              <w:rPr>
                <w:rFonts w:ascii="Courier New" w:hAnsi="Courier New" w:cs="Courier New"/>
                <w:color w:val="C0C0C0"/>
                <w:sz w:val="20"/>
                <w:szCs w:val="20"/>
              </w:rPr>
              <w:t>,</w:t>
            </w:r>
            <w:r w:rsidRPr="00F043BE">
              <w:rPr>
                <w:rFonts w:ascii="Courier New" w:hAnsi="Courier New" w:cs="Courier New"/>
                <w:sz w:val="20"/>
                <w:szCs w:val="20"/>
              </w:rPr>
              <w:t xml:space="preserve"> </w:t>
            </w:r>
            <w:r w:rsidRPr="00F043BE">
              <w:rPr>
                <w:rFonts w:ascii="Courier New" w:hAnsi="Courier New" w:cs="Courier New"/>
                <w:sz w:val="20"/>
                <w:szCs w:val="20"/>
              </w:rPr>
              <w:br/>
            </w:r>
            <w:r w:rsidRPr="00F043BE">
              <w:rPr>
                <w:rFonts w:ascii="Courier New" w:hAnsi="Courier New" w:cs="Courier New"/>
                <w:sz w:val="20"/>
                <w:szCs w:val="20"/>
              </w:rPr>
              <w:t>       </w:t>
            </w:r>
            <w:r w:rsidRPr="00F043BE">
              <w:rPr>
                <w:rFonts w:ascii="Courier New" w:hAnsi="Courier New" w:cs="Courier New"/>
                <w:color w:val="800000"/>
                <w:sz w:val="20"/>
                <w:szCs w:val="20"/>
              </w:rPr>
              <w:t>cl</w:t>
            </w:r>
            <w:r w:rsidRPr="00F043BE">
              <w:rPr>
                <w:rFonts w:ascii="Courier New" w:hAnsi="Courier New" w:cs="Courier New"/>
                <w:color w:val="C0C0C0"/>
                <w:sz w:val="20"/>
                <w:szCs w:val="20"/>
              </w:rPr>
              <w:t>.</w:t>
            </w:r>
            <w:r w:rsidRPr="00F043BE">
              <w:rPr>
                <w:rFonts w:ascii="Courier New" w:hAnsi="Courier New" w:cs="Courier New"/>
                <w:color w:val="800000"/>
                <w:sz w:val="20"/>
                <w:szCs w:val="20"/>
              </w:rPr>
              <w:t>cl_nm</w:t>
            </w:r>
            <w:r w:rsidRPr="00F043BE">
              <w:rPr>
                <w:rFonts w:ascii="Courier New" w:hAnsi="Courier New" w:cs="Courier New"/>
                <w:color w:val="C0C0C0"/>
                <w:sz w:val="20"/>
                <w:szCs w:val="20"/>
              </w:rPr>
              <w:t>,</w:t>
            </w:r>
            <w:r w:rsidRPr="00F043BE">
              <w:rPr>
                <w:rFonts w:ascii="Courier New" w:hAnsi="Courier New" w:cs="Courier New"/>
                <w:sz w:val="20"/>
                <w:szCs w:val="20"/>
              </w:rPr>
              <w:t xml:space="preserve"> </w:t>
            </w:r>
            <w:r w:rsidRPr="00F043BE">
              <w:rPr>
                <w:rFonts w:ascii="Courier New" w:hAnsi="Courier New" w:cs="Courier New"/>
                <w:sz w:val="20"/>
                <w:szCs w:val="20"/>
              </w:rPr>
              <w:br/>
            </w:r>
            <w:r w:rsidRPr="00F043BE">
              <w:rPr>
                <w:rFonts w:ascii="Courier New" w:hAnsi="Courier New" w:cs="Courier New"/>
                <w:sz w:val="20"/>
                <w:szCs w:val="20"/>
              </w:rPr>
              <w:t>       </w:t>
            </w:r>
            <w:r w:rsidRPr="00F043BE">
              <w:rPr>
                <w:rFonts w:ascii="Courier New" w:hAnsi="Courier New" w:cs="Courier New"/>
                <w:color w:val="800000"/>
                <w:sz w:val="20"/>
                <w:szCs w:val="20"/>
              </w:rPr>
              <w:t>cl</w:t>
            </w:r>
            <w:r w:rsidRPr="00F043BE">
              <w:rPr>
                <w:rFonts w:ascii="Courier New" w:hAnsi="Courier New" w:cs="Courier New"/>
                <w:color w:val="C0C0C0"/>
                <w:sz w:val="20"/>
                <w:szCs w:val="20"/>
              </w:rPr>
              <w:t>.</w:t>
            </w:r>
            <w:r w:rsidRPr="00F043BE">
              <w:rPr>
                <w:rFonts w:ascii="Courier New" w:hAnsi="Courier New" w:cs="Courier New"/>
                <w:color w:val="800000"/>
                <w:sz w:val="20"/>
                <w:szCs w:val="20"/>
              </w:rPr>
              <w:t>cl_desc</w:t>
            </w:r>
            <w:r w:rsidRPr="00F043BE">
              <w:rPr>
                <w:rFonts w:ascii="Courier New" w:hAnsi="Courier New" w:cs="Courier New"/>
                <w:sz w:val="20"/>
                <w:szCs w:val="20"/>
              </w:rPr>
              <w:t xml:space="preserve"> </w:t>
            </w:r>
            <w:r w:rsidRPr="00F043BE">
              <w:rPr>
                <w:rFonts w:ascii="Courier New" w:hAnsi="Courier New" w:cs="Courier New"/>
                <w:sz w:val="20"/>
                <w:szCs w:val="20"/>
              </w:rPr>
              <w:br/>
            </w:r>
            <w:r w:rsidRPr="00F043BE">
              <w:rPr>
                <w:rFonts w:ascii="Courier New" w:hAnsi="Courier New" w:cs="Courier New"/>
                <w:color w:val="0000FF"/>
                <w:sz w:val="20"/>
                <w:szCs w:val="20"/>
              </w:rPr>
              <w:t>FROM</w:t>
            </w:r>
            <w:r w:rsidRPr="00F043BE">
              <w:rPr>
                <w:rFonts w:ascii="Courier New" w:hAnsi="Courier New" w:cs="Courier New"/>
                <w:sz w:val="20"/>
                <w:szCs w:val="20"/>
              </w:rPr>
              <w:t>   </w:t>
            </w:r>
            <w:r w:rsidRPr="00F043BE">
              <w:rPr>
                <w:rFonts w:ascii="Courier New" w:hAnsi="Courier New" w:cs="Courier New"/>
                <w:color w:val="800000"/>
                <w:sz w:val="20"/>
                <w:szCs w:val="20"/>
              </w:rPr>
              <w:t>idv</w:t>
            </w:r>
            <w:r w:rsidRPr="00F043BE">
              <w:rPr>
                <w:rFonts w:ascii="Courier New" w:hAnsi="Courier New" w:cs="Courier New"/>
                <w:sz w:val="20"/>
                <w:szCs w:val="20"/>
              </w:rPr>
              <w:t xml:space="preserve"> </w:t>
            </w:r>
            <w:r w:rsidRPr="00F043BE">
              <w:rPr>
                <w:rFonts w:ascii="Courier New" w:hAnsi="Courier New" w:cs="Courier New"/>
                <w:sz w:val="20"/>
                <w:szCs w:val="20"/>
              </w:rPr>
              <w:br/>
            </w:r>
            <w:r w:rsidRPr="00F043BE">
              <w:rPr>
                <w:rFonts w:ascii="Courier New" w:hAnsi="Courier New" w:cs="Courier New"/>
                <w:sz w:val="20"/>
                <w:szCs w:val="20"/>
              </w:rPr>
              <w:t>       </w:t>
            </w:r>
            <w:r w:rsidRPr="00F043BE">
              <w:rPr>
                <w:rFonts w:ascii="Courier New" w:hAnsi="Courier New" w:cs="Courier New"/>
                <w:color w:val="0000FF"/>
                <w:sz w:val="20"/>
                <w:szCs w:val="20"/>
              </w:rPr>
              <w:t>LEFT</w:t>
            </w:r>
            <w:r w:rsidRPr="00F043BE">
              <w:rPr>
                <w:rFonts w:ascii="Courier New" w:hAnsi="Courier New" w:cs="Courier New"/>
                <w:sz w:val="20"/>
                <w:szCs w:val="20"/>
              </w:rPr>
              <w:t> </w:t>
            </w:r>
            <w:r w:rsidRPr="00F043BE">
              <w:rPr>
                <w:rFonts w:ascii="Courier New" w:hAnsi="Courier New" w:cs="Courier New"/>
                <w:color w:val="0000FF"/>
                <w:sz w:val="20"/>
                <w:szCs w:val="20"/>
              </w:rPr>
              <w:t>JOIN</w:t>
            </w:r>
            <w:r w:rsidRPr="00F043BE">
              <w:rPr>
                <w:rFonts w:ascii="Courier New" w:hAnsi="Courier New" w:cs="Courier New"/>
                <w:sz w:val="20"/>
                <w:szCs w:val="20"/>
              </w:rPr>
              <w:t> </w:t>
            </w:r>
            <w:r w:rsidRPr="00F043BE">
              <w:rPr>
                <w:rFonts w:ascii="Courier New" w:hAnsi="Courier New" w:cs="Courier New"/>
                <w:color w:val="800000"/>
                <w:sz w:val="20"/>
                <w:szCs w:val="20"/>
              </w:rPr>
              <w:t>cv</w:t>
            </w:r>
            <w:r w:rsidRPr="00F043BE">
              <w:rPr>
                <w:rFonts w:ascii="Courier New" w:hAnsi="Courier New" w:cs="Courier New"/>
                <w:sz w:val="20"/>
                <w:szCs w:val="20"/>
              </w:rPr>
              <w:t xml:space="preserve"> </w:t>
            </w:r>
            <w:r w:rsidRPr="00F043BE">
              <w:rPr>
                <w:rFonts w:ascii="Courier New" w:hAnsi="Courier New" w:cs="Courier New"/>
                <w:sz w:val="20"/>
                <w:szCs w:val="20"/>
              </w:rPr>
              <w:br/>
            </w:r>
            <w:r w:rsidRPr="00F043BE">
              <w:rPr>
                <w:rFonts w:ascii="Courier New" w:hAnsi="Courier New" w:cs="Courier New"/>
                <w:sz w:val="20"/>
                <w:szCs w:val="20"/>
              </w:rPr>
              <w:t>              </w:t>
            </w:r>
            <w:r w:rsidRPr="00F043BE">
              <w:rPr>
                <w:rFonts w:ascii="Courier New" w:hAnsi="Courier New" w:cs="Courier New"/>
                <w:color w:val="0000FF"/>
                <w:sz w:val="20"/>
                <w:szCs w:val="20"/>
              </w:rPr>
              <w:t>ON</w:t>
            </w:r>
            <w:r w:rsidRPr="00F043BE">
              <w:rPr>
                <w:rFonts w:ascii="Courier New" w:hAnsi="Courier New" w:cs="Courier New"/>
                <w:sz w:val="20"/>
                <w:szCs w:val="20"/>
              </w:rPr>
              <w:t> </w:t>
            </w:r>
            <w:r w:rsidRPr="00F043BE">
              <w:rPr>
                <w:rFonts w:ascii="Courier New" w:hAnsi="Courier New" w:cs="Courier New"/>
                <w:color w:val="800000"/>
                <w:sz w:val="20"/>
                <w:szCs w:val="20"/>
              </w:rPr>
              <w:t>idv</w:t>
            </w:r>
            <w:r w:rsidRPr="00F043BE">
              <w:rPr>
                <w:rFonts w:ascii="Courier New" w:hAnsi="Courier New" w:cs="Courier New"/>
                <w:color w:val="C0C0C0"/>
                <w:sz w:val="20"/>
                <w:szCs w:val="20"/>
              </w:rPr>
              <w:t>.</w:t>
            </w:r>
            <w:r w:rsidRPr="00F043BE">
              <w:rPr>
                <w:rFonts w:ascii="Courier New" w:hAnsi="Courier New" w:cs="Courier New"/>
                <w:color w:val="800000"/>
                <w:sz w:val="20"/>
                <w:szCs w:val="20"/>
              </w:rPr>
              <w:t>idv_mar_st_code</w:t>
            </w:r>
            <w:r w:rsidRPr="00F043BE">
              <w:rPr>
                <w:rFonts w:ascii="Courier New" w:hAnsi="Courier New" w:cs="Courier New"/>
                <w:sz w:val="20"/>
                <w:szCs w:val="20"/>
              </w:rPr>
              <w:t> </w:t>
            </w:r>
            <w:r w:rsidRPr="00F043BE">
              <w:rPr>
                <w:rFonts w:ascii="Courier New" w:hAnsi="Courier New" w:cs="Courier New"/>
                <w:color w:val="C0C0C0"/>
                <w:sz w:val="20"/>
                <w:szCs w:val="20"/>
              </w:rPr>
              <w:t>=</w:t>
            </w:r>
            <w:r w:rsidRPr="00F043BE">
              <w:rPr>
                <w:rFonts w:ascii="Courier New" w:hAnsi="Courier New" w:cs="Courier New"/>
                <w:sz w:val="20"/>
                <w:szCs w:val="20"/>
              </w:rPr>
              <w:t> </w:t>
            </w:r>
            <w:r w:rsidRPr="00F043BE">
              <w:rPr>
                <w:rFonts w:ascii="Courier New" w:hAnsi="Courier New" w:cs="Courier New"/>
                <w:color w:val="800000"/>
                <w:sz w:val="20"/>
                <w:szCs w:val="20"/>
              </w:rPr>
              <w:t>cv</w:t>
            </w:r>
            <w:r w:rsidRPr="00F043BE">
              <w:rPr>
                <w:rFonts w:ascii="Courier New" w:hAnsi="Courier New" w:cs="Courier New"/>
                <w:color w:val="C0C0C0"/>
                <w:sz w:val="20"/>
                <w:szCs w:val="20"/>
              </w:rPr>
              <w:t>.</w:t>
            </w:r>
            <w:r w:rsidRPr="00F043BE">
              <w:rPr>
                <w:rFonts w:ascii="Courier New" w:hAnsi="Courier New" w:cs="Courier New"/>
                <w:color w:val="800000"/>
                <w:sz w:val="20"/>
                <w:szCs w:val="20"/>
              </w:rPr>
              <w:t>cl_code</w:t>
            </w:r>
            <w:r w:rsidRPr="00F043BE">
              <w:rPr>
                <w:rFonts w:ascii="Courier New" w:hAnsi="Courier New" w:cs="Courier New"/>
                <w:sz w:val="20"/>
                <w:szCs w:val="20"/>
              </w:rPr>
              <w:t xml:space="preserve"> </w:t>
            </w:r>
            <w:r w:rsidRPr="00F043BE">
              <w:rPr>
                <w:rFonts w:ascii="Courier New" w:hAnsi="Courier New" w:cs="Courier New"/>
                <w:sz w:val="20"/>
                <w:szCs w:val="20"/>
              </w:rPr>
              <w:br/>
            </w:r>
            <w:r w:rsidRPr="00F043BE">
              <w:rPr>
                <w:rFonts w:ascii="Courier New" w:hAnsi="Courier New" w:cs="Courier New"/>
                <w:sz w:val="20"/>
                <w:szCs w:val="20"/>
              </w:rPr>
              <w:t>                 </w:t>
            </w:r>
            <w:r w:rsidRPr="00F043BE">
              <w:rPr>
                <w:rFonts w:ascii="Courier New" w:hAnsi="Courier New" w:cs="Courier New"/>
                <w:color w:val="0000FF"/>
                <w:sz w:val="20"/>
                <w:szCs w:val="20"/>
              </w:rPr>
              <w:t>AND</w:t>
            </w:r>
            <w:r w:rsidRPr="00F043BE">
              <w:rPr>
                <w:rFonts w:ascii="Courier New" w:hAnsi="Courier New" w:cs="Courier New"/>
                <w:sz w:val="20"/>
                <w:szCs w:val="20"/>
              </w:rPr>
              <w:t> </w:t>
            </w:r>
            <w:r w:rsidRPr="00F043BE">
              <w:rPr>
                <w:rFonts w:ascii="Courier New" w:hAnsi="Courier New" w:cs="Courier New"/>
                <w:color w:val="800000"/>
                <w:sz w:val="20"/>
                <w:szCs w:val="20"/>
              </w:rPr>
              <w:t>cv</w:t>
            </w:r>
            <w:r w:rsidRPr="00F043BE">
              <w:rPr>
                <w:rFonts w:ascii="Courier New" w:hAnsi="Courier New" w:cs="Courier New"/>
                <w:color w:val="C0C0C0"/>
                <w:sz w:val="20"/>
                <w:szCs w:val="20"/>
              </w:rPr>
              <w:t>.</w:t>
            </w:r>
            <w:r w:rsidRPr="00F043BE">
              <w:rPr>
                <w:rFonts w:ascii="Courier New" w:hAnsi="Courier New" w:cs="Courier New"/>
                <w:color w:val="800000"/>
                <w:sz w:val="20"/>
                <w:szCs w:val="20"/>
              </w:rPr>
              <w:t>scm_code</w:t>
            </w:r>
            <w:r w:rsidRPr="00F043BE">
              <w:rPr>
                <w:rFonts w:ascii="Courier New" w:hAnsi="Courier New" w:cs="Courier New"/>
                <w:sz w:val="20"/>
                <w:szCs w:val="20"/>
              </w:rPr>
              <w:t> </w:t>
            </w:r>
            <w:r w:rsidRPr="00F043BE">
              <w:rPr>
                <w:rFonts w:ascii="Courier New" w:hAnsi="Courier New" w:cs="Courier New"/>
                <w:color w:val="C0C0C0"/>
                <w:sz w:val="20"/>
                <w:szCs w:val="20"/>
              </w:rPr>
              <w:t>=</w:t>
            </w:r>
            <w:r w:rsidRPr="00F043BE">
              <w:rPr>
                <w:rFonts w:ascii="Courier New" w:hAnsi="Courier New" w:cs="Courier New"/>
                <w:sz w:val="20"/>
                <w:szCs w:val="20"/>
              </w:rPr>
              <w:t> </w:t>
            </w:r>
            <w:r w:rsidRPr="00F043BE">
              <w:rPr>
                <w:rFonts w:ascii="Courier New" w:hAnsi="Courier New" w:cs="Courier New"/>
                <w:color w:val="800000"/>
                <w:sz w:val="20"/>
                <w:szCs w:val="20"/>
              </w:rPr>
              <w:t>‘IDV_MAR_ST’</w:t>
            </w:r>
            <w:r w:rsidRPr="00F043BE">
              <w:rPr>
                <w:rFonts w:ascii="Courier New" w:hAnsi="Courier New" w:cs="Courier New"/>
                <w:sz w:val="20"/>
                <w:szCs w:val="20"/>
              </w:rPr>
              <w:t xml:space="preserve">  </w:t>
            </w:r>
          </w:p>
        </w:tc>
      </w:tr>
    </w:tbl>
    <w:p w:rsidR="00031DF7" w:rsidP="00031DF7" w:rsidRDefault="00031DF7" w14:paraId="3ABF33EF" w14:textId="7DC1C96F">
      <w:pPr>
        <w:pStyle w:val="cGDD1"/>
        <w:ind w:left="720"/>
      </w:pPr>
      <w:r>
        <w:t xml:space="preserve">Mã Scheme Code là IDV_MAR_ST được tham chiếu theo mô tả của trường </w:t>
      </w:r>
      <w:r w:rsidR="00D73F50">
        <w:t>IDV_MAR_ST_CODE (Individual Marital Status Code).</w:t>
      </w:r>
    </w:p>
    <w:p w:rsidR="00D73F50" w:rsidP="00031DF7" w:rsidRDefault="00D73F50" w14:paraId="1E0A13FC" w14:textId="650D4E8A">
      <w:pPr>
        <w:pStyle w:val="cGDD1"/>
        <w:ind w:left="720"/>
      </w:pPr>
      <w:r>
        <w:rPr>
          <w:noProof/>
        </w:rPr>
        <w:drawing>
          <wp:inline distT="0" distB="0" distL="0" distR="0" wp14:anchorId="4A8AF713" wp14:editId="49140D77">
            <wp:extent cx="4003418" cy="1718639"/>
            <wp:effectExtent l="0" t="0" r="0" b="0"/>
            <wp:docPr id="12241482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48209" name="Picture 1" descr="A screenshot of a computer&#10;&#10;AI-generated content may be incorrect."/>
                    <pic:cNvPicPr/>
                  </pic:nvPicPr>
                  <pic:blipFill>
                    <a:blip r:embed="rId31"/>
                    <a:stretch>
                      <a:fillRect/>
                    </a:stretch>
                  </pic:blipFill>
                  <pic:spPr>
                    <a:xfrm>
                      <a:off x="0" y="0"/>
                      <a:ext cx="4025955" cy="1728314"/>
                    </a:xfrm>
                    <a:prstGeom prst="rect">
                      <a:avLst/>
                    </a:prstGeom>
                  </pic:spPr>
                </pic:pic>
              </a:graphicData>
            </a:graphic>
          </wp:inline>
        </w:drawing>
      </w:r>
    </w:p>
    <w:p w:rsidR="0063500E" w:rsidP="0063500E" w:rsidRDefault="0063500E" w14:paraId="5D8D3DDF" w14:textId="36BF7971">
      <w:pPr>
        <w:pStyle w:val="cheading1"/>
        <w:numPr>
          <w:ilvl w:val="0"/>
          <w:numId w:val="17"/>
        </w:numPr>
        <w:tabs>
          <w:tab w:val="clear" w:pos="360"/>
          <w:tab w:val="left" w:pos="540"/>
        </w:tabs>
        <w:spacing w:line="360" w:lineRule="auto"/>
      </w:pPr>
      <w:bookmarkStart w:name="_Toc222907821" w:id="114"/>
      <w:r>
        <w:t>CÁC QUY ƯỚC TRONG THIẾT KẾ CSDL</w:t>
      </w:r>
      <w:bookmarkEnd w:id="114"/>
    </w:p>
    <w:p w:rsidR="00F7313A" w:rsidP="00F7313A" w:rsidRDefault="00F7313A" w14:paraId="1BBC45DC" w14:textId="50FDDE28">
      <w:pPr>
        <w:pStyle w:val="cheading2"/>
        <w:numPr>
          <w:ilvl w:val="1"/>
          <w:numId w:val="17"/>
        </w:numPr>
        <w:tabs>
          <w:tab w:val="left" w:pos="540"/>
        </w:tabs>
        <w:rPr/>
      </w:pPr>
      <w:bookmarkStart w:name="_Toc222907822" w:id="115"/>
      <w:bookmarkStart w:name="_Hlk193440435" w:id="116"/>
      <w:r w:rsidRPr="31E6E002" w:rsidR="74AAA77C">
        <w:rPr>
          <w:lang w:val="en-GB"/>
        </w:rPr>
        <w:t xml:space="preserve">Quy </w:t>
      </w:r>
      <w:r w:rsidRPr="31E6E002" w:rsidR="74AAA77C">
        <w:rPr>
          <w:lang w:val="en-GB"/>
        </w:rPr>
        <w:t>ước</w:t>
      </w:r>
      <w:r w:rsidRPr="31E6E002" w:rsidR="74AAA77C">
        <w:rPr>
          <w:lang w:val="en-GB"/>
        </w:rPr>
        <w:t xml:space="preserve"> </w:t>
      </w:r>
      <w:r w:rsidRPr="31E6E002" w:rsidR="74AAA77C">
        <w:rPr>
          <w:lang w:val="en-GB"/>
        </w:rPr>
        <w:t>về</w:t>
      </w:r>
      <w:r w:rsidRPr="31E6E002" w:rsidR="74AAA77C">
        <w:rPr>
          <w:lang w:val="en-GB"/>
        </w:rPr>
        <w:t xml:space="preserve"> </w:t>
      </w:r>
      <w:r w:rsidRPr="31E6E002" w:rsidR="77E75D11">
        <w:rPr>
          <w:lang w:val="en-GB"/>
        </w:rPr>
        <w:t>t</w:t>
      </w:r>
      <w:r w:rsidRPr="31E6E002" w:rsidR="74AAA77C">
        <w:rPr>
          <w:lang w:val="en-GB"/>
        </w:rPr>
        <w:t>echnical fields</w:t>
      </w:r>
      <w:bookmarkEnd w:id="115"/>
    </w:p>
    <w:p w:rsidR="00970F8B" w:rsidP="00F7313A" w:rsidRDefault="00F7313A" w14:paraId="0DA0EF5A" w14:textId="5F83156E">
      <w:pPr>
        <w:pStyle w:val="Normalc"/>
        <w:rPr>
          <w:lang w:val="en-US" w:eastAsia="en-US"/>
        </w:rPr>
      </w:pPr>
      <w:r>
        <w:rPr>
          <w:lang w:val="en-US" w:eastAsia="en-US"/>
        </w:rPr>
        <w:t>Đối với mỗi loại lưu trữ (</w:t>
      </w:r>
      <w:r w:rsidR="00970F8B">
        <w:rPr>
          <w:lang w:val="en-US" w:eastAsia="en-US"/>
        </w:rPr>
        <w:t xml:space="preserve">SCD Type 4A, </w:t>
      </w:r>
      <w:r>
        <w:rPr>
          <w:lang w:val="en-US" w:eastAsia="en-US"/>
        </w:rPr>
        <w:t>SCD</w:t>
      </w:r>
      <w:r w:rsidR="00970F8B">
        <w:rPr>
          <w:lang w:val="en-US" w:eastAsia="en-US"/>
        </w:rPr>
        <w:t xml:space="preserve"> Type </w:t>
      </w:r>
      <w:r>
        <w:rPr>
          <w:lang w:val="en-US" w:eastAsia="en-US"/>
        </w:rPr>
        <w:t>2, Fact Snapshot) đều cần đảm bảo nhất quán bộ các trường kỹ thuật, bao gồm:</w:t>
      </w:r>
    </w:p>
    <w:p w:rsidR="00970F8B" w:rsidP="00F7313A" w:rsidRDefault="00970F8B" w14:paraId="3A3411C4" w14:textId="77777777">
      <w:pPr>
        <w:pStyle w:val="Normalc"/>
        <w:rPr>
          <w:lang w:val="en-US" w:eastAsia="en-US"/>
        </w:rPr>
      </w:pPr>
    </w:p>
    <w:tbl>
      <w:tblPr>
        <w:tblStyle w:val="GridTable4-Accent5"/>
        <w:tblW w:w="11052" w:type="dxa"/>
        <w:tblInd w:w="-995" w:type="dxa"/>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Layout w:type="fixed"/>
        <w:tblLook w:val="0620" w:firstRow="1" w:lastRow="0" w:firstColumn="0" w:lastColumn="0" w:noHBand="1" w:noVBand="1"/>
      </w:tblPr>
      <w:tblGrid>
        <w:gridCol w:w="2340"/>
        <w:gridCol w:w="2478"/>
        <w:gridCol w:w="1212"/>
        <w:gridCol w:w="1197"/>
        <w:gridCol w:w="851"/>
        <w:gridCol w:w="1012"/>
        <w:gridCol w:w="1134"/>
        <w:gridCol w:w="828"/>
      </w:tblGrid>
      <w:tr w:rsidRPr="00B64575" w:rsidR="00EA3BB5" w:rsidTr="00B00FDD" w14:paraId="0515FF6E" w14:textId="77777777">
        <w:trPr>
          <w:cnfStyle w:val="100000000000" w:firstRow="1" w:lastRow="0" w:firstColumn="0" w:lastColumn="0" w:oddVBand="0" w:evenVBand="0" w:oddHBand="0" w:evenHBand="0" w:firstRowFirstColumn="0" w:firstRowLastColumn="0" w:lastRowFirstColumn="0" w:lastRowLastColumn="0"/>
          <w:trHeight w:val="290"/>
        </w:trPr>
        <w:tc>
          <w:tcPr>
            <w:tcW w:w="2340" w:type="dxa"/>
            <w:vMerge w:val="restart"/>
            <w:tcBorders>
              <w:top w:val="none" w:color="auto" w:sz="0" w:space="0"/>
              <w:left w:val="none" w:color="auto" w:sz="0" w:space="0"/>
              <w:bottom w:val="none" w:color="auto" w:sz="0" w:space="0"/>
              <w:right w:val="none" w:color="auto" w:sz="0" w:space="0"/>
            </w:tcBorders>
            <w:noWrap/>
            <w:vAlign w:val="center"/>
          </w:tcPr>
          <w:p w:rsidRPr="00EA3BB5" w:rsidR="00EA3BB5" w:rsidP="00EA3BB5" w:rsidRDefault="00EA3BB5" w14:paraId="6E5BA1C1" w14:textId="06D5FF6E">
            <w:pPr>
              <w:pStyle w:val="cGDD1"/>
              <w:jc w:val="left"/>
              <w:rPr>
                <w:rFonts w:cs="Arial"/>
                <w:sz w:val="20"/>
                <w:szCs w:val="20"/>
              </w:rPr>
            </w:pPr>
            <w:r>
              <w:rPr>
                <w:rFonts w:cs="Arial"/>
                <w:sz w:val="20"/>
                <w:szCs w:val="20"/>
              </w:rPr>
              <w:t>Technical Fields</w:t>
            </w:r>
          </w:p>
        </w:tc>
        <w:tc>
          <w:tcPr>
            <w:tcW w:w="2478" w:type="dxa"/>
            <w:vMerge w:val="restart"/>
            <w:tcBorders>
              <w:top w:val="none" w:color="auto" w:sz="0" w:space="0"/>
              <w:left w:val="none" w:color="auto" w:sz="0" w:space="0"/>
              <w:bottom w:val="none" w:color="auto" w:sz="0" w:space="0"/>
              <w:right w:val="none" w:color="auto" w:sz="0" w:space="0"/>
            </w:tcBorders>
            <w:noWrap/>
            <w:vAlign w:val="center"/>
          </w:tcPr>
          <w:p w:rsidRPr="00EA3BB5" w:rsidR="00EA3BB5" w:rsidP="00EA3BB5" w:rsidRDefault="00EA3BB5" w14:paraId="4C594BB8" w14:textId="61ACA0D9">
            <w:pPr>
              <w:pStyle w:val="cGDD1"/>
              <w:jc w:val="left"/>
              <w:rPr>
                <w:rFonts w:cs="Arial"/>
                <w:sz w:val="20"/>
                <w:szCs w:val="20"/>
              </w:rPr>
            </w:pPr>
            <w:r>
              <w:rPr>
                <w:rFonts w:cs="Arial"/>
                <w:sz w:val="20"/>
                <w:szCs w:val="20"/>
              </w:rPr>
              <w:t>Technical Fields (physical name)</w:t>
            </w:r>
          </w:p>
        </w:tc>
        <w:tc>
          <w:tcPr>
            <w:tcW w:w="1212" w:type="dxa"/>
            <w:vMerge w:val="restart"/>
            <w:tcBorders>
              <w:top w:val="none" w:color="auto" w:sz="0" w:space="0"/>
              <w:left w:val="none" w:color="auto" w:sz="0" w:space="0"/>
              <w:bottom w:val="none" w:color="auto" w:sz="0" w:space="0"/>
              <w:right w:val="none" w:color="auto" w:sz="0" w:space="0"/>
            </w:tcBorders>
            <w:vAlign w:val="center"/>
          </w:tcPr>
          <w:p w:rsidRPr="00EA3BB5" w:rsidR="00EA3BB5" w:rsidP="00EA3BB5" w:rsidRDefault="00EA3BB5" w14:paraId="2D54AF1F" w14:textId="2A8A43F2">
            <w:pPr>
              <w:pStyle w:val="cGDD1"/>
              <w:jc w:val="left"/>
              <w:rPr>
                <w:rFonts w:cs="Arial"/>
                <w:sz w:val="20"/>
                <w:szCs w:val="20"/>
              </w:rPr>
            </w:pPr>
            <w:r w:rsidRPr="00EA3BB5">
              <w:rPr>
                <w:rFonts w:cs="Arial"/>
                <w:sz w:val="20"/>
                <w:szCs w:val="20"/>
              </w:rPr>
              <w:t>Data Type</w:t>
            </w:r>
          </w:p>
        </w:tc>
        <w:tc>
          <w:tcPr>
            <w:tcW w:w="5022" w:type="dxa"/>
            <w:gridSpan w:val="5"/>
            <w:tcBorders>
              <w:top w:val="none" w:color="auto" w:sz="0" w:space="0"/>
              <w:left w:val="none" w:color="auto" w:sz="0" w:space="0"/>
              <w:bottom w:val="none" w:color="auto" w:sz="0" w:space="0"/>
              <w:right w:val="none" w:color="auto" w:sz="0" w:space="0"/>
            </w:tcBorders>
            <w:vAlign w:val="center"/>
          </w:tcPr>
          <w:p w:rsidR="00EA3BB5" w:rsidP="00EA3BB5" w:rsidRDefault="00EA3BB5" w14:paraId="2030A426" w14:textId="631F5C55">
            <w:pPr>
              <w:pStyle w:val="cGDD1"/>
              <w:jc w:val="center"/>
              <w:rPr>
                <w:rFonts w:cs="Arial"/>
                <w:sz w:val="20"/>
                <w:szCs w:val="20"/>
              </w:rPr>
            </w:pPr>
            <w:r>
              <w:rPr>
                <w:rFonts w:cs="Arial"/>
                <w:sz w:val="20"/>
                <w:szCs w:val="20"/>
              </w:rPr>
              <w:t>Technical Type</w:t>
            </w:r>
          </w:p>
        </w:tc>
      </w:tr>
      <w:tr w:rsidRPr="00AB39F9" w:rsidR="00EA3BB5" w:rsidTr="00B00FDD" w14:paraId="383EBEA7" w14:textId="401EA6D9">
        <w:trPr>
          <w:trHeight w:val="290"/>
        </w:trPr>
        <w:tc>
          <w:tcPr>
            <w:tcW w:w="2340" w:type="dxa"/>
            <w:vMerge/>
            <w:shd w:val="clear" w:color="auto" w:fill="4472C4" w:themeFill="accent5"/>
            <w:noWrap/>
            <w:vAlign w:val="center"/>
          </w:tcPr>
          <w:p w:rsidRPr="00AB39F9" w:rsidR="00EA3BB5" w:rsidP="00EA3BB5" w:rsidRDefault="00EA3BB5" w14:paraId="599245E2" w14:textId="45205AB9">
            <w:pPr>
              <w:pStyle w:val="cGDD1"/>
              <w:jc w:val="left"/>
              <w:rPr>
                <w:rFonts w:cs="Arial"/>
                <w:b/>
                <w:bCs/>
                <w:color w:val="FFFFFF" w:themeColor="background1"/>
                <w:sz w:val="20"/>
                <w:szCs w:val="20"/>
              </w:rPr>
            </w:pPr>
          </w:p>
        </w:tc>
        <w:tc>
          <w:tcPr>
            <w:tcW w:w="2478" w:type="dxa"/>
            <w:vMerge/>
            <w:shd w:val="clear" w:color="auto" w:fill="4472C4" w:themeFill="accent5"/>
            <w:noWrap/>
            <w:vAlign w:val="center"/>
          </w:tcPr>
          <w:p w:rsidRPr="00AB39F9" w:rsidR="00EA3BB5" w:rsidP="00EA3BB5" w:rsidRDefault="00EA3BB5" w14:paraId="5B8FD72D" w14:textId="70EFAD99">
            <w:pPr>
              <w:pStyle w:val="cGDD1"/>
              <w:jc w:val="left"/>
              <w:rPr>
                <w:rFonts w:cs="Arial"/>
                <w:b/>
                <w:bCs/>
                <w:color w:val="FFFFFF" w:themeColor="background1"/>
                <w:sz w:val="20"/>
                <w:szCs w:val="20"/>
              </w:rPr>
            </w:pPr>
          </w:p>
        </w:tc>
        <w:tc>
          <w:tcPr>
            <w:tcW w:w="1212" w:type="dxa"/>
            <w:vMerge/>
            <w:shd w:val="clear" w:color="auto" w:fill="4472C4" w:themeFill="accent5"/>
            <w:vAlign w:val="center"/>
          </w:tcPr>
          <w:p w:rsidRPr="00AB39F9" w:rsidR="00EA3BB5" w:rsidP="00EA3BB5" w:rsidRDefault="00EA3BB5" w14:paraId="64F5C9AF" w14:textId="67F9D152">
            <w:pPr>
              <w:pStyle w:val="cGDD1"/>
              <w:jc w:val="left"/>
              <w:rPr>
                <w:rFonts w:cs="Arial"/>
                <w:b/>
                <w:bCs/>
                <w:color w:val="FFFFFF" w:themeColor="background1"/>
                <w:sz w:val="20"/>
                <w:szCs w:val="20"/>
              </w:rPr>
            </w:pPr>
          </w:p>
        </w:tc>
        <w:tc>
          <w:tcPr>
            <w:tcW w:w="1197" w:type="dxa"/>
            <w:shd w:val="clear" w:color="auto" w:fill="4472C4" w:themeFill="accent5"/>
            <w:vAlign w:val="center"/>
          </w:tcPr>
          <w:p w:rsidRPr="00AB39F9" w:rsidR="00EA3BB5" w:rsidP="00EA3BB5" w:rsidRDefault="00EA3BB5" w14:paraId="66B803C3" w14:textId="6E0F181D">
            <w:pPr>
              <w:pStyle w:val="cGDD1"/>
              <w:jc w:val="center"/>
              <w:rPr>
                <w:rFonts w:cs="Arial"/>
                <w:b/>
                <w:bCs/>
                <w:color w:val="FFFFFF" w:themeColor="background1"/>
                <w:sz w:val="20"/>
                <w:szCs w:val="20"/>
              </w:rPr>
            </w:pPr>
            <w:r w:rsidRPr="00AB39F9">
              <w:rPr>
                <w:rFonts w:cs="Arial"/>
                <w:b/>
                <w:bCs/>
                <w:color w:val="FFFFFF" w:themeColor="background1"/>
                <w:sz w:val="20"/>
                <w:szCs w:val="20"/>
              </w:rPr>
              <w:t>SCD4A</w:t>
            </w:r>
          </w:p>
        </w:tc>
        <w:tc>
          <w:tcPr>
            <w:tcW w:w="851" w:type="dxa"/>
            <w:shd w:val="clear" w:color="auto" w:fill="4472C4" w:themeFill="accent5"/>
            <w:vAlign w:val="center"/>
          </w:tcPr>
          <w:p w:rsidRPr="00AB39F9" w:rsidR="00EA3BB5" w:rsidP="00EA3BB5" w:rsidRDefault="00EA3BB5" w14:paraId="683E9614" w14:textId="7D6F0A6C">
            <w:pPr>
              <w:pStyle w:val="cGDD1"/>
              <w:jc w:val="center"/>
              <w:rPr>
                <w:rFonts w:cs="Arial"/>
                <w:b/>
                <w:bCs/>
                <w:color w:val="FFFFFF" w:themeColor="background1"/>
                <w:sz w:val="20"/>
                <w:szCs w:val="20"/>
              </w:rPr>
            </w:pPr>
            <w:r w:rsidRPr="00AB39F9">
              <w:rPr>
                <w:rFonts w:cs="Arial"/>
                <w:b/>
                <w:bCs/>
                <w:color w:val="FFFFFF" w:themeColor="background1"/>
                <w:sz w:val="20"/>
                <w:szCs w:val="20"/>
              </w:rPr>
              <w:t>SCD2</w:t>
            </w:r>
          </w:p>
        </w:tc>
        <w:tc>
          <w:tcPr>
            <w:tcW w:w="1012" w:type="dxa"/>
            <w:shd w:val="clear" w:color="auto" w:fill="4472C4" w:themeFill="accent5"/>
            <w:vAlign w:val="center"/>
          </w:tcPr>
          <w:p w:rsidRPr="00AB39F9" w:rsidR="00EA3BB5" w:rsidP="00EA3BB5" w:rsidRDefault="00EA3BB5" w14:paraId="7F64F467" w14:textId="315E453C">
            <w:pPr>
              <w:pStyle w:val="cGDD1"/>
              <w:jc w:val="center"/>
              <w:rPr>
                <w:rFonts w:cs="Arial"/>
                <w:b/>
                <w:bCs/>
                <w:color w:val="FFFFFF" w:themeColor="background1"/>
                <w:sz w:val="20"/>
                <w:szCs w:val="20"/>
              </w:rPr>
            </w:pPr>
            <w:r w:rsidRPr="00AB39F9">
              <w:rPr>
                <w:rFonts w:cs="Arial"/>
                <w:b/>
                <w:bCs/>
                <w:color w:val="FFFFFF" w:themeColor="background1"/>
                <w:sz w:val="20"/>
                <w:szCs w:val="20"/>
              </w:rPr>
              <w:t>Fact Append</w:t>
            </w:r>
          </w:p>
        </w:tc>
        <w:tc>
          <w:tcPr>
            <w:tcW w:w="1134" w:type="dxa"/>
            <w:shd w:val="clear" w:color="auto" w:fill="4472C4" w:themeFill="accent5"/>
            <w:vAlign w:val="center"/>
          </w:tcPr>
          <w:p w:rsidRPr="00AB39F9" w:rsidR="00EA3BB5" w:rsidP="00EA3BB5" w:rsidRDefault="00EA3BB5" w14:paraId="063B3D8F" w14:textId="618A4C09">
            <w:pPr>
              <w:pStyle w:val="cGDD1"/>
              <w:jc w:val="center"/>
              <w:rPr>
                <w:rFonts w:cs="Arial"/>
                <w:b/>
                <w:bCs/>
                <w:color w:val="FFFFFF" w:themeColor="background1"/>
                <w:sz w:val="20"/>
                <w:szCs w:val="20"/>
              </w:rPr>
            </w:pPr>
            <w:r w:rsidRPr="00AB39F9">
              <w:rPr>
                <w:rFonts w:cs="Arial"/>
                <w:b/>
                <w:bCs/>
                <w:color w:val="FFFFFF" w:themeColor="background1"/>
                <w:sz w:val="20"/>
                <w:szCs w:val="20"/>
              </w:rPr>
              <w:t>Fact Snapshot</w:t>
            </w:r>
          </w:p>
        </w:tc>
        <w:tc>
          <w:tcPr>
            <w:tcW w:w="828" w:type="dxa"/>
            <w:shd w:val="clear" w:color="auto" w:fill="4472C4" w:themeFill="accent5"/>
            <w:vAlign w:val="center"/>
          </w:tcPr>
          <w:p w:rsidRPr="00AB39F9" w:rsidR="00EA3BB5" w:rsidP="00EA3BB5" w:rsidRDefault="00EA3BB5" w14:paraId="72F3ACAB" w14:textId="2AFC44C1">
            <w:pPr>
              <w:pStyle w:val="cGDD1"/>
              <w:jc w:val="center"/>
              <w:rPr>
                <w:rFonts w:cs="Arial"/>
                <w:b/>
                <w:bCs/>
                <w:color w:val="FFFFFF" w:themeColor="background1"/>
                <w:sz w:val="20"/>
                <w:szCs w:val="20"/>
              </w:rPr>
            </w:pPr>
            <w:r w:rsidRPr="00AB39F9">
              <w:rPr>
                <w:rFonts w:cs="Arial"/>
                <w:b/>
                <w:bCs/>
                <w:color w:val="FFFFFF" w:themeColor="background1"/>
                <w:sz w:val="20"/>
                <w:szCs w:val="20"/>
              </w:rPr>
              <w:t>SCD1</w:t>
            </w:r>
          </w:p>
        </w:tc>
      </w:tr>
      <w:tr w:rsidRPr="00B64575" w:rsidR="00EA3BB5" w:rsidTr="00B00FDD" w14:paraId="54902A8F" w14:textId="559FBAB3">
        <w:trPr>
          <w:trHeight w:val="290"/>
        </w:trPr>
        <w:tc>
          <w:tcPr>
            <w:tcW w:w="2340" w:type="dxa"/>
            <w:noWrap/>
            <w:vAlign w:val="center"/>
            <w:hideMark/>
          </w:tcPr>
          <w:p w:rsidRPr="00B00FDD" w:rsidR="00EA3BB5" w:rsidP="00EA3BB5" w:rsidRDefault="00EA3BB5" w14:paraId="5A24D652" w14:textId="00919A05">
            <w:pPr>
              <w:pStyle w:val="cGDD1"/>
              <w:jc w:val="left"/>
              <w:rPr>
                <w:rFonts w:cs="Arial"/>
                <w:sz w:val="20"/>
                <w:szCs w:val="20"/>
              </w:rPr>
            </w:pPr>
            <w:r w:rsidRPr="00B00FDD">
              <w:rPr>
                <w:rFonts w:cs="Arial"/>
                <w:sz w:val="20"/>
                <w:szCs w:val="20"/>
              </w:rPr>
              <w:t>ETL Processing Timestamp</w:t>
            </w:r>
          </w:p>
        </w:tc>
        <w:tc>
          <w:tcPr>
            <w:tcW w:w="2478" w:type="dxa"/>
            <w:noWrap/>
            <w:vAlign w:val="center"/>
          </w:tcPr>
          <w:p w:rsidRPr="00B00FDD" w:rsidR="00EA3BB5" w:rsidP="00EA3BB5" w:rsidRDefault="00EA3BB5" w14:paraId="523EF6D5" w14:textId="2F775F23">
            <w:pPr>
              <w:pStyle w:val="cGDD1"/>
              <w:jc w:val="left"/>
              <w:rPr>
                <w:rFonts w:cs="Arial"/>
                <w:sz w:val="20"/>
                <w:szCs w:val="20"/>
              </w:rPr>
            </w:pPr>
            <w:r w:rsidRPr="00B00FDD">
              <w:rPr>
                <w:rFonts w:cs="Arial"/>
                <w:sz w:val="20"/>
                <w:szCs w:val="20"/>
              </w:rPr>
              <w:t>ds_etl_processing_ts</w:t>
            </w:r>
          </w:p>
        </w:tc>
        <w:tc>
          <w:tcPr>
            <w:tcW w:w="1212" w:type="dxa"/>
            <w:vAlign w:val="center"/>
          </w:tcPr>
          <w:p w:rsidRPr="00B00FDD" w:rsidR="00EA3BB5" w:rsidP="00EA3BB5" w:rsidRDefault="00EA3BB5" w14:paraId="38758AB9" w14:textId="6BAD4DE6">
            <w:pPr>
              <w:pStyle w:val="cGDD1"/>
              <w:jc w:val="left"/>
              <w:rPr>
                <w:rFonts w:cs="Arial"/>
                <w:sz w:val="20"/>
                <w:szCs w:val="20"/>
              </w:rPr>
            </w:pPr>
            <w:r w:rsidRPr="00B00FDD">
              <w:rPr>
                <w:rFonts w:cs="Arial"/>
                <w:sz w:val="20"/>
                <w:szCs w:val="20"/>
              </w:rPr>
              <w:t>timestamp</w:t>
            </w:r>
          </w:p>
        </w:tc>
        <w:tc>
          <w:tcPr>
            <w:tcW w:w="1197" w:type="dxa"/>
            <w:vAlign w:val="center"/>
          </w:tcPr>
          <w:p w:rsidRPr="00B00FDD" w:rsidR="00EA3BB5" w:rsidP="00EA3BB5" w:rsidRDefault="00EA3BB5" w14:paraId="59E0882F" w14:textId="57D548A9">
            <w:pPr>
              <w:pStyle w:val="cGDD1"/>
              <w:jc w:val="center"/>
              <w:rPr>
                <w:rFonts w:cs="Arial"/>
                <w:sz w:val="20"/>
                <w:szCs w:val="20"/>
              </w:rPr>
            </w:pPr>
            <w:r w:rsidRPr="00B00FDD">
              <w:rPr>
                <w:rFonts w:cs="Arial"/>
                <w:sz w:val="20"/>
                <w:szCs w:val="20"/>
              </w:rPr>
              <w:t>v</w:t>
            </w:r>
          </w:p>
        </w:tc>
        <w:tc>
          <w:tcPr>
            <w:tcW w:w="851" w:type="dxa"/>
            <w:vAlign w:val="center"/>
          </w:tcPr>
          <w:p w:rsidRPr="00B00FDD" w:rsidR="00EA3BB5" w:rsidP="00EA3BB5" w:rsidRDefault="00EA3BB5" w14:paraId="6A43D7C0" w14:textId="2CA53B4B">
            <w:pPr>
              <w:pStyle w:val="cGDD1"/>
              <w:jc w:val="center"/>
              <w:rPr>
                <w:rFonts w:cs="Arial"/>
                <w:sz w:val="20"/>
                <w:szCs w:val="20"/>
              </w:rPr>
            </w:pPr>
            <w:r w:rsidRPr="00B00FDD">
              <w:rPr>
                <w:rFonts w:cs="Arial"/>
                <w:sz w:val="20"/>
                <w:szCs w:val="20"/>
              </w:rPr>
              <w:t>v</w:t>
            </w:r>
          </w:p>
        </w:tc>
        <w:tc>
          <w:tcPr>
            <w:tcW w:w="1012" w:type="dxa"/>
            <w:vAlign w:val="center"/>
          </w:tcPr>
          <w:p w:rsidRPr="00B00FDD" w:rsidR="00EA3BB5" w:rsidP="00EA3BB5" w:rsidRDefault="00EA3BB5" w14:paraId="6DDF3F67" w14:textId="2C5168DE">
            <w:pPr>
              <w:pStyle w:val="cGDD1"/>
              <w:jc w:val="center"/>
              <w:rPr>
                <w:rFonts w:cs="Arial"/>
                <w:sz w:val="20"/>
                <w:szCs w:val="20"/>
              </w:rPr>
            </w:pPr>
            <w:r w:rsidRPr="00B00FDD">
              <w:rPr>
                <w:rFonts w:cs="Arial"/>
                <w:sz w:val="20"/>
                <w:szCs w:val="20"/>
              </w:rPr>
              <w:t>v</w:t>
            </w:r>
          </w:p>
        </w:tc>
        <w:tc>
          <w:tcPr>
            <w:tcW w:w="1134" w:type="dxa"/>
            <w:vAlign w:val="center"/>
          </w:tcPr>
          <w:p w:rsidRPr="00B00FDD" w:rsidR="00EA3BB5" w:rsidP="00EA3BB5" w:rsidRDefault="00EA3BB5" w14:paraId="19ACD551" w14:textId="053F7103">
            <w:pPr>
              <w:pStyle w:val="cGDD1"/>
              <w:jc w:val="center"/>
              <w:rPr>
                <w:rFonts w:cs="Arial"/>
                <w:sz w:val="20"/>
                <w:szCs w:val="20"/>
              </w:rPr>
            </w:pPr>
            <w:r w:rsidRPr="00B00FDD">
              <w:rPr>
                <w:rFonts w:cs="Arial"/>
                <w:sz w:val="20"/>
                <w:szCs w:val="20"/>
              </w:rPr>
              <w:t>v</w:t>
            </w:r>
          </w:p>
        </w:tc>
        <w:tc>
          <w:tcPr>
            <w:tcW w:w="828" w:type="dxa"/>
            <w:vAlign w:val="center"/>
          </w:tcPr>
          <w:p w:rsidRPr="00B00FDD" w:rsidR="00EA3BB5" w:rsidP="00EA3BB5" w:rsidRDefault="00EA3BB5" w14:paraId="6BCA4EE6" w14:textId="4A30CE96">
            <w:pPr>
              <w:pStyle w:val="cGDD1"/>
              <w:jc w:val="center"/>
              <w:rPr>
                <w:rFonts w:cs="Arial"/>
                <w:sz w:val="20"/>
                <w:szCs w:val="20"/>
              </w:rPr>
            </w:pPr>
            <w:r w:rsidRPr="00B00FDD">
              <w:rPr>
                <w:rFonts w:cs="Arial"/>
                <w:sz w:val="20"/>
                <w:szCs w:val="20"/>
              </w:rPr>
              <w:t>v</w:t>
            </w:r>
          </w:p>
        </w:tc>
      </w:tr>
      <w:tr w:rsidRPr="00B64575" w:rsidR="00EA3BB5" w:rsidTr="00B00FDD" w14:paraId="02E05F92" w14:textId="6D02F153">
        <w:trPr>
          <w:trHeight w:val="290"/>
        </w:trPr>
        <w:tc>
          <w:tcPr>
            <w:tcW w:w="2340" w:type="dxa"/>
            <w:noWrap/>
            <w:vAlign w:val="center"/>
            <w:hideMark/>
          </w:tcPr>
          <w:p w:rsidRPr="00B64575" w:rsidR="00EA3BB5" w:rsidP="00EA3BB5" w:rsidRDefault="00EA3BB5" w14:paraId="39BDA058" w14:textId="4D753E82">
            <w:pPr>
              <w:pStyle w:val="cGDD1"/>
              <w:jc w:val="left"/>
              <w:rPr>
                <w:rFonts w:cs="Arial"/>
                <w:sz w:val="20"/>
                <w:szCs w:val="20"/>
              </w:rPr>
            </w:pPr>
            <w:r w:rsidRPr="00B64575">
              <w:rPr>
                <w:rFonts w:cs="Arial"/>
                <w:sz w:val="20"/>
                <w:szCs w:val="20"/>
              </w:rPr>
              <w:t>Snapshot Date</w:t>
            </w:r>
          </w:p>
        </w:tc>
        <w:tc>
          <w:tcPr>
            <w:tcW w:w="2478" w:type="dxa"/>
            <w:noWrap/>
            <w:vAlign w:val="center"/>
          </w:tcPr>
          <w:p w:rsidRPr="00B64575" w:rsidR="00EA3BB5" w:rsidP="00EA3BB5" w:rsidRDefault="00EA3BB5" w14:paraId="3ABD1521" w14:textId="2F080949">
            <w:pPr>
              <w:pStyle w:val="cGDD1"/>
              <w:jc w:val="left"/>
              <w:rPr>
                <w:rFonts w:cs="Arial"/>
                <w:sz w:val="20"/>
                <w:szCs w:val="20"/>
              </w:rPr>
            </w:pPr>
            <w:r w:rsidRPr="007D59F8">
              <w:rPr>
                <w:rFonts w:cs="Arial"/>
                <w:sz w:val="20"/>
                <w:szCs w:val="20"/>
              </w:rPr>
              <w:t>ds_snapshot_dt</w:t>
            </w:r>
          </w:p>
        </w:tc>
        <w:tc>
          <w:tcPr>
            <w:tcW w:w="1212" w:type="dxa"/>
            <w:vAlign w:val="center"/>
          </w:tcPr>
          <w:p w:rsidRPr="00B64575" w:rsidR="00EA3BB5" w:rsidP="00EA3BB5" w:rsidRDefault="00EA3BB5" w14:paraId="1E6D1F2E" w14:textId="4013E436">
            <w:pPr>
              <w:pStyle w:val="cGDD1"/>
              <w:jc w:val="left"/>
              <w:rPr>
                <w:rFonts w:cs="Arial"/>
                <w:sz w:val="20"/>
                <w:szCs w:val="20"/>
              </w:rPr>
            </w:pPr>
            <w:r w:rsidRPr="00B64575">
              <w:rPr>
                <w:rFonts w:cs="Arial"/>
                <w:sz w:val="20"/>
                <w:szCs w:val="20"/>
              </w:rPr>
              <w:t>string</w:t>
            </w:r>
          </w:p>
        </w:tc>
        <w:tc>
          <w:tcPr>
            <w:tcW w:w="1197" w:type="dxa"/>
            <w:vAlign w:val="center"/>
          </w:tcPr>
          <w:p w:rsidR="00EA3BB5" w:rsidP="00EA3BB5" w:rsidRDefault="00EA3BB5" w14:paraId="5568F2AC" w14:textId="77777777">
            <w:pPr>
              <w:pStyle w:val="cGDD1"/>
              <w:jc w:val="center"/>
              <w:rPr>
                <w:rFonts w:cs="Arial"/>
                <w:sz w:val="20"/>
                <w:szCs w:val="20"/>
              </w:rPr>
            </w:pPr>
            <w:r w:rsidRPr="00B64575">
              <w:rPr>
                <w:rFonts w:cs="Arial"/>
                <w:sz w:val="20"/>
                <w:szCs w:val="20"/>
              </w:rPr>
              <w:t>v</w:t>
            </w:r>
          </w:p>
          <w:p w:rsidRPr="00B64575" w:rsidR="00EA3BB5" w:rsidP="00EA3BB5" w:rsidRDefault="00EA3BB5" w14:paraId="6DEC2EFD" w14:textId="5970BF55">
            <w:pPr>
              <w:pStyle w:val="cGDD1"/>
              <w:jc w:val="center"/>
              <w:rPr>
                <w:rFonts w:cs="Arial"/>
                <w:sz w:val="20"/>
                <w:szCs w:val="20"/>
              </w:rPr>
            </w:pPr>
            <w:r>
              <w:rPr>
                <w:rFonts w:cs="Arial"/>
                <w:sz w:val="20"/>
                <w:szCs w:val="20"/>
              </w:rPr>
              <w:t>(bảng History)</w:t>
            </w:r>
          </w:p>
        </w:tc>
        <w:tc>
          <w:tcPr>
            <w:tcW w:w="851" w:type="dxa"/>
            <w:vAlign w:val="center"/>
          </w:tcPr>
          <w:p w:rsidRPr="00B64575" w:rsidR="00EA3BB5" w:rsidP="00EA3BB5" w:rsidRDefault="00EA3BB5" w14:paraId="7C5F87A9" w14:textId="2EE8DAE6">
            <w:pPr>
              <w:pStyle w:val="cGDD1"/>
              <w:jc w:val="center"/>
              <w:rPr>
                <w:rFonts w:cs="Arial"/>
                <w:sz w:val="20"/>
                <w:szCs w:val="20"/>
              </w:rPr>
            </w:pPr>
          </w:p>
        </w:tc>
        <w:tc>
          <w:tcPr>
            <w:tcW w:w="1012" w:type="dxa"/>
            <w:vAlign w:val="center"/>
          </w:tcPr>
          <w:p w:rsidRPr="00B64575" w:rsidR="00EA3BB5" w:rsidP="00EA3BB5" w:rsidRDefault="00EA3BB5" w14:paraId="0B31AB62" w14:textId="77777777">
            <w:pPr>
              <w:pStyle w:val="cGDD1"/>
              <w:jc w:val="center"/>
              <w:rPr>
                <w:rFonts w:cs="Arial"/>
                <w:sz w:val="20"/>
                <w:szCs w:val="20"/>
              </w:rPr>
            </w:pPr>
          </w:p>
        </w:tc>
        <w:tc>
          <w:tcPr>
            <w:tcW w:w="1134" w:type="dxa"/>
            <w:vAlign w:val="center"/>
          </w:tcPr>
          <w:p w:rsidRPr="00B64575" w:rsidR="00EA3BB5" w:rsidP="00EA3BB5" w:rsidRDefault="00EA3BB5" w14:paraId="0BAD7D67" w14:textId="316F0578">
            <w:pPr>
              <w:pStyle w:val="cGDD1"/>
              <w:jc w:val="center"/>
              <w:rPr>
                <w:rFonts w:cs="Arial"/>
                <w:sz w:val="20"/>
                <w:szCs w:val="20"/>
              </w:rPr>
            </w:pPr>
            <w:r w:rsidRPr="00B64575">
              <w:rPr>
                <w:rFonts w:cs="Arial"/>
                <w:sz w:val="20"/>
                <w:szCs w:val="20"/>
              </w:rPr>
              <w:t>v</w:t>
            </w:r>
          </w:p>
        </w:tc>
        <w:tc>
          <w:tcPr>
            <w:tcW w:w="828" w:type="dxa"/>
            <w:vAlign w:val="center"/>
          </w:tcPr>
          <w:p w:rsidRPr="00B64575" w:rsidR="00EA3BB5" w:rsidP="00EA3BB5" w:rsidRDefault="00EA3BB5" w14:paraId="24F0FCE8" w14:textId="77777777">
            <w:pPr>
              <w:pStyle w:val="cGDD1"/>
              <w:jc w:val="center"/>
              <w:rPr>
                <w:rFonts w:cs="Arial"/>
                <w:sz w:val="20"/>
                <w:szCs w:val="20"/>
              </w:rPr>
            </w:pPr>
          </w:p>
        </w:tc>
      </w:tr>
      <w:tr w:rsidRPr="00B64575" w:rsidR="00EA3BB5" w:rsidTr="00B00FDD" w14:paraId="148D9EEF" w14:textId="454ECF0D">
        <w:trPr>
          <w:trHeight w:val="290"/>
        </w:trPr>
        <w:tc>
          <w:tcPr>
            <w:tcW w:w="2340" w:type="dxa"/>
            <w:noWrap/>
            <w:vAlign w:val="center"/>
            <w:hideMark/>
          </w:tcPr>
          <w:p w:rsidRPr="00B64575" w:rsidR="00EA3BB5" w:rsidP="00EA3BB5" w:rsidRDefault="00EA3BB5" w14:paraId="74BF0993" w14:textId="1A3437A2">
            <w:pPr>
              <w:pStyle w:val="cGDD1"/>
              <w:jc w:val="left"/>
              <w:rPr>
                <w:rFonts w:cs="Arial"/>
                <w:sz w:val="20"/>
                <w:szCs w:val="20"/>
              </w:rPr>
            </w:pPr>
            <w:r w:rsidRPr="00B64575">
              <w:rPr>
                <w:rFonts w:cs="Arial"/>
                <w:sz w:val="20"/>
                <w:szCs w:val="20"/>
              </w:rPr>
              <w:t>Record Status</w:t>
            </w:r>
          </w:p>
        </w:tc>
        <w:tc>
          <w:tcPr>
            <w:tcW w:w="2478" w:type="dxa"/>
            <w:noWrap/>
            <w:vAlign w:val="center"/>
          </w:tcPr>
          <w:p w:rsidRPr="00B64575" w:rsidR="00EA3BB5" w:rsidP="00EA3BB5" w:rsidRDefault="00EA3BB5" w14:paraId="5FDF4CAE" w14:textId="68E612B5">
            <w:pPr>
              <w:pStyle w:val="cGDD1"/>
              <w:jc w:val="left"/>
              <w:rPr>
                <w:rFonts w:cs="Arial"/>
                <w:sz w:val="20"/>
                <w:szCs w:val="20"/>
              </w:rPr>
            </w:pPr>
            <w:r w:rsidRPr="007D59F8">
              <w:rPr>
                <w:rFonts w:cs="Arial"/>
                <w:sz w:val="20"/>
                <w:szCs w:val="20"/>
              </w:rPr>
              <w:t>ds_record_status</w:t>
            </w:r>
          </w:p>
        </w:tc>
        <w:tc>
          <w:tcPr>
            <w:tcW w:w="1212" w:type="dxa"/>
            <w:vAlign w:val="center"/>
          </w:tcPr>
          <w:p w:rsidRPr="00B64575" w:rsidR="00EA3BB5" w:rsidP="00EA3BB5" w:rsidRDefault="00EA3BB5" w14:paraId="28202E78" w14:textId="2997790D">
            <w:pPr>
              <w:pStyle w:val="cGDD1"/>
              <w:jc w:val="left"/>
              <w:rPr>
                <w:rFonts w:cs="Arial"/>
                <w:sz w:val="20"/>
                <w:szCs w:val="20"/>
              </w:rPr>
            </w:pPr>
            <w:r>
              <w:rPr>
                <w:rFonts w:cs="Arial"/>
                <w:sz w:val="20"/>
                <w:szCs w:val="20"/>
              </w:rPr>
              <w:t>smallint</w:t>
            </w:r>
          </w:p>
        </w:tc>
        <w:tc>
          <w:tcPr>
            <w:tcW w:w="1197" w:type="dxa"/>
            <w:vAlign w:val="center"/>
          </w:tcPr>
          <w:p w:rsidRPr="00B64575" w:rsidR="00EA3BB5" w:rsidP="00EA3BB5" w:rsidRDefault="00EA3BB5" w14:paraId="33BD9E62" w14:textId="420B2E31">
            <w:pPr>
              <w:pStyle w:val="cGDD1"/>
              <w:jc w:val="center"/>
              <w:rPr>
                <w:rFonts w:cs="Arial"/>
                <w:sz w:val="20"/>
                <w:szCs w:val="20"/>
              </w:rPr>
            </w:pPr>
            <w:r w:rsidRPr="00B64575">
              <w:rPr>
                <w:rFonts w:cs="Arial"/>
                <w:sz w:val="20"/>
                <w:szCs w:val="20"/>
              </w:rPr>
              <w:t>v</w:t>
            </w:r>
          </w:p>
        </w:tc>
        <w:tc>
          <w:tcPr>
            <w:tcW w:w="851" w:type="dxa"/>
            <w:vAlign w:val="center"/>
          </w:tcPr>
          <w:p w:rsidRPr="00B64575" w:rsidR="00EA3BB5" w:rsidP="00EA3BB5" w:rsidRDefault="00EA3BB5" w14:paraId="5403886A" w14:textId="41F7D788">
            <w:pPr>
              <w:pStyle w:val="cGDD1"/>
              <w:jc w:val="center"/>
              <w:rPr>
                <w:rFonts w:cs="Arial"/>
                <w:sz w:val="20"/>
                <w:szCs w:val="20"/>
              </w:rPr>
            </w:pPr>
            <w:r w:rsidRPr="00B64575">
              <w:rPr>
                <w:rFonts w:cs="Arial"/>
                <w:sz w:val="20"/>
                <w:szCs w:val="20"/>
              </w:rPr>
              <w:t>v</w:t>
            </w:r>
          </w:p>
        </w:tc>
        <w:tc>
          <w:tcPr>
            <w:tcW w:w="1012" w:type="dxa"/>
            <w:vAlign w:val="center"/>
          </w:tcPr>
          <w:p w:rsidRPr="00B64575" w:rsidR="00EA3BB5" w:rsidP="00EA3BB5" w:rsidRDefault="00EA3BB5" w14:paraId="60AB5EAC" w14:textId="77777777">
            <w:pPr>
              <w:pStyle w:val="cGDD1"/>
              <w:jc w:val="center"/>
              <w:rPr>
                <w:rFonts w:cs="Arial"/>
                <w:sz w:val="20"/>
                <w:szCs w:val="20"/>
              </w:rPr>
            </w:pPr>
          </w:p>
        </w:tc>
        <w:tc>
          <w:tcPr>
            <w:tcW w:w="1134" w:type="dxa"/>
            <w:vAlign w:val="center"/>
          </w:tcPr>
          <w:p w:rsidRPr="00B64575" w:rsidR="00EA3BB5" w:rsidP="00EA3BB5" w:rsidRDefault="00EA3BB5" w14:paraId="6D649148" w14:textId="1355E127">
            <w:pPr>
              <w:pStyle w:val="cGDD1"/>
              <w:jc w:val="center"/>
              <w:rPr>
                <w:rFonts w:cs="Arial"/>
                <w:sz w:val="20"/>
                <w:szCs w:val="20"/>
              </w:rPr>
            </w:pPr>
          </w:p>
        </w:tc>
        <w:tc>
          <w:tcPr>
            <w:tcW w:w="828" w:type="dxa"/>
            <w:vAlign w:val="center"/>
          </w:tcPr>
          <w:p w:rsidRPr="00B64575" w:rsidR="00EA3BB5" w:rsidP="00EA3BB5" w:rsidRDefault="00EA3BB5" w14:paraId="7B6A070D" w14:textId="77777777">
            <w:pPr>
              <w:pStyle w:val="cGDD1"/>
              <w:jc w:val="center"/>
              <w:rPr>
                <w:rFonts w:cs="Arial"/>
                <w:sz w:val="20"/>
                <w:szCs w:val="20"/>
              </w:rPr>
            </w:pPr>
          </w:p>
        </w:tc>
      </w:tr>
      <w:tr w:rsidRPr="00B64575" w:rsidR="00EA3BB5" w:rsidTr="00B00FDD" w14:paraId="31CD889A" w14:textId="3C6CCD6E">
        <w:trPr>
          <w:trHeight w:val="290"/>
        </w:trPr>
        <w:tc>
          <w:tcPr>
            <w:tcW w:w="2340" w:type="dxa"/>
            <w:noWrap/>
            <w:vAlign w:val="center"/>
          </w:tcPr>
          <w:p w:rsidRPr="00B64575" w:rsidR="00EA3BB5" w:rsidP="00EA3BB5" w:rsidRDefault="00EA3BB5" w14:paraId="06994BF8" w14:textId="7C0ABCC4">
            <w:pPr>
              <w:pStyle w:val="cGDD1"/>
              <w:jc w:val="left"/>
              <w:rPr>
                <w:rFonts w:cs="Arial"/>
                <w:sz w:val="20"/>
                <w:szCs w:val="20"/>
              </w:rPr>
            </w:pPr>
            <w:r>
              <w:rPr>
                <w:rFonts w:cs="Arial"/>
                <w:sz w:val="20"/>
                <w:szCs w:val="20"/>
              </w:rPr>
              <w:t xml:space="preserve">Record </w:t>
            </w:r>
            <w:r w:rsidRPr="00B64575">
              <w:rPr>
                <w:rFonts w:cs="Arial"/>
                <w:sz w:val="20"/>
                <w:szCs w:val="20"/>
              </w:rPr>
              <w:t>Effective Date</w:t>
            </w:r>
          </w:p>
        </w:tc>
        <w:tc>
          <w:tcPr>
            <w:tcW w:w="2478" w:type="dxa"/>
            <w:noWrap/>
            <w:vAlign w:val="center"/>
          </w:tcPr>
          <w:p w:rsidRPr="00B64575" w:rsidR="00EA3BB5" w:rsidP="00EA3BB5" w:rsidRDefault="00EA3BB5" w14:paraId="42041C7F" w14:textId="0F63C21F">
            <w:pPr>
              <w:pStyle w:val="cGDD1"/>
              <w:jc w:val="left"/>
              <w:rPr>
                <w:rFonts w:cs="Arial"/>
                <w:sz w:val="20"/>
                <w:szCs w:val="20"/>
              </w:rPr>
            </w:pPr>
            <w:r w:rsidRPr="007D59F8">
              <w:rPr>
                <w:rFonts w:cs="Arial"/>
                <w:sz w:val="20"/>
                <w:szCs w:val="20"/>
              </w:rPr>
              <w:t>ds_record_effective_dt</w:t>
            </w:r>
          </w:p>
        </w:tc>
        <w:tc>
          <w:tcPr>
            <w:tcW w:w="1212" w:type="dxa"/>
            <w:vAlign w:val="center"/>
          </w:tcPr>
          <w:p w:rsidRPr="00B64575" w:rsidR="00EA3BB5" w:rsidP="00EA3BB5" w:rsidRDefault="00EA3BB5" w14:paraId="32C5FED7" w14:textId="07BF1C3C">
            <w:pPr>
              <w:pStyle w:val="cGDD1"/>
              <w:jc w:val="left"/>
              <w:rPr>
                <w:rFonts w:cs="Arial"/>
                <w:sz w:val="20"/>
                <w:szCs w:val="20"/>
              </w:rPr>
            </w:pPr>
            <w:r w:rsidRPr="00B64575">
              <w:rPr>
                <w:rFonts w:cs="Arial"/>
                <w:sz w:val="20"/>
                <w:szCs w:val="20"/>
              </w:rPr>
              <w:t>date</w:t>
            </w:r>
          </w:p>
        </w:tc>
        <w:tc>
          <w:tcPr>
            <w:tcW w:w="1197" w:type="dxa"/>
            <w:vAlign w:val="center"/>
          </w:tcPr>
          <w:p w:rsidRPr="00B64575" w:rsidR="00EA3BB5" w:rsidP="00EA3BB5" w:rsidRDefault="00EA3BB5" w14:paraId="3FD149DC" w14:textId="77777777">
            <w:pPr>
              <w:pStyle w:val="cGDD1"/>
              <w:jc w:val="center"/>
              <w:rPr>
                <w:rFonts w:cs="Arial"/>
                <w:sz w:val="20"/>
                <w:szCs w:val="20"/>
              </w:rPr>
            </w:pPr>
          </w:p>
        </w:tc>
        <w:tc>
          <w:tcPr>
            <w:tcW w:w="851" w:type="dxa"/>
            <w:vAlign w:val="center"/>
          </w:tcPr>
          <w:p w:rsidRPr="00B64575" w:rsidR="00EA3BB5" w:rsidP="00EA3BB5" w:rsidRDefault="00EA3BB5" w14:paraId="70CE5B9D" w14:textId="5C144C0E">
            <w:pPr>
              <w:pStyle w:val="cGDD1"/>
              <w:jc w:val="center"/>
              <w:rPr>
                <w:rFonts w:cs="Arial"/>
                <w:sz w:val="20"/>
                <w:szCs w:val="20"/>
              </w:rPr>
            </w:pPr>
            <w:r w:rsidRPr="00B64575">
              <w:rPr>
                <w:rFonts w:cs="Arial"/>
                <w:sz w:val="20"/>
                <w:szCs w:val="20"/>
              </w:rPr>
              <w:t>v</w:t>
            </w:r>
          </w:p>
        </w:tc>
        <w:tc>
          <w:tcPr>
            <w:tcW w:w="1012" w:type="dxa"/>
            <w:vAlign w:val="center"/>
          </w:tcPr>
          <w:p w:rsidRPr="00B64575" w:rsidR="00EA3BB5" w:rsidP="00EA3BB5" w:rsidRDefault="00EA3BB5" w14:paraId="723C56E3" w14:textId="77777777">
            <w:pPr>
              <w:pStyle w:val="cGDD1"/>
              <w:jc w:val="center"/>
              <w:rPr>
                <w:rFonts w:cs="Arial"/>
                <w:sz w:val="20"/>
                <w:szCs w:val="20"/>
              </w:rPr>
            </w:pPr>
          </w:p>
        </w:tc>
        <w:tc>
          <w:tcPr>
            <w:tcW w:w="1134" w:type="dxa"/>
            <w:vAlign w:val="center"/>
          </w:tcPr>
          <w:p w:rsidRPr="00B64575" w:rsidR="00EA3BB5" w:rsidP="00EA3BB5" w:rsidRDefault="00EA3BB5" w14:paraId="379D8A40" w14:textId="6FE9AA6F">
            <w:pPr>
              <w:pStyle w:val="cGDD1"/>
              <w:jc w:val="center"/>
              <w:rPr>
                <w:rFonts w:cs="Arial"/>
                <w:sz w:val="20"/>
                <w:szCs w:val="20"/>
              </w:rPr>
            </w:pPr>
          </w:p>
        </w:tc>
        <w:tc>
          <w:tcPr>
            <w:tcW w:w="828" w:type="dxa"/>
            <w:vAlign w:val="center"/>
          </w:tcPr>
          <w:p w:rsidRPr="00B64575" w:rsidR="00EA3BB5" w:rsidP="00EA3BB5" w:rsidRDefault="00EA3BB5" w14:paraId="3511D7F1" w14:textId="77777777">
            <w:pPr>
              <w:pStyle w:val="cGDD1"/>
              <w:jc w:val="center"/>
              <w:rPr>
                <w:rFonts w:cs="Arial"/>
                <w:sz w:val="20"/>
                <w:szCs w:val="20"/>
              </w:rPr>
            </w:pPr>
          </w:p>
        </w:tc>
      </w:tr>
      <w:tr w:rsidRPr="00B64575" w:rsidR="00EA3BB5" w:rsidTr="00B00FDD" w14:paraId="0F7BDBDA" w14:textId="6A6BA657">
        <w:trPr>
          <w:trHeight w:val="290"/>
        </w:trPr>
        <w:tc>
          <w:tcPr>
            <w:tcW w:w="2340" w:type="dxa"/>
            <w:noWrap/>
            <w:vAlign w:val="center"/>
          </w:tcPr>
          <w:p w:rsidRPr="00B64575" w:rsidR="00EA3BB5" w:rsidP="00EA3BB5" w:rsidRDefault="00EA3BB5" w14:paraId="62EC784A" w14:textId="163E163E">
            <w:pPr>
              <w:pStyle w:val="cGDD1"/>
              <w:jc w:val="left"/>
              <w:rPr>
                <w:rFonts w:cs="Arial"/>
                <w:sz w:val="20"/>
                <w:szCs w:val="20"/>
              </w:rPr>
            </w:pPr>
            <w:r>
              <w:rPr>
                <w:rFonts w:cs="Arial"/>
                <w:sz w:val="20"/>
                <w:szCs w:val="20"/>
              </w:rPr>
              <w:t xml:space="preserve">Record </w:t>
            </w:r>
            <w:r w:rsidRPr="00B64575">
              <w:rPr>
                <w:rFonts w:cs="Arial"/>
                <w:sz w:val="20"/>
                <w:szCs w:val="20"/>
              </w:rPr>
              <w:t>End Date</w:t>
            </w:r>
          </w:p>
        </w:tc>
        <w:tc>
          <w:tcPr>
            <w:tcW w:w="2478" w:type="dxa"/>
            <w:noWrap/>
            <w:vAlign w:val="center"/>
          </w:tcPr>
          <w:p w:rsidRPr="00B64575" w:rsidR="00EA3BB5" w:rsidP="00EA3BB5" w:rsidRDefault="00EA3BB5" w14:paraId="24CF9EAE" w14:textId="26CF4060">
            <w:pPr>
              <w:pStyle w:val="cGDD1"/>
              <w:jc w:val="left"/>
              <w:rPr>
                <w:rFonts w:cs="Arial"/>
                <w:sz w:val="20"/>
                <w:szCs w:val="20"/>
              </w:rPr>
            </w:pPr>
            <w:r w:rsidRPr="00111650">
              <w:rPr>
                <w:rFonts w:cs="Arial"/>
                <w:sz w:val="20"/>
                <w:szCs w:val="20"/>
              </w:rPr>
              <w:t>ds_record_end_dt</w:t>
            </w:r>
          </w:p>
        </w:tc>
        <w:tc>
          <w:tcPr>
            <w:tcW w:w="1212" w:type="dxa"/>
            <w:vAlign w:val="center"/>
          </w:tcPr>
          <w:p w:rsidRPr="00B64575" w:rsidR="00EA3BB5" w:rsidP="00EA3BB5" w:rsidRDefault="00EA3BB5" w14:paraId="4C072CFC" w14:textId="2D9582C8">
            <w:pPr>
              <w:pStyle w:val="cGDD1"/>
              <w:jc w:val="left"/>
              <w:rPr>
                <w:rFonts w:cs="Arial"/>
                <w:sz w:val="20"/>
                <w:szCs w:val="20"/>
              </w:rPr>
            </w:pPr>
            <w:r w:rsidRPr="00B64575">
              <w:rPr>
                <w:rFonts w:cs="Arial"/>
                <w:sz w:val="20"/>
                <w:szCs w:val="20"/>
              </w:rPr>
              <w:t>date</w:t>
            </w:r>
          </w:p>
        </w:tc>
        <w:tc>
          <w:tcPr>
            <w:tcW w:w="1197" w:type="dxa"/>
            <w:vAlign w:val="center"/>
          </w:tcPr>
          <w:p w:rsidRPr="00B64575" w:rsidR="00EA3BB5" w:rsidP="00EA3BB5" w:rsidRDefault="00EA3BB5" w14:paraId="6414A283" w14:textId="77777777">
            <w:pPr>
              <w:pStyle w:val="cGDD1"/>
              <w:jc w:val="center"/>
              <w:rPr>
                <w:rFonts w:cs="Arial"/>
                <w:sz w:val="20"/>
                <w:szCs w:val="20"/>
              </w:rPr>
            </w:pPr>
          </w:p>
        </w:tc>
        <w:tc>
          <w:tcPr>
            <w:tcW w:w="851" w:type="dxa"/>
            <w:vAlign w:val="center"/>
          </w:tcPr>
          <w:p w:rsidRPr="00B64575" w:rsidR="00EA3BB5" w:rsidP="00EA3BB5" w:rsidRDefault="00EA3BB5" w14:paraId="4A55AD17" w14:textId="11B69226">
            <w:pPr>
              <w:pStyle w:val="cGDD1"/>
              <w:jc w:val="center"/>
              <w:rPr>
                <w:rFonts w:cs="Arial"/>
                <w:sz w:val="20"/>
                <w:szCs w:val="20"/>
              </w:rPr>
            </w:pPr>
            <w:r w:rsidRPr="00B64575">
              <w:rPr>
                <w:rFonts w:cs="Arial"/>
                <w:sz w:val="20"/>
                <w:szCs w:val="20"/>
              </w:rPr>
              <w:t>v</w:t>
            </w:r>
          </w:p>
        </w:tc>
        <w:tc>
          <w:tcPr>
            <w:tcW w:w="1012" w:type="dxa"/>
            <w:vAlign w:val="center"/>
          </w:tcPr>
          <w:p w:rsidRPr="00B64575" w:rsidR="00EA3BB5" w:rsidP="00EA3BB5" w:rsidRDefault="00EA3BB5" w14:paraId="67AE4ED9" w14:textId="77777777">
            <w:pPr>
              <w:pStyle w:val="cGDD1"/>
              <w:jc w:val="center"/>
              <w:rPr>
                <w:rFonts w:cs="Arial"/>
                <w:sz w:val="20"/>
                <w:szCs w:val="20"/>
              </w:rPr>
            </w:pPr>
          </w:p>
        </w:tc>
        <w:tc>
          <w:tcPr>
            <w:tcW w:w="1134" w:type="dxa"/>
            <w:vAlign w:val="center"/>
          </w:tcPr>
          <w:p w:rsidRPr="00B64575" w:rsidR="00EA3BB5" w:rsidP="00EA3BB5" w:rsidRDefault="00EA3BB5" w14:paraId="53DE3AA0" w14:textId="0531EF19">
            <w:pPr>
              <w:pStyle w:val="cGDD1"/>
              <w:jc w:val="center"/>
              <w:rPr>
                <w:rFonts w:cs="Arial"/>
                <w:sz w:val="20"/>
                <w:szCs w:val="20"/>
              </w:rPr>
            </w:pPr>
          </w:p>
        </w:tc>
        <w:tc>
          <w:tcPr>
            <w:tcW w:w="828" w:type="dxa"/>
            <w:vAlign w:val="center"/>
          </w:tcPr>
          <w:p w:rsidRPr="00B64575" w:rsidR="00EA3BB5" w:rsidP="00EA3BB5" w:rsidRDefault="00EA3BB5" w14:paraId="3ED9423B" w14:textId="77777777">
            <w:pPr>
              <w:pStyle w:val="cGDD1"/>
              <w:jc w:val="center"/>
              <w:rPr>
                <w:rFonts w:cs="Arial"/>
                <w:sz w:val="20"/>
                <w:szCs w:val="20"/>
              </w:rPr>
            </w:pPr>
          </w:p>
        </w:tc>
      </w:tr>
      <w:tr w:rsidRPr="00B64575" w:rsidR="00EA3BB5" w:rsidTr="00B00FDD" w14:paraId="1F54DF05" w14:textId="77777777">
        <w:trPr>
          <w:trHeight w:val="290"/>
        </w:trPr>
        <w:tc>
          <w:tcPr>
            <w:tcW w:w="2340" w:type="dxa"/>
            <w:noWrap/>
            <w:vAlign w:val="center"/>
          </w:tcPr>
          <w:p w:rsidRPr="00B64575" w:rsidR="00EA3BB5" w:rsidP="00EA3BB5" w:rsidRDefault="00EA3BB5" w14:paraId="5527FB73" w14:textId="6D8D8A3D">
            <w:pPr>
              <w:pStyle w:val="cGDD1"/>
              <w:jc w:val="left"/>
              <w:rPr>
                <w:rFonts w:cs="Arial"/>
                <w:sz w:val="20"/>
                <w:szCs w:val="20"/>
              </w:rPr>
            </w:pPr>
            <w:r w:rsidRPr="00B64575">
              <w:rPr>
                <w:rFonts w:cs="Arial"/>
                <w:sz w:val="20"/>
                <w:szCs w:val="20"/>
              </w:rPr>
              <w:t>Record Insert Date</w:t>
            </w:r>
          </w:p>
        </w:tc>
        <w:tc>
          <w:tcPr>
            <w:tcW w:w="2478" w:type="dxa"/>
            <w:noWrap/>
            <w:vAlign w:val="center"/>
          </w:tcPr>
          <w:p w:rsidRPr="00B64575" w:rsidR="00EA3BB5" w:rsidP="00EA3BB5" w:rsidRDefault="00EA3BB5" w14:paraId="79E65552" w14:textId="1420ECF1">
            <w:pPr>
              <w:pStyle w:val="cGDD1"/>
              <w:jc w:val="left"/>
              <w:rPr>
                <w:rFonts w:cs="Arial"/>
                <w:sz w:val="20"/>
                <w:szCs w:val="20"/>
              </w:rPr>
            </w:pPr>
            <w:r w:rsidRPr="00111650">
              <w:rPr>
                <w:rFonts w:cs="Arial"/>
                <w:sz w:val="20"/>
                <w:szCs w:val="20"/>
              </w:rPr>
              <w:t>ds_record_insert_dt</w:t>
            </w:r>
          </w:p>
        </w:tc>
        <w:tc>
          <w:tcPr>
            <w:tcW w:w="1212" w:type="dxa"/>
            <w:vAlign w:val="center"/>
          </w:tcPr>
          <w:p w:rsidRPr="00B64575" w:rsidR="00EA3BB5" w:rsidP="00EA3BB5" w:rsidRDefault="00EA3BB5" w14:paraId="1464363C" w14:textId="04320D88">
            <w:pPr>
              <w:pStyle w:val="cGDD1"/>
              <w:jc w:val="left"/>
              <w:rPr>
                <w:rFonts w:cs="Arial"/>
                <w:sz w:val="20"/>
                <w:szCs w:val="20"/>
              </w:rPr>
            </w:pPr>
            <w:r w:rsidRPr="00B64575">
              <w:rPr>
                <w:rFonts w:cs="Arial"/>
                <w:sz w:val="20"/>
                <w:szCs w:val="20"/>
              </w:rPr>
              <w:t>date</w:t>
            </w:r>
          </w:p>
        </w:tc>
        <w:tc>
          <w:tcPr>
            <w:tcW w:w="1197" w:type="dxa"/>
            <w:vAlign w:val="center"/>
          </w:tcPr>
          <w:p w:rsidRPr="00B64575" w:rsidR="00EA3BB5" w:rsidP="00EA3BB5" w:rsidRDefault="00EA3BB5" w14:paraId="6381509F" w14:textId="5513BD32">
            <w:pPr>
              <w:pStyle w:val="cGDD1"/>
              <w:jc w:val="center"/>
              <w:rPr>
                <w:rFonts w:cs="Arial"/>
                <w:sz w:val="20"/>
                <w:szCs w:val="20"/>
              </w:rPr>
            </w:pPr>
            <w:r w:rsidRPr="00B64575">
              <w:rPr>
                <w:rFonts w:cs="Arial"/>
                <w:sz w:val="20"/>
                <w:szCs w:val="20"/>
              </w:rPr>
              <w:t>v</w:t>
            </w:r>
          </w:p>
        </w:tc>
        <w:tc>
          <w:tcPr>
            <w:tcW w:w="851" w:type="dxa"/>
            <w:vAlign w:val="center"/>
          </w:tcPr>
          <w:p w:rsidRPr="00B64575" w:rsidR="00EA3BB5" w:rsidP="00EA3BB5" w:rsidRDefault="00EA3BB5" w14:paraId="72FEBFC5" w14:textId="77777777">
            <w:pPr>
              <w:pStyle w:val="cGDD1"/>
              <w:jc w:val="center"/>
              <w:rPr>
                <w:rFonts w:cs="Arial"/>
                <w:sz w:val="20"/>
                <w:szCs w:val="20"/>
              </w:rPr>
            </w:pPr>
          </w:p>
        </w:tc>
        <w:tc>
          <w:tcPr>
            <w:tcW w:w="1012" w:type="dxa"/>
            <w:vAlign w:val="center"/>
          </w:tcPr>
          <w:p w:rsidRPr="00B64575" w:rsidR="00EA3BB5" w:rsidP="00EA3BB5" w:rsidRDefault="00EA3BB5" w14:paraId="320FEADE" w14:textId="77777777">
            <w:pPr>
              <w:pStyle w:val="cGDD1"/>
              <w:jc w:val="center"/>
              <w:rPr>
                <w:rFonts w:cs="Arial"/>
                <w:sz w:val="20"/>
                <w:szCs w:val="20"/>
              </w:rPr>
            </w:pPr>
          </w:p>
        </w:tc>
        <w:tc>
          <w:tcPr>
            <w:tcW w:w="1134" w:type="dxa"/>
            <w:vAlign w:val="center"/>
          </w:tcPr>
          <w:p w:rsidRPr="00B64575" w:rsidR="00EA3BB5" w:rsidP="00EA3BB5" w:rsidRDefault="00EA3BB5" w14:paraId="27B21BB2" w14:textId="77777777">
            <w:pPr>
              <w:pStyle w:val="cGDD1"/>
              <w:jc w:val="center"/>
              <w:rPr>
                <w:rFonts w:cs="Arial"/>
                <w:sz w:val="20"/>
                <w:szCs w:val="20"/>
              </w:rPr>
            </w:pPr>
          </w:p>
        </w:tc>
        <w:tc>
          <w:tcPr>
            <w:tcW w:w="828" w:type="dxa"/>
            <w:vAlign w:val="center"/>
          </w:tcPr>
          <w:p w:rsidRPr="00B64575" w:rsidR="00EA3BB5" w:rsidP="00EA3BB5" w:rsidRDefault="00EA3BB5" w14:paraId="76DD355B" w14:textId="77777777">
            <w:pPr>
              <w:pStyle w:val="cGDD1"/>
              <w:jc w:val="center"/>
              <w:rPr>
                <w:rFonts w:cs="Arial"/>
                <w:sz w:val="20"/>
                <w:szCs w:val="20"/>
              </w:rPr>
            </w:pPr>
          </w:p>
        </w:tc>
      </w:tr>
      <w:tr w:rsidRPr="00B64575" w:rsidR="00EA3BB5" w:rsidTr="00B00FDD" w14:paraId="5F1D5785" w14:textId="77777777">
        <w:trPr>
          <w:trHeight w:val="290"/>
        </w:trPr>
        <w:tc>
          <w:tcPr>
            <w:tcW w:w="2340" w:type="dxa"/>
            <w:noWrap/>
            <w:vAlign w:val="center"/>
          </w:tcPr>
          <w:p w:rsidRPr="00B64575" w:rsidR="00EA3BB5" w:rsidP="00EA3BB5" w:rsidRDefault="00EA3BB5" w14:paraId="6AABF8B0" w14:textId="1432C520">
            <w:pPr>
              <w:pStyle w:val="cGDD1"/>
              <w:jc w:val="left"/>
              <w:rPr>
                <w:rFonts w:cs="Arial"/>
                <w:sz w:val="20"/>
                <w:szCs w:val="20"/>
              </w:rPr>
            </w:pPr>
            <w:r w:rsidRPr="00B64575">
              <w:rPr>
                <w:rFonts w:cs="Arial"/>
                <w:sz w:val="20"/>
                <w:szCs w:val="20"/>
              </w:rPr>
              <w:t>Record Update Date</w:t>
            </w:r>
          </w:p>
        </w:tc>
        <w:tc>
          <w:tcPr>
            <w:tcW w:w="2478" w:type="dxa"/>
            <w:noWrap/>
            <w:vAlign w:val="center"/>
          </w:tcPr>
          <w:p w:rsidRPr="00B64575" w:rsidR="00EA3BB5" w:rsidP="00EA3BB5" w:rsidRDefault="00EA3BB5" w14:paraId="62706FF9" w14:textId="07001EC0">
            <w:pPr>
              <w:pStyle w:val="cGDD1"/>
              <w:jc w:val="left"/>
              <w:rPr>
                <w:rFonts w:cs="Arial"/>
                <w:sz w:val="20"/>
                <w:szCs w:val="20"/>
              </w:rPr>
            </w:pPr>
            <w:r w:rsidRPr="00111650">
              <w:rPr>
                <w:rFonts w:cs="Arial"/>
                <w:sz w:val="20"/>
                <w:szCs w:val="20"/>
              </w:rPr>
              <w:t>ds_record_update_dt</w:t>
            </w:r>
          </w:p>
        </w:tc>
        <w:tc>
          <w:tcPr>
            <w:tcW w:w="1212" w:type="dxa"/>
            <w:vAlign w:val="center"/>
          </w:tcPr>
          <w:p w:rsidRPr="00B64575" w:rsidR="00EA3BB5" w:rsidP="00EA3BB5" w:rsidRDefault="00EA3BB5" w14:paraId="0E847CDA" w14:textId="2016B7E4">
            <w:pPr>
              <w:pStyle w:val="cGDD1"/>
              <w:jc w:val="left"/>
              <w:rPr>
                <w:rFonts w:cs="Arial"/>
                <w:sz w:val="20"/>
                <w:szCs w:val="20"/>
              </w:rPr>
            </w:pPr>
            <w:r w:rsidRPr="00B64575">
              <w:rPr>
                <w:rFonts w:cs="Arial"/>
                <w:sz w:val="20"/>
                <w:szCs w:val="20"/>
              </w:rPr>
              <w:t>date</w:t>
            </w:r>
          </w:p>
        </w:tc>
        <w:tc>
          <w:tcPr>
            <w:tcW w:w="1197" w:type="dxa"/>
            <w:vAlign w:val="center"/>
          </w:tcPr>
          <w:p w:rsidRPr="00B64575" w:rsidR="00EA3BB5" w:rsidP="00EA3BB5" w:rsidRDefault="00EA3BB5" w14:paraId="0BB65F10" w14:textId="24118636">
            <w:pPr>
              <w:pStyle w:val="cGDD1"/>
              <w:jc w:val="center"/>
              <w:rPr>
                <w:rFonts w:cs="Arial"/>
                <w:sz w:val="20"/>
                <w:szCs w:val="20"/>
              </w:rPr>
            </w:pPr>
            <w:r w:rsidRPr="00B64575">
              <w:rPr>
                <w:rFonts w:cs="Arial"/>
                <w:sz w:val="20"/>
                <w:szCs w:val="20"/>
              </w:rPr>
              <w:t>v</w:t>
            </w:r>
          </w:p>
        </w:tc>
        <w:tc>
          <w:tcPr>
            <w:tcW w:w="851" w:type="dxa"/>
            <w:vAlign w:val="center"/>
          </w:tcPr>
          <w:p w:rsidRPr="00B64575" w:rsidR="00EA3BB5" w:rsidP="00EA3BB5" w:rsidRDefault="00EA3BB5" w14:paraId="6E698E33" w14:textId="77777777">
            <w:pPr>
              <w:pStyle w:val="cGDD1"/>
              <w:jc w:val="center"/>
              <w:rPr>
                <w:rFonts w:cs="Arial"/>
                <w:sz w:val="20"/>
                <w:szCs w:val="20"/>
              </w:rPr>
            </w:pPr>
          </w:p>
        </w:tc>
        <w:tc>
          <w:tcPr>
            <w:tcW w:w="1012" w:type="dxa"/>
            <w:vAlign w:val="center"/>
          </w:tcPr>
          <w:p w:rsidRPr="00B64575" w:rsidR="00EA3BB5" w:rsidP="00EA3BB5" w:rsidRDefault="00EA3BB5" w14:paraId="62812CDE" w14:textId="77777777">
            <w:pPr>
              <w:pStyle w:val="cGDD1"/>
              <w:jc w:val="center"/>
              <w:rPr>
                <w:rFonts w:cs="Arial"/>
                <w:sz w:val="20"/>
                <w:szCs w:val="20"/>
              </w:rPr>
            </w:pPr>
          </w:p>
        </w:tc>
        <w:tc>
          <w:tcPr>
            <w:tcW w:w="1134" w:type="dxa"/>
            <w:vAlign w:val="center"/>
          </w:tcPr>
          <w:p w:rsidRPr="00B64575" w:rsidR="00EA3BB5" w:rsidP="00EA3BB5" w:rsidRDefault="00EA3BB5" w14:paraId="10A321AF" w14:textId="77777777">
            <w:pPr>
              <w:pStyle w:val="cGDD1"/>
              <w:jc w:val="center"/>
              <w:rPr>
                <w:rFonts w:cs="Arial"/>
                <w:sz w:val="20"/>
                <w:szCs w:val="20"/>
              </w:rPr>
            </w:pPr>
          </w:p>
        </w:tc>
        <w:tc>
          <w:tcPr>
            <w:tcW w:w="828" w:type="dxa"/>
            <w:vAlign w:val="center"/>
          </w:tcPr>
          <w:p w:rsidRPr="00B64575" w:rsidR="00EA3BB5" w:rsidP="00EA3BB5" w:rsidRDefault="00EA3BB5" w14:paraId="5D4FF2AA" w14:textId="77777777">
            <w:pPr>
              <w:pStyle w:val="cGDD1"/>
              <w:jc w:val="center"/>
              <w:rPr>
                <w:rFonts w:cs="Arial"/>
                <w:sz w:val="20"/>
                <w:szCs w:val="20"/>
              </w:rPr>
            </w:pPr>
          </w:p>
        </w:tc>
      </w:tr>
      <w:tr w:rsidRPr="00B64575" w:rsidR="00EA3BB5" w:rsidTr="00B00FDD" w14:paraId="5663E070" w14:textId="77777777">
        <w:trPr>
          <w:trHeight w:val="290"/>
        </w:trPr>
        <w:tc>
          <w:tcPr>
            <w:tcW w:w="2340" w:type="dxa"/>
            <w:noWrap/>
            <w:vAlign w:val="center"/>
          </w:tcPr>
          <w:p w:rsidRPr="00B64575" w:rsidR="00EA3BB5" w:rsidP="00EA3BB5" w:rsidRDefault="00EA3BB5" w14:paraId="6E65D894" w14:textId="23598B7D">
            <w:pPr>
              <w:pStyle w:val="cGDD1"/>
              <w:jc w:val="left"/>
              <w:rPr>
                <w:rFonts w:cs="Arial"/>
                <w:sz w:val="20"/>
                <w:szCs w:val="20"/>
              </w:rPr>
            </w:pPr>
            <w:r>
              <w:rPr>
                <w:rFonts w:cs="Arial"/>
                <w:sz w:val="20"/>
                <w:szCs w:val="20"/>
              </w:rPr>
              <w:t>Sym Run Date</w:t>
            </w:r>
          </w:p>
        </w:tc>
        <w:tc>
          <w:tcPr>
            <w:tcW w:w="2478" w:type="dxa"/>
            <w:noWrap/>
            <w:vAlign w:val="center"/>
          </w:tcPr>
          <w:p w:rsidRPr="00B64575" w:rsidR="00EA3BB5" w:rsidP="00EA3BB5" w:rsidRDefault="00EA3BB5" w14:paraId="54329EA0" w14:textId="77BA5A14">
            <w:pPr>
              <w:pStyle w:val="cGDD1"/>
              <w:jc w:val="left"/>
              <w:rPr>
                <w:rFonts w:cs="Arial"/>
                <w:sz w:val="20"/>
                <w:szCs w:val="20"/>
              </w:rPr>
            </w:pPr>
            <w:r w:rsidRPr="00111650">
              <w:rPr>
                <w:rFonts w:cs="Arial"/>
                <w:sz w:val="20"/>
                <w:szCs w:val="20"/>
              </w:rPr>
              <w:t>ds_sym_run_dt</w:t>
            </w:r>
          </w:p>
        </w:tc>
        <w:tc>
          <w:tcPr>
            <w:tcW w:w="1212" w:type="dxa"/>
            <w:vAlign w:val="center"/>
          </w:tcPr>
          <w:p w:rsidRPr="00B64575" w:rsidR="00EA3BB5" w:rsidP="00EA3BB5" w:rsidRDefault="00EA3BB5" w14:paraId="34FC3984" w14:textId="48A0B2CE">
            <w:pPr>
              <w:pStyle w:val="cGDD1"/>
              <w:jc w:val="left"/>
              <w:rPr>
                <w:rFonts w:cs="Arial"/>
                <w:sz w:val="20"/>
                <w:szCs w:val="20"/>
              </w:rPr>
            </w:pPr>
            <w:r>
              <w:rPr>
                <w:rFonts w:cs="Arial"/>
                <w:sz w:val="20"/>
                <w:szCs w:val="20"/>
              </w:rPr>
              <w:t>date</w:t>
            </w:r>
          </w:p>
        </w:tc>
        <w:tc>
          <w:tcPr>
            <w:tcW w:w="1197" w:type="dxa"/>
            <w:vAlign w:val="center"/>
          </w:tcPr>
          <w:p w:rsidRPr="00B64575" w:rsidR="00EA3BB5" w:rsidP="00EA3BB5" w:rsidRDefault="00EA3BB5" w14:paraId="4B374B2E" w14:textId="57F863DF">
            <w:pPr>
              <w:pStyle w:val="cGDD1"/>
              <w:jc w:val="center"/>
              <w:rPr>
                <w:rFonts w:cs="Arial"/>
                <w:sz w:val="20"/>
                <w:szCs w:val="20"/>
              </w:rPr>
            </w:pPr>
            <w:r>
              <w:rPr>
                <w:rFonts w:cs="Arial"/>
                <w:sz w:val="20"/>
                <w:szCs w:val="20"/>
              </w:rPr>
              <w:t>v</w:t>
            </w:r>
          </w:p>
        </w:tc>
        <w:tc>
          <w:tcPr>
            <w:tcW w:w="851" w:type="dxa"/>
            <w:vAlign w:val="center"/>
          </w:tcPr>
          <w:p w:rsidRPr="00B64575" w:rsidR="00EA3BB5" w:rsidP="00EA3BB5" w:rsidRDefault="00EA3BB5" w14:paraId="234BEF77" w14:textId="4830D105">
            <w:pPr>
              <w:pStyle w:val="cGDD1"/>
              <w:jc w:val="center"/>
              <w:rPr>
                <w:rFonts w:cs="Arial"/>
                <w:sz w:val="20"/>
                <w:szCs w:val="20"/>
              </w:rPr>
            </w:pPr>
            <w:r>
              <w:rPr>
                <w:rFonts w:cs="Arial"/>
                <w:sz w:val="20"/>
                <w:szCs w:val="20"/>
              </w:rPr>
              <w:t>v</w:t>
            </w:r>
          </w:p>
        </w:tc>
        <w:tc>
          <w:tcPr>
            <w:tcW w:w="1012" w:type="dxa"/>
            <w:vAlign w:val="center"/>
          </w:tcPr>
          <w:p w:rsidRPr="00B64575" w:rsidR="00EA3BB5" w:rsidP="00EA3BB5" w:rsidRDefault="00EA3BB5" w14:paraId="332E7435" w14:textId="13CF8AA1">
            <w:pPr>
              <w:pStyle w:val="cGDD1"/>
              <w:jc w:val="center"/>
              <w:rPr>
                <w:rFonts w:cs="Arial"/>
                <w:sz w:val="20"/>
                <w:szCs w:val="20"/>
              </w:rPr>
            </w:pPr>
            <w:r>
              <w:rPr>
                <w:rFonts w:cs="Arial"/>
                <w:sz w:val="20"/>
                <w:szCs w:val="20"/>
              </w:rPr>
              <w:t>v</w:t>
            </w:r>
          </w:p>
        </w:tc>
        <w:tc>
          <w:tcPr>
            <w:tcW w:w="1134" w:type="dxa"/>
            <w:vAlign w:val="center"/>
          </w:tcPr>
          <w:p w:rsidRPr="00B64575" w:rsidR="00EA3BB5" w:rsidP="00EA3BB5" w:rsidRDefault="00EA3BB5" w14:paraId="182CF624" w14:textId="77777777">
            <w:pPr>
              <w:pStyle w:val="cGDD1"/>
              <w:jc w:val="center"/>
              <w:rPr>
                <w:rFonts w:cs="Arial"/>
                <w:sz w:val="20"/>
                <w:szCs w:val="20"/>
              </w:rPr>
            </w:pPr>
          </w:p>
        </w:tc>
        <w:tc>
          <w:tcPr>
            <w:tcW w:w="828" w:type="dxa"/>
            <w:vAlign w:val="center"/>
          </w:tcPr>
          <w:p w:rsidRPr="00B64575" w:rsidR="00EA3BB5" w:rsidP="00EA3BB5" w:rsidRDefault="00EA3BB5" w14:paraId="0FEB713D" w14:textId="2FD67800">
            <w:pPr>
              <w:pStyle w:val="cGDD1"/>
              <w:jc w:val="center"/>
              <w:rPr>
                <w:rFonts w:cs="Arial"/>
                <w:sz w:val="20"/>
                <w:szCs w:val="20"/>
              </w:rPr>
            </w:pPr>
            <w:r>
              <w:rPr>
                <w:rFonts w:cs="Arial"/>
                <w:sz w:val="20"/>
                <w:szCs w:val="20"/>
              </w:rPr>
              <w:t>v</w:t>
            </w:r>
          </w:p>
        </w:tc>
      </w:tr>
      <w:tr w:rsidRPr="00B64575" w:rsidR="00EA3BB5" w:rsidTr="00B00FDD" w14:paraId="546F85AE" w14:textId="77777777">
        <w:trPr>
          <w:trHeight w:val="290"/>
        </w:trPr>
        <w:tc>
          <w:tcPr>
            <w:tcW w:w="2340" w:type="dxa"/>
            <w:noWrap/>
            <w:vAlign w:val="center"/>
          </w:tcPr>
          <w:p w:rsidR="00EA3BB5" w:rsidP="00EA3BB5" w:rsidRDefault="00EA3BB5" w14:paraId="24DB6913" w14:textId="7132C973">
            <w:pPr>
              <w:pStyle w:val="cGDD1"/>
              <w:jc w:val="left"/>
              <w:rPr>
                <w:rFonts w:cs="Arial"/>
                <w:sz w:val="20"/>
                <w:szCs w:val="20"/>
              </w:rPr>
            </w:pPr>
            <w:r>
              <w:rPr>
                <w:rFonts w:cs="Arial"/>
                <w:sz w:val="20"/>
                <w:szCs w:val="20"/>
              </w:rPr>
              <w:t>Data Date</w:t>
            </w:r>
          </w:p>
        </w:tc>
        <w:tc>
          <w:tcPr>
            <w:tcW w:w="2478" w:type="dxa"/>
            <w:noWrap/>
            <w:vAlign w:val="center"/>
          </w:tcPr>
          <w:p w:rsidRPr="00111650" w:rsidR="00EA3BB5" w:rsidP="00EA3BB5" w:rsidRDefault="00EA3BB5" w14:paraId="105AD233" w14:textId="42E4A17E">
            <w:pPr>
              <w:pStyle w:val="cGDD1"/>
              <w:jc w:val="left"/>
              <w:rPr>
                <w:rFonts w:cs="Arial"/>
                <w:sz w:val="20"/>
                <w:szCs w:val="20"/>
              </w:rPr>
            </w:pPr>
            <w:r w:rsidRPr="00263A2B">
              <w:rPr>
                <w:rFonts w:cs="Arial"/>
                <w:sz w:val="20"/>
                <w:szCs w:val="20"/>
              </w:rPr>
              <w:t>ds_dt</w:t>
            </w:r>
          </w:p>
        </w:tc>
        <w:tc>
          <w:tcPr>
            <w:tcW w:w="1212" w:type="dxa"/>
            <w:vAlign w:val="center"/>
          </w:tcPr>
          <w:p w:rsidR="00EA3BB5" w:rsidP="00EA3BB5" w:rsidRDefault="00EA3BB5" w14:paraId="073EAF45" w14:textId="16F4CA5C">
            <w:pPr>
              <w:pStyle w:val="cGDD1"/>
              <w:jc w:val="left"/>
              <w:rPr>
                <w:rFonts w:cs="Arial"/>
                <w:sz w:val="20"/>
                <w:szCs w:val="20"/>
              </w:rPr>
            </w:pPr>
            <w:r>
              <w:rPr>
                <w:rFonts w:cs="Arial"/>
                <w:sz w:val="20"/>
                <w:szCs w:val="20"/>
              </w:rPr>
              <w:t>date</w:t>
            </w:r>
          </w:p>
        </w:tc>
        <w:tc>
          <w:tcPr>
            <w:tcW w:w="1197" w:type="dxa"/>
            <w:vAlign w:val="center"/>
          </w:tcPr>
          <w:p w:rsidR="00EA3BB5" w:rsidP="00EA3BB5" w:rsidRDefault="00EA3BB5" w14:paraId="0AD69B26" w14:textId="79E5F151">
            <w:pPr>
              <w:pStyle w:val="cGDD1"/>
              <w:jc w:val="center"/>
              <w:rPr>
                <w:rFonts w:cs="Arial"/>
                <w:sz w:val="20"/>
                <w:szCs w:val="20"/>
              </w:rPr>
            </w:pPr>
            <w:r>
              <w:rPr>
                <w:rFonts w:cs="Arial"/>
                <w:sz w:val="20"/>
                <w:szCs w:val="20"/>
              </w:rPr>
              <w:t>v</w:t>
            </w:r>
          </w:p>
        </w:tc>
        <w:tc>
          <w:tcPr>
            <w:tcW w:w="851" w:type="dxa"/>
            <w:vAlign w:val="center"/>
          </w:tcPr>
          <w:p w:rsidR="00EA3BB5" w:rsidP="00EA3BB5" w:rsidRDefault="00EA3BB5" w14:paraId="660AB34E" w14:textId="0567B906">
            <w:pPr>
              <w:pStyle w:val="cGDD1"/>
              <w:jc w:val="center"/>
              <w:rPr>
                <w:rFonts w:cs="Arial"/>
                <w:sz w:val="20"/>
                <w:szCs w:val="20"/>
              </w:rPr>
            </w:pPr>
            <w:r>
              <w:rPr>
                <w:rFonts w:cs="Arial"/>
                <w:sz w:val="20"/>
                <w:szCs w:val="20"/>
              </w:rPr>
              <w:t>v</w:t>
            </w:r>
          </w:p>
        </w:tc>
        <w:tc>
          <w:tcPr>
            <w:tcW w:w="1012" w:type="dxa"/>
            <w:vAlign w:val="center"/>
          </w:tcPr>
          <w:p w:rsidR="00EA3BB5" w:rsidP="00EA3BB5" w:rsidRDefault="00EA3BB5" w14:paraId="438DA182" w14:textId="7731D3BF">
            <w:pPr>
              <w:pStyle w:val="cGDD1"/>
              <w:jc w:val="center"/>
              <w:rPr>
                <w:rFonts w:cs="Arial"/>
                <w:sz w:val="20"/>
                <w:szCs w:val="20"/>
              </w:rPr>
            </w:pPr>
            <w:r>
              <w:rPr>
                <w:rFonts w:cs="Arial"/>
                <w:sz w:val="20"/>
                <w:szCs w:val="20"/>
              </w:rPr>
              <w:t>v</w:t>
            </w:r>
          </w:p>
        </w:tc>
        <w:tc>
          <w:tcPr>
            <w:tcW w:w="1134" w:type="dxa"/>
            <w:vAlign w:val="center"/>
          </w:tcPr>
          <w:p w:rsidRPr="00B64575" w:rsidR="00EA3BB5" w:rsidP="00EA3BB5" w:rsidRDefault="00EA3BB5" w14:paraId="2B79E0D4" w14:textId="4D954BE9">
            <w:pPr>
              <w:pStyle w:val="cGDD1"/>
              <w:jc w:val="center"/>
              <w:rPr>
                <w:rFonts w:cs="Arial"/>
                <w:sz w:val="20"/>
                <w:szCs w:val="20"/>
              </w:rPr>
            </w:pPr>
            <w:r>
              <w:rPr>
                <w:rFonts w:cs="Arial"/>
                <w:sz w:val="20"/>
                <w:szCs w:val="20"/>
              </w:rPr>
              <w:t>v</w:t>
            </w:r>
          </w:p>
        </w:tc>
        <w:tc>
          <w:tcPr>
            <w:tcW w:w="828" w:type="dxa"/>
            <w:vAlign w:val="center"/>
          </w:tcPr>
          <w:p w:rsidR="00EA3BB5" w:rsidP="00EA3BB5" w:rsidRDefault="00EA3BB5" w14:paraId="7DB2EE5E" w14:textId="7107E0A6">
            <w:pPr>
              <w:pStyle w:val="cGDD1"/>
              <w:jc w:val="center"/>
              <w:rPr>
                <w:rFonts w:cs="Arial"/>
                <w:sz w:val="20"/>
                <w:szCs w:val="20"/>
              </w:rPr>
            </w:pPr>
            <w:r>
              <w:rPr>
                <w:rFonts w:cs="Arial"/>
                <w:sz w:val="20"/>
                <w:szCs w:val="20"/>
              </w:rPr>
              <w:t>v</w:t>
            </w:r>
          </w:p>
        </w:tc>
      </w:tr>
      <w:tr w:rsidRPr="00B64575" w:rsidR="00EA3BB5" w:rsidTr="00B00FDD" w14:paraId="10EFB56C" w14:textId="77777777">
        <w:trPr>
          <w:trHeight w:val="290"/>
        </w:trPr>
        <w:tc>
          <w:tcPr>
            <w:tcW w:w="2340" w:type="dxa"/>
            <w:noWrap/>
            <w:vAlign w:val="center"/>
          </w:tcPr>
          <w:p w:rsidR="00EA3BB5" w:rsidP="00EA3BB5" w:rsidRDefault="00EA3BB5" w14:paraId="72051C27" w14:textId="54C5411D">
            <w:pPr>
              <w:pStyle w:val="cGDD1"/>
              <w:jc w:val="left"/>
              <w:rPr>
                <w:rFonts w:cs="Arial"/>
                <w:sz w:val="20"/>
                <w:szCs w:val="20"/>
              </w:rPr>
            </w:pPr>
            <w:r>
              <w:rPr>
                <w:rFonts w:cs="Arial"/>
                <w:sz w:val="20"/>
                <w:szCs w:val="20"/>
              </w:rPr>
              <w:t>Source System Code</w:t>
            </w:r>
          </w:p>
        </w:tc>
        <w:tc>
          <w:tcPr>
            <w:tcW w:w="2478" w:type="dxa"/>
            <w:noWrap/>
            <w:vAlign w:val="center"/>
          </w:tcPr>
          <w:p w:rsidRPr="00263A2B" w:rsidR="00EA3BB5" w:rsidP="00EA3BB5" w:rsidRDefault="00EA3BB5" w14:paraId="4915E619" w14:textId="277DA441">
            <w:pPr>
              <w:pStyle w:val="cGDD1"/>
              <w:jc w:val="left"/>
              <w:rPr>
                <w:rFonts w:cs="Arial"/>
                <w:sz w:val="20"/>
                <w:szCs w:val="20"/>
              </w:rPr>
            </w:pPr>
            <w:r>
              <w:rPr>
                <w:rFonts w:cs="Arial"/>
                <w:sz w:val="20"/>
                <w:szCs w:val="20"/>
              </w:rPr>
              <w:t>ds_source_system_code</w:t>
            </w:r>
          </w:p>
        </w:tc>
        <w:tc>
          <w:tcPr>
            <w:tcW w:w="1212" w:type="dxa"/>
            <w:vAlign w:val="center"/>
          </w:tcPr>
          <w:p w:rsidR="00EA3BB5" w:rsidP="00EA3BB5" w:rsidRDefault="00EA3BB5" w14:paraId="68293681" w14:textId="1BDC14AF">
            <w:pPr>
              <w:pStyle w:val="cGDD1"/>
              <w:jc w:val="left"/>
              <w:rPr>
                <w:rFonts w:cs="Arial"/>
                <w:sz w:val="20"/>
                <w:szCs w:val="20"/>
              </w:rPr>
            </w:pPr>
            <w:r>
              <w:rPr>
                <w:rFonts w:cs="Arial"/>
                <w:sz w:val="20"/>
                <w:szCs w:val="20"/>
              </w:rPr>
              <w:t>string</w:t>
            </w:r>
          </w:p>
        </w:tc>
        <w:tc>
          <w:tcPr>
            <w:tcW w:w="1197" w:type="dxa"/>
            <w:vAlign w:val="center"/>
          </w:tcPr>
          <w:p w:rsidR="00EA3BB5" w:rsidP="00EA3BB5" w:rsidRDefault="00EA3BB5" w14:paraId="101CE282" w14:textId="0DC9238C">
            <w:pPr>
              <w:pStyle w:val="cGDD1"/>
              <w:jc w:val="center"/>
              <w:rPr>
                <w:rFonts w:cs="Arial"/>
                <w:sz w:val="20"/>
                <w:szCs w:val="20"/>
              </w:rPr>
            </w:pPr>
            <w:r>
              <w:rPr>
                <w:rFonts w:cs="Arial"/>
                <w:sz w:val="20"/>
                <w:szCs w:val="20"/>
              </w:rPr>
              <w:t>v</w:t>
            </w:r>
          </w:p>
        </w:tc>
        <w:tc>
          <w:tcPr>
            <w:tcW w:w="851" w:type="dxa"/>
            <w:vAlign w:val="center"/>
          </w:tcPr>
          <w:p w:rsidR="00EA3BB5" w:rsidP="00EA3BB5" w:rsidRDefault="00EA3BB5" w14:paraId="3F2A616E" w14:textId="78657CB6">
            <w:pPr>
              <w:pStyle w:val="cGDD1"/>
              <w:jc w:val="center"/>
              <w:rPr>
                <w:rFonts w:cs="Arial"/>
                <w:sz w:val="20"/>
                <w:szCs w:val="20"/>
              </w:rPr>
            </w:pPr>
            <w:r>
              <w:rPr>
                <w:rFonts w:cs="Arial"/>
                <w:sz w:val="20"/>
                <w:szCs w:val="20"/>
              </w:rPr>
              <w:t>v</w:t>
            </w:r>
          </w:p>
        </w:tc>
        <w:tc>
          <w:tcPr>
            <w:tcW w:w="1012" w:type="dxa"/>
            <w:vAlign w:val="center"/>
          </w:tcPr>
          <w:p w:rsidR="00EA3BB5" w:rsidP="00EA3BB5" w:rsidRDefault="00EA3BB5" w14:paraId="57E88862" w14:textId="686E3D90">
            <w:pPr>
              <w:pStyle w:val="cGDD1"/>
              <w:jc w:val="center"/>
              <w:rPr>
                <w:rFonts w:cs="Arial"/>
                <w:sz w:val="20"/>
                <w:szCs w:val="20"/>
              </w:rPr>
            </w:pPr>
            <w:r>
              <w:rPr>
                <w:rFonts w:cs="Arial"/>
                <w:sz w:val="20"/>
                <w:szCs w:val="20"/>
              </w:rPr>
              <w:t>v</w:t>
            </w:r>
          </w:p>
        </w:tc>
        <w:tc>
          <w:tcPr>
            <w:tcW w:w="1134" w:type="dxa"/>
            <w:vAlign w:val="center"/>
          </w:tcPr>
          <w:p w:rsidR="00EA3BB5" w:rsidP="00EA3BB5" w:rsidRDefault="00EA3BB5" w14:paraId="0EC50620" w14:textId="683CA96F">
            <w:pPr>
              <w:pStyle w:val="cGDD1"/>
              <w:jc w:val="center"/>
              <w:rPr>
                <w:rFonts w:cs="Arial"/>
                <w:sz w:val="20"/>
                <w:szCs w:val="20"/>
              </w:rPr>
            </w:pPr>
            <w:r>
              <w:rPr>
                <w:rFonts w:cs="Arial"/>
                <w:sz w:val="20"/>
                <w:szCs w:val="20"/>
              </w:rPr>
              <w:t>v</w:t>
            </w:r>
          </w:p>
        </w:tc>
        <w:tc>
          <w:tcPr>
            <w:tcW w:w="828" w:type="dxa"/>
            <w:vAlign w:val="center"/>
          </w:tcPr>
          <w:p w:rsidR="00EA3BB5" w:rsidP="00EA3BB5" w:rsidRDefault="00EA3BB5" w14:paraId="3788AA08" w14:textId="7A3CE548">
            <w:pPr>
              <w:pStyle w:val="cGDD1"/>
              <w:jc w:val="center"/>
              <w:rPr>
                <w:rFonts w:cs="Arial"/>
                <w:sz w:val="20"/>
                <w:szCs w:val="20"/>
              </w:rPr>
            </w:pPr>
            <w:r>
              <w:rPr>
                <w:rFonts w:cs="Arial"/>
                <w:sz w:val="20"/>
                <w:szCs w:val="20"/>
              </w:rPr>
              <w:t>v</w:t>
            </w:r>
          </w:p>
        </w:tc>
      </w:tr>
    </w:tbl>
    <w:p w:rsidR="00F7313A" w:rsidP="00F7313A" w:rsidRDefault="00F7313A" w14:paraId="31DDD73A" w14:textId="77777777">
      <w:pPr>
        <w:pStyle w:val="Normalc"/>
        <w:rPr>
          <w:lang w:val="en-US" w:eastAsia="en-US"/>
        </w:rPr>
      </w:pPr>
    </w:p>
    <w:p w:rsidR="0016514B" w:rsidP="31E6E002" w:rsidRDefault="0016514B" w14:paraId="1BAD6C07" w14:textId="173C9B63">
      <w:pPr>
        <w:pStyle w:val="cheading2"/>
        <w:numPr>
          <w:ilvl w:val="1"/>
          <w:numId w:val="17"/>
        </w:numPr>
        <w:tabs>
          <w:tab w:val="left" w:pos="540"/>
        </w:tabs>
        <w:rPr>
          <w:lang w:val="en-GB"/>
        </w:rPr>
      </w:pPr>
      <w:bookmarkStart w:name="_Toc222907823" w:id="117"/>
      <w:r w:rsidRPr="31E6E002" w:rsidR="32072D9B">
        <w:rPr>
          <w:lang w:val="en-GB"/>
        </w:rPr>
        <w:t xml:space="preserve">Quy </w:t>
      </w:r>
      <w:r w:rsidRPr="31E6E002" w:rsidR="32072D9B">
        <w:rPr>
          <w:lang w:val="en-GB"/>
        </w:rPr>
        <w:t>ước</w:t>
      </w:r>
      <w:r w:rsidRPr="31E6E002" w:rsidR="32072D9B">
        <w:rPr>
          <w:lang w:val="en-GB"/>
        </w:rPr>
        <w:t xml:space="preserve"> </w:t>
      </w:r>
      <w:r w:rsidRPr="31E6E002" w:rsidR="32072D9B">
        <w:rPr>
          <w:lang w:val="en-GB"/>
        </w:rPr>
        <w:t>về</w:t>
      </w:r>
      <w:r w:rsidRPr="31E6E002" w:rsidR="32072D9B">
        <w:rPr>
          <w:lang w:val="en-GB"/>
        </w:rPr>
        <w:t xml:space="preserve"> </w:t>
      </w:r>
      <w:r w:rsidRPr="31E6E002" w:rsidR="32072D9B">
        <w:rPr>
          <w:lang w:val="en-GB"/>
        </w:rPr>
        <w:t>cách</w:t>
      </w:r>
      <w:r w:rsidRPr="31E6E002" w:rsidR="32072D9B">
        <w:rPr>
          <w:lang w:val="en-GB"/>
        </w:rPr>
        <w:t xml:space="preserve"> </w:t>
      </w:r>
      <w:r w:rsidRPr="31E6E002" w:rsidR="32072D9B">
        <w:rPr>
          <w:lang w:val="en-GB"/>
        </w:rPr>
        <w:t>đặt</w:t>
      </w:r>
      <w:r w:rsidRPr="31E6E002" w:rsidR="32072D9B">
        <w:rPr>
          <w:lang w:val="en-GB"/>
        </w:rPr>
        <w:t xml:space="preserve"> </w:t>
      </w:r>
      <w:r w:rsidRPr="31E6E002" w:rsidR="32072D9B">
        <w:rPr>
          <w:lang w:val="en-GB"/>
        </w:rPr>
        <w:t>tên</w:t>
      </w:r>
      <w:r w:rsidRPr="31E6E002" w:rsidR="332D79AB">
        <w:rPr>
          <w:lang w:val="en-GB"/>
        </w:rPr>
        <w:t xml:space="preserve"> </w:t>
      </w:r>
      <w:r w:rsidRPr="31E6E002" w:rsidR="332D79AB">
        <w:rPr>
          <w:lang w:val="en-GB"/>
        </w:rPr>
        <w:t>vật</w:t>
      </w:r>
      <w:r w:rsidRPr="31E6E002" w:rsidR="332D79AB">
        <w:rPr>
          <w:lang w:val="en-GB"/>
        </w:rPr>
        <w:t xml:space="preserve"> </w:t>
      </w:r>
      <w:r w:rsidRPr="31E6E002" w:rsidR="332D79AB">
        <w:rPr>
          <w:lang w:val="en-GB"/>
        </w:rPr>
        <w:t>lý</w:t>
      </w:r>
      <w:bookmarkEnd w:id="117"/>
    </w:p>
    <w:bookmarkEnd w:id="116"/>
    <w:p w:rsidR="0063500E" w:rsidP="0063500E" w:rsidRDefault="0063500E" w14:paraId="7C8A37D7" w14:textId="74E9F614">
      <w:pPr>
        <w:pStyle w:val="Normalc"/>
        <w:rPr>
          <w:lang w:val="en-US" w:eastAsia="en-US"/>
        </w:rPr>
      </w:pPr>
      <w:r w:rsidRPr="0063500E">
        <w:rPr>
          <w:lang w:val="en-US" w:eastAsia="en-US"/>
        </w:rPr>
        <w:t xml:space="preserve">Quy ước về các đặt </w:t>
      </w:r>
      <w:r w:rsidR="0016514B">
        <w:rPr>
          <w:lang w:val="en-US" w:eastAsia="en-US"/>
        </w:rPr>
        <w:t xml:space="preserve">vật lý của </w:t>
      </w:r>
      <w:r w:rsidRPr="0063500E">
        <w:rPr>
          <w:lang w:val="en-US" w:eastAsia="en-US"/>
        </w:rPr>
        <w:t>đối tượng, thuộc tính như sau</w:t>
      </w:r>
      <w:r>
        <w:rPr>
          <w:lang w:val="en-US" w:eastAsia="en-US"/>
        </w:rPr>
        <w:t>:</w:t>
      </w:r>
    </w:p>
    <w:p w:rsidR="0016514B" w:rsidP="004F42C2" w:rsidRDefault="0063500E" w14:paraId="3DE16598" w14:textId="2A600AC6">
      <w:pPr>
        <w:pStyle w:val="cGDD1"/>
      </w:pPr>
      <w:r>
        <w:t xml:space="preserve">Tên </w:t>
      </w:r>
      <w:r w:rsidR="0016514B">
        <w:t>vật lý của đối tượng tương đồng với tên logic của đối tượng</w:t>
      </w:r>
      <w:r w:rsidR="0069241C">
        <w:t xml:space="preserve"> nhưng được viết tắt ngắn gọn lại theo cách viết tăt của từng cụm từ tiếng Anh đã được th</w:t>
      </w:r>
      <w:r w:rsidR="00FB00FB">
        <w:t>ố</w:t>
      </w:r>
      <w:r w:rsidR="0069241C">
        <w:t>ng n</w:t>
      </w:r>
      <w:r w:rsidR="00F673F0">
        <w:t xml:space="preserve">hất (dự án sẽ bàn giao </w:t>
      </w:r>
      <w:r w:rsidR="00F673F0">
        <w:t>tool tiện ích để chuyển đổi từ tên Logic sang tên vật lý theo quy tắc đã định)</w:t>
      </w:r>
      <w:r w:rsidR="00641464">
        <w:t xml:space="preserve"> với quy tắc đặt tên vật lý </w:t>
      </w:r>
      <w:r w:rsidR="00C33855">
        <w:t>như sau:</w:t>
      </w:r>
    </w:p>
    <w:tbl>
      <w:tblPr>
        <w:tblStyle w:val="GridTable4-Accent5"/>
        <w:tblW w:w="9918" w:type="dxa"/>
        <w:tblLayout w:type="fixed"/>
        <w:tblLook w:val="0620" w:firstRow="1" w:lastRow="0" w:firstColumn="0" w:lastColumn="0" w:noHBand="1" w:noVBand="1"/>
      </w:tblPr>
      <w:tblGrid>
        <w:gridCol w:w="1560"/>
        <w:gridCol w:w="2830"/>
        <w:gridCol w:w="3118"/>
        <w:gridCol w:w="2410"/>
      </w:tblGrid>
      <w:tr w:rsidRPr="00C33855" w:rsidR="00F763E6" w:rsidTr="006C7FB9" w14:paraId="6319320F" w14:textId="77777777">
        <w:trPr>
          <w:cnfStyle w:val="100000000000" w:firstRow="1" w:lastRow="0" w:firstColumn="0" w:lastColumn="0" w:oddVBand="0" w:evenVBand="0" w:oddHBand="0" w:evenHBand="0" w:firstRowFirstColumn="0" w:firstRowLastColumn="0" w:lastRowFirstColumn="0" w:lastRowLastColumn="0"/>
          <w:trHeight w:val="288"/>
        </w:trPr>
        <w:tc>
          <w:tcPr>
            <w:tcW w:w="1560" w:type="dxa"/>
            <w:noWrap/>
            <w:hideMark/>
          </w:tcPr>
          <w:p w:rsidRPr="00C33855" w:rsidR="00C33855" w:rsidP="00C33855" w:rsidRDefault="00C33855" w14:paraId="5C87FC9E" w14:textId="299298FB">
            <w:pPr>
              <w:ind w:firstLine="241" w:firstLineChars="100"/>
              <w:rPr>
                <w:rFonts w:cs="Arial"/>
                <w:szCs w:val="22"/>
              </w:rPr>
            </w:pPr>
            <w:r w:rsidRPr="00C33855">
              <w:rPr>
                <w:rFonts w:cs="Arial"/>
                <w:szCs w:val="22"/>
              </w:rPr>
              <w:t> </w:t>
            </w:r>
            <w:r w:rsidR="006C7FB9">
              <w:rPr>
                <w:rFonts w:cs="Arial"/>
                <w:szCs w:val="22"/>
              </w:rPr>
              <w:t>type</w:t>
            </w:r>
          </w:p>
        </w:tc>
        <w:tc>
          <w:tcPr>
            <w:tcW w:w="2830" w:type="dxa"/>
            <w:noWrap/>
            <w:hideMark/>
          </w:tcPr>
          <w:p w:rsidRPr="00C33855" w:rsidR="00C33855" w:rsidP="006C7FB9" w:rsidRDefault="00C33855" w14:paraId="67F3187B" w14:textId="77777777">
            <w:pPr>
              <w:rPr>
                <w:rFonts w:cs="Arial"/>
                <w:szCs w:val="22"/>
              </w:rPr>
            </w:pPr>
            <w:r w:rsidRPr="00C33855">
              <w:rPr>
                <w:rFonts w:cs="Arial"/>
                <w:szCs w:val="22"/>
              </w:rPr>
              <w:t>convention</w:t>
            </w:r>
          </w:p>
        </w:tc>
        <w:tc>
          <w:tcPr>
            <w:tcW w:w="3118" w:type="dxa"/>
            <w:noWrap/>
            <w:hideMark/>
          </w:tcPr>
          <w:p w:rsidRPr="00C33855" w:rsidR="00C33855" w:rsidP="006C7FB9" w:rsidRDefault="00C33855" w14:paraId="73FF13C7" w14:textId="77777777">
            <w:pPr>
              <w:rPr>
                <w:rFonts w:cs="Arial"/>
                <w:szCs w:val="22"/>
              </w:rPr>
            </w:pPr>
            <w:r w:rsidRPr="00C33855">
              <w:rPr>
                <w:rFonts w:cs="Arial"/>
                <w:szCs w:val="22"/>
              </w:rPr>
              <w:t>description</w:t>
            </w:r>
          </w:p>
        </w:tc>
        <w:tc>
          <w:tcPr>
            <w:tcW w:w="2410" w:type="dxa"/>
            <w:noWrap/>
            <w:hideMark/>
          </w:tcPr>
          <w:p w:rsidRPr="00C33855" w:rsidR="00C33855" w:rsidP="006C7FB9" w:rsidRDefault="00C33855" w14:paraId="1BA6A51E" w14:textId="77777777">
            <w:pPr>
              <w:rPr>
                <w:rFonts w:cs="Arial"/>
                <w:szCs w:val="22"/>
              </w:rPr>
            </w:pPr>
            <w:r w:rsidRPr="00C33855">
              <w:rPr>
                <w:rFonts w:cs="Arial"/>
                <w:szCs w:val="22"/>
              </w:rPr>
              <w:t>examples</w:t>
            </w:r>
          </w:p>
        </w:tc>
      </w:tr>
      <w:tr w:rsidRPr="00C33855" w:rsidR="00F763E6" w:rsidTr="006C7FB9" w14:paraId="6B276E8A" w14:textId="77777777">
        <w:trPr>
          <w:trHeight w:val="288"/>
        </w:trPr>
        <w:tc>
          <w:tcPr>
            <w:tcW w:w="1560" w:type="dxa"/>
            <w:vMerge w:val="restart"/>
            <w:hideMark/>
          </w:tcPr>
          <w:p w:rsidRPr="00C33855" w:rsidR="00F763E6" w:rsidP="00C33855" w:rsidRDefault="00F763E6" w14:paraId="42C1F834" w14:textId="77777777">
            <w:pPr>
              <w:rPr>
                <w:rFonts w:cs="Arial"/>
                <w:szCs w:val="22"/>
              </w:rPr>
            </w:pPr>
            <w:r w:rsidRPr="00C33855">
              <w:rPr>
                <w:rFonts w:cs="Arial"/>
                <w:szCs w:val="22"/>
              </w:rPr>
              <w:t>Table name</w:t>
            </w:r>
          </w:p>
          <w:p w:rsidRPr="00C33855" w:rsidR="00F763E6" w:rsidP="00C33855" w:rsidRDefault="00F763E6" w14:paraId="265BC13A" w14:textId="77777777">
            <w:pPr>
              <w:ind w:firstLine="240" w:firstLineChars="100"/>
              <w:rPr>
                <w:rFonts w:cs="Arial"/>
                <w:szCs w:val="22"/>
              </w:rPr>
            </w:pPr>
            <w:r w:rsidRPr="00C33855">
              <w:rPr>
                <w:rFonts w:cs="Arial"/>
                <w:szCs w:val="22"/>
              </w:rPr>
              <w:t> </w:t>
            </w:r>
          </w:p>
          <w:p w:rsidRPr="00C33855" w:rsidR="00F763E6" w:rsidP="00C33855" w:rsidRDefault="00F763E6" w14:paraId="29109BD9" w14:textId="77777777">
            <w:pPr>
              <w:ind w:firstLine="240" w:firstLineChars="100"/>
              <w:rPr>
                <w:rFonts w:cs="Arial"/>
                <w:szCs w:val="22"/>
              </w:rPr>
            </w:pPr>
            <w:r w:rsidRPr="00C33855">
              <w:rPr>
                <w:rFonts w:cs="Arial"/>
                <w:szCs w:val="22"/>
              </w:rPr>
              <w:t> </w:t>
            </w:r>
          </w:p>
          <w:p w:rsidRPr="00C33855" w:rsidR="00F763E6" w:rsidP="00C33855" w:rsidRDefault="00F763E6" w14:paraId="7D379C22" w14:textId="77777777">
            <w:pPr>
              <w:ind w:firstLine="240" w:firstLineChars="100"/>
              <w:rPr>
                <w:rFonts w:cs="Arial"/>
                <w:szCs w:val="22"/>
              </w:rPr>
            </w:pPr>
            <w:r w:rsidRPr="00C33855">
              <w:rPr>
                <w:rFonts w:cs="Arial"/>
                <w:szCs w:val="22"/>
              </w:rPr>
              <w:t> </w:t>
            </w:r>
          </w:p>
          <w:p w:rsidRPr="00C33855" w:rsidR="00F763E6" w:rsidP="00C33855" w:rsidRDefault="00F763E6" w14:paraId="596DCF6B" w14:textId="77777777">
            <w:pPr>
              <w:ind w:firstLine="240" w:firstLineChars="100"/>
              <w:rPr>
                <w:rFonts w:cs="Arial"/>
                <w:szCs w:val="22"/>
              </w:rPr>
            </w:pPr>
            <w:r w:rsidRPr="00C33855">
              <w:rPr>
                <w:rFonts w:cs="Arial"/>
                <w:szCs w:val="22"/>
              </w:rPr>
              <w:t> </w:t>
            </w:r>
          </w:p>
          <w:p w:rsidRPr="00C33855" w:rsidR="00F763E6" w:rsidP="00C33855" w:rsidRDefault="00F763E6" w14:paraId="64BB1A81" w14:textId="77777777">
            <w:pPr>
              <w:ind w:firstLine="240" w:firstLineChars="100"/>
              <w:rPr>
                <w:rFonts w:cs="Arial"/>
                <w:szCs w:val="22"/>
              </w:rPr>
            </w:pPr>
            <w:r w:rsidRPr="00C33855">
              <w:rPr>
                <w:rFonts w:cs="Arial"/>
                <w:szCs w:val="22"/>
              </w:rPr>
              <w:t> </w:t>
            </w:r>
          </w:p>
          <w:p w:rsidRPr="00C33855" w:rsidR="00F763E6" w:rsidP="00C33855" w:rsidRDefault="00F763E6" w14:paraId="58A25233" w14:textId="78F4B082">
            <w:pPr>
              <w:ind w:firstLine="240" w:firstLineChars="100"/>
              <w:rPr>
                <w:rFonts w:cs="Arial"/>
                <w:szCs w:val="22"/>
              </w:rPr>
            </w:pPr>
            <w:r w:rsidRPr="00C33855">
              <w:rPr>
                <w:rFonts w:cs="Arial"/>
                <w:szCs w:val="22"/>
              </w:rPr>
              <w:t> </w:t>
            </w:r>
          </w:p>
        </w:tc>
        <w:tc>
          <w:tcPr>
            <w:tcW w:w="2830" w:type="dxa"/>
            <w:hideMark/>
          </w:tcPr>
          <w:p w:rsidRPr="00C33855" w:rsidR="00F763E6" w:rsidP="00C33855" w:rsidRDefault="00F763E6" w14:paraId="663845D1" w14:textId="77777777">
            <w:pPr>
              <w:rPr>
                <w:rFonts w:cs="Arial"/>
                <w:szCs w:val="22"/>
              </w:rPr>
            </w:pPr>
            <w:r w:rsidRPr="00C33855">
              <w:rPr>
                <w:rFonts w:cs="Arial"/>
                <w:szCs w:val="22"/>
              </w:rPr>
              <w:t>lower_snake_case</w:t>
            </w:r>
          </w:p>
        </w:tc>
        <w:tc>
          <w:tcPr>
            <w:tcW w:w="3118" w:type="dxa"/>
            <w:hideMark/>
          </w:tcPr>
          <w:p w:rsidRPr="00C33855" w:rsidR="00F763E6" w:rsidP="00F763E6" w:rsidRDefault="00F763E6" w14:paraId="17DB5438" w14:textId="77777777">
            <w:pPr>
              <w:rPr>
                <w:rFonts w:cs="Arial"/>
                <w:szCs w:val="22"/>
              </w:rPr>
            </w:pPr>
            <w:r w:rsidRPr="00C33855">
              <w:rPr>
                <w:rFonts w:cs="Arial"/>
                <w:szCs w:val="22"/>
              </w:rPr>
              <w:t xml:space="preserve">Use all lowercase letters and </w:t>
            </w:r>
            <w:r w:rsidRPr="00C33855">
              <w:rPr>
                <w:rFonts w:hint="eastAsia" w:ascii="Arial Unicode MS" w:hAnsi="Arial Unicode MS" w:eastAsia="Arial Unicode MS" w:cs="Arial Unicode MS"/>
                <w:color w:val="000000"/>
                <w:sz w:val="20"/>
                <w:szCs w:val="20"/>
              </w:rPr>
              <w:t>_</w:t>
            </w:r>
            <w:r w:rsidRPr="00C33855">
              <w:rPr>
                <w:rFonts w:ascii="Aptos Narrow" w:hAnsi="Aptos Narrow" w:cs="Arial"/>
                <w:color w:val="000000"/>
                <w:szCs w:val="22"/>
              </w:rPr>
              <w:t xml:space="preserve"> to separate words.</w:t>
            </w:r>
          </w:p>
        </w:tc>
        <w:tc>
          <w:tcPr>
            <w:tcW w:w="2410" w:type="dxa"/>
            <w:hideMark/>
          </w:tcPr>
          <w:p w:rsidRPr="00C33855" w:rsidR="00F763E6" w:rsidP="006C7FB9" w:rsidRDefault="00F763E6" w14:paraId="543AB465" w14:textId="77777777">
            <w:pPr>
              <w:rPr>
                <w:rFonts w:cs="Arial"/>
                <w:szCs w:val="22"/>
              </w:rPr>
            </w:pPr>
            <w:r w:rsidRPr="00C33855">
              <w:rPr>
                <w:rFonts w:cs="Arial"/>
                <w:szCs w:val="22"/>
              </w:rPr>
              <w:t>customer_profile</w:t>
            </w:r>
            <w:r w:rsidRPr="00C33855">
              <w:rPr>
                <w:rFonts w:ascii="Aptos Narrow" w:hAnsi="Aptos Narrow" w:cs="Arial"/>
                <w:color w:val="000000"/>
                <w:szCs w:val="22"/>
              </w:rPr>
              <w:t xml:space="preserve">, </w:t>
            </w:r>
            <w:r w:rsidRPr="00C33855">
              <w:rPr>
                <w:rFonts w:hint="eastAsia" w:ascii="Arial Unicode MS" w:hAnsi="Arial Unicode MS" w:eastAsia="Arial Unicode MS" w:cs="Arial Unicode MS"/>
                <w:color w:val="000000"/>
                <w:sz w:val="20"/>
                <w:szCs w:val="20"/>
              </w:rPr>
              <w:t>order_transaction</w:t>
            </w:r>
          </w:p>
        </w:tc>
      </w:tr>
      <w:tr w:rsidRPr="00C33855" w:rsidR="00F763E6" w:rsidTr="006C7FB9" w14:paraId="0623629F" w14:textId="77777777">
        <w:trPr>
          <w:trHeight w:val="288"/>
        </w:trPr>
        <w:tc>
          <w:tcPr>
            <w:tcW w:w="1560" w:type="dxa"/>
            <w:vMerge/>
            <w:hideMark/>
          </w:tcPr>
          <w:p w:rsidRPr="00C33855" w:rsidR="00F763E6" w:rsidP="00C33855" w:rsidRDefault="00F763E6" w14:paraId="62C89AE4" w14:textId="0D4ACAA6">
            <w:pPr>
              <w:ind w:firstLine="240" w:firstLineChars="100"/>
              <w:rPr>
                <w:rFonts w:cs="Arial"/>
                <w:szCs w:val="22"/>
              </w:rPr>
            </w:pPr>
          </w:p>
        </w:tc>
        <w:tc>
          <w:tcPr>
            <w:tcW w:w="2830" w:type="dxa"/>
            <w:hideMark/>
          </w:tcPr>
          <w:p w:rsidRPr="00C33855" w:rsidR="00F763E6" w:rsidP="00C33855" w:rsidRDefault="00F763E6" w14:paraId="44EB1949" w14:textId="77777777">
            <w:pPr>
              <w:rPr>
                <w:rFonts w:cs="Arial"/>
                <w:szCs w:val="22"/>
              </w:rPr>
            </w:pPr>
            <w:r w:rsidRPr="00C33855">
              <w:rPr>
                <w:rFonts w:cs="Arial"/>
                <w:szCs w:val="22"/>
              </w:rPr>
              <w:t>No special characters / spaces</w:t>
            </w:r>
          </w:p>
        </w:tc>
        <w:tc>
          <w:tcPr>
            <w:tcW w:w="3118" w:type="dxa"/>
            <w:hideMark/>
          </w:tcPr>
          <w:p w:rsidRPr="00C33855" w:rsidR="00F763E6" w:rsidP="00F763E6" w:rsidRDefault="00F763E6" w14:paraId="0A35D40C" w14:textId="77777777">
            <w:pPr>
              <w:rPr>
                <w:rFonts w:cs="Arial"/>
                <w:szCs w:val="22"/>
              </w:rPr>
            </w:pPr>
            <w:r w:rsidRPr="00C33855">
              <w:rPr>
                <w:rFonts w:cs="Arial"/>
                <w:szCs w:val="22"/>
              </w:rPr>
              <w:t xml:space="preserve">Only use </w:t>
            </w:r>
            <w:r w:rsidRPr="00C33855">
              <w:rPr>
                <w:rFonts w:hint="eastAsia" w:ascii="Arial Unicode MS" w:hAnsi="Arial Unicode MS" w:eastAsia="Arial Unicode MS" w:cs="Arial Unicode MS"/>
                <w:color w:val="000000"/>
                <w:sz w:val="20"/>
                <w:szCs w:val="20"/>
              </w:rPr>
              <w:t>[a-z0-9_]</w:t>
            </w:r>
            <w:r w:rsidRPr="00C33855">
              <w:rPr>
                <w:rFonts w:ascii="Aptos Narrow" w:hAnsi="Aptos Narrow" w:cs="Arial"/>
                <w:color w:val="000000"/>
                <w:szCs w:val="22"/>
              </w:rPr>
              <w:t xml:space="preserve">; avoid characters like </w:t>
            </w:r>
            <w:r w:rsidRPr="00C33855">
              <w:rPr>
                <w:rFonts w:hint="eastAsia" w:ascii="Arial Unicode MS" w:hAnsi="Arial Unicode MS" w:eastAsia="Arial Unicode MS" w:cs="Arial Unicode MS"/>
                <w:color w:val="000000"/>
                <w:sz w:val="20"/>
                <w:szCs w:val="20"/>
              </w:rPr>
              <w:t>-</w:t>
            </w:r>
            <w:r w:rsidRPr="00C33855">
              <w:rPr>
                <w:rFonts w:ascii="Aptos Narrow" w:hAnsi="Aptos Narrow" w:cs="Arial"/>
                <w:color w:val="000000"/>
                <w:szCs w:val="22"/>
              </w:rPr>
              <w:t xml:space="preserve">, </w:t>
            </w:r>
            <w:r w:rsidRPr="00C33855">
              <w:rPr>
                <w:rFonts w:hint="eastAsia" w:ascii="Arial Unicode MS" w:hAnsi="Arial Unicode MS" w:eastAsia="Arial Unicode MS" w:cs="Arial Unicode MS"/>
                <w:color w:val="000000"/>
                <w:sz w:val="20"/>
                <w:szCs w:val="20"/>
              </w:rPr>
              <w:t>.</w:t>
            </w:r>
            <w:r w:rsidRPr="00C33855">
              <w:rPr>
                <w:rFonts w:ascii="Aptos Narrow" w:hAnsi="Aptos Narrow" w:cs="Arial"/>
                <w:color w:val="000000"/>
                <w:szCs w:val="22"/>
              </w:rPr>
              <w:t>.</w:t>
            </w:r>
          </w:p>
        </w:tc>
        <w:tc>
          <w:tcPr>
            <w:tcW w:w="2410" w:type="dxa"/>
            <w:hideMark/>
          </w:tcPr>
          <w:p w:rsidRPr="00C33855" w:rsidR="00F763E6" w:rsidP="006C7FB9" w:rsidRDefault="00F763E6" w14:paraId="4E14919F" w14:textId="77777777">
            <w:pPr>
              <w:rPr>
                <w:rFonts w:cs="Arial"/>
                <w:szCs w:val="22"/>
              </w:rPr>
            </w:pPr>
            <w:r w:rsidRPr="00C33855">
              <w:rPr>
                <w:rFonts w:ascii="Segoe UI Emoji" w:hAnsi="Segoe UI Emoji" w:cs="Segoe UI Emoji"/>
                <w:szCs w:val="22"/>
              </w:rPr>
              <w:t>✅</w:t>
            </w:r>
            <w:r w:rsidRPr="00C33855">
              <w:rPr>
                <w:rFonts w:cs="Arial"/>
                <w:szCs w:val="22"/>
              </w:rPr>
              <w:t xml:space="preserve"> sales_order, </w:t>
            </w:r>
            <w:r w:rsidRPr="00C33855">
              <w:rPr>
                <w:rFonts w:ascii="Segoe UI Emoji" w:hAnsi="Segoe UI Emoji" w:cs="Segoe UI Emoji"/>
                <w:szCs w:val="22"/>
              </w:rPr>
              <w:t>❌</w:t>
            </w:r>
            <w:r w:rsidRPr="00C33855">
              <w:rPr>
                <w:rFonts w:cs="Arial"/>
                <w:szCs w:val="22"/>
              </w:rPr>
              <w:t xml:space="preserve"> Sales-Order</w:t>
            </w:r>
          </w:p>
        </w:tc>
      </w:tr>
      <w:tr w:rsidRPr="00C33855" w:rsidR="00F763E6" w:rsidTr="006C7FB9" w14:paraId="740CC46F" w14:textId="77777777">
        <w:trPr>
          <w:trHeight w:val="288"/>
        </w:trPr>
        <w:tc>
          <w:tcPr>
            <w:tcW w:w="1560" w:type="dxa"/>
            <w:vMerge/>
            <w:hideMark/>
          </w:tcPr>
          <w:p w:rsidRPr="00C33855" w:rsidR="00F763E6" w:rsidP="00C33855" w:rsidRDefault="00F763E6" w14:paraId="168B29C8" w14:textId="24984A89">
            <w:pPr>
              <w:ind w:firstLine="240" w:firstLineChars="100"/>
              <w:rPr>
                <w:rFonts w:cs="Arial"/>
                <w:szCs w:val="22"/>
              </w:rPr>
            </w:pPr>
          </w:p>
        </w:tc>
        <w:tc>
          <w:tcPr>
            <w:tcW w:w="2830" w:type="dxa"/>
            <w:hideMark/>
          </w:tcPr>
          <w:p w:rsidRPr="00C33855" w:rsidR="00F763E6" w:rsidP="00C33855" w:rsidRDefault="00F763E6" w14:paraId="73CEA416" w14:textId="77777777">
            <w:pPr>
              <w:rPr>
                <w:rFonts w:cs="Arial"/>
                <w:szCs w:val="22"/>
              </w:rPr>
            </w:pPr>
            <w:r w:rsidRPr="00C33855">
              <w:rPr>
                <w:rFonts w:cs="Arial"/>
                <w:szCs w:val="22"/>
              </w:rPr>
              <w:t>Start with a letter</w:t>
            </w:r>
          </w:p>
        </w:tc>
        <w:tc>
          <w:tcPr>
            <w:tcW w:w="3118" w:type="dxa"/>
            <w:hideMark/>
          </w:tcPr>
          <w:p w:rsidRPr="00C33855" w:rsidR="00F763E6" w:rsidP="00F763E6" w:rsidRDefault="00F763E6" w14:paraId="5979D64E" w14:textId="77777777">
            <w:pPr>
              <w:rPr>
                <w:rFonts w:cs="Arial"/>
                <w:szCs w:val="22"/>
              </w:rPr>
            </w:pPr>
            <w:r w:rsidRPr="00C33855">
              <w:rPr>
                <w:rFonts w:cs="Arial"/>
                <w:szCs w:val="22"/>
              </w:rPr>
              <w:t>Do not start with a number for compatibility with Spark, Postgres, and Oracle.</w:t>
            </w:r>
          </w:p>
        </w:tc>
        <w:tc>
          <w:tcPr>
            <w:tcW w:w="2410" w:type="dxa"/>
            <w:hideMark/>
          </w:tcPr>
          <w:p w:rsidRPr="00C33855" w:rsidR="00F763E6" w:rsidP="006C7FB9" w:rsidRDefault="00F763E6" w14:paraId="321F40FC" w14:textId="77777777">
            <w:pPr>
              <w:rPr>
                <w:rFonts w:cs="Arial"/>
                <w:szCs w:val="22"/>
              </w:rPr>
            </w:pPr>
            <w:r w:rsidRPr="00C33855">
              <w:rPr>
                <w:rFonts w:ascii="Segoe UI Emoji" w:hAnsi="Segoe UI Emoji" w:cs="Segoe UI Emoji"/>
                <w:szCs w:val="22"/>
              </w:rPr>
              <w:t>✅</w:t>
            </w:r>
            <w:r w:rsidRPr="00C33855">
              <w:rPr>
                <w:rFonts w:cs="Arial"/>
                <w:szCs w:val="22"/>
              </w:rPr>
              <w:t xml:space="preserve"> </w:t>
            </w:r>
            <w:r w:rsidRPr="00C33855">
              <w:rPr>
                <w:rFonts w:hint="eastAsia" w:ascii="Arial Unicode MS" w:hAnsi="Arial Unicode MS" w:eastAsia="Arial Unicode MS" w:cs="Arial Unicode MS"/>
                <w:color w:val="000000"/>
                <w:sz w:val="20"/>
                <w:szCs w:val="20"/>
              </w:rPr>
              <w:t>v1_metrics</w:t>
            </w:r>
            <w:r w:rsidRPr="00C33855">
              <w:rPr>
                <w:rFonts w:ascii="Aptos Narrow" w:hAnsi="Aptos Narrow" w:cs="Arial"/>
                <w:color w:val="000000"/>
                <w:szCs w:val="22"/>
              </w:rPr>
              <w:t xml:space="preserve">, </w:t>
            </w:r>
            <w:r w:rsidRPr="00C33855">
              <w:rPr>
                <w:rFonts w:ascii="Segoe UI Emoji" w:hAnsi="Segoe UI Emoji" w:cs="Segoe UI Emoji"/>
                <w:color w:val="000000"/>
                <w:szCs w:val="22"/>
              </w:rPr>
              <w:t>❌</w:t>
            </w:r>
            <w:r w:rsidRPr="00C33855">
              <w:rPr>
                <w:rFonts w:ascii="Aptos Narrow" w:hAnsi="Aptos Narrow" w:cs="Arial"/>
                <w:color w:val="000000"/>
                <w:szCs w:val="22"/>
              </w:rPr>
              <w:t xml:space="preserve"> </w:t>
            </w:r>
            <w:r w:rsidRPr="00C33855">
              <w:rPr>
                <w:rFonts w:hint="eastAsia" w:ascii="Arial Unicode MS" w:hAnsi="Arial Unicode MS" w:eastAsia="Arial Unicode MS" w:cs="Arial Unicode MS"/>
                <w:color w:val="000000"/>
                <w:sz w:val="20"/>
                <w:szCs w:val="20"/>
              </w:rPr>
              <w:t>2025_metrics</w:t>
            </w:r>
          </w:p>
        </w:tc>
      </w:tr>
      <w:tr w:rsidRPr="00C33855" w:rsidR="00F763E6" w:rsidTr="006C7FB9" w14:paraId="326AE617" w14:textId="77777777">
        <w:trPr>
          <w:trHeight w:val="288"/>
        </w:trPr>
        <w:tc>
          <w:tcPr>
            <w:tcW w:w="1560" w:type="dxa"/>
            <w:vMerge/>
            <w:hideMark/>
          </w:tcPr>
          <w:p w:rsidRPr="00C33855" w:rsidR="00F763E6" w:rsidP="00C33855" w:rsidRDefault="00F763E6" w14:paraId="28D8BBB4" w14:textId="526692F8">
            <w:pPr>
              <w:ind w:firstLine="240" w:firstLineChars="100"/>
              <w:rPr>
                <w:rFonts w:cs="Arial"/>
                <w:szCs w:val="22"/>
              </w:rPr>
            </w:pPr>
          </w:p>
        </w:tc>
        <w:tc>
          <w:tcPr>
            <w:tcW w:w="2830" w:type="dxa"/>
            <w:hideMark/>
          </w:tcPr>
          <w:p w:rsidRPr="00C33855" w:rsidR="00F763E6" w:rsidP="00C33855" w:rsidRDefault="00F763E6" w14:paraId="1DA5B917" w14:textId="77777777">
            <w:pPr>
              <w:rPr>
                <w:rFonts w:cs="Arial"/>
                <w:szCs w:val="22"/>
              </w:rPr>
            </w:pPr>
            <w:r w:rsidRPr="00C33855">
              <w:rPr>
                <w:rFonts w:cs="Arial"/>
                <w:szCs w:val="22"/>
              </w:rPr>
              <w:t>Length ≤ 63 characters</w:t>
            </w:r>
          </w:p>
        </w:tc>
        <w:tc>
          <w:tcPr>
            <w:tcW w:w="3118" w:type="dxa"/>
            <w:hideMark/>
          </w:tcPr>
          <w:p w:rsidRPr="00C33855" w:rsidR="00F763E6" w:rsidP="00F763E6" w:rsidRDefault="00F763E6" w14:paraId="79BA72E1" w14:textId="77777777">
            <w:pPr>
              <w:rPr>
                <w:rFonts w:cs="Arial"/>
                <w:szCs w:val="22"/>
              </w:rPr>
            </w:pPr>
            <w:r w:rsidRPr="00C33855">
              <w:rPr>
                <w:rFonts w:cs="Arial"/>
                <w:szCs w:val="22"/>
              </w:rPr>
              <w:t>Safe limit for PostgreSQL and many other systems.</w:t>
            </w:r>
          </w:p>
        </w:tc>
        <w:tc>
          <w:tcPr>
            <w:tcW w:w="2410" w:type="dxa"/>
            <w:hideMark/>
          </w:tcPr>
          <w:p w:rsidRPr="00C33855" w:rsidR="00F763E6" w:rsidP="006C7FB9" w:rsidRDefault="00F763E6" w14:paraId="00D6258B" w14:textId="77777777">
            <w:pPr>
              <w:rPr>
                <w:rFonts w:cs="Arial"/>
                <w:szCs w:val="22"/>
              </w:rPr>
            </w:pPr>
            <w:r w:rsidRPr="00C33855">
              <w:rPr>
                <w:rFonts w:cs="Arial"/>
                <w:szCs w:val="22"/>
              </w:rPr>
              <w:t>customer_order_summary</w:t>
            </w:r>
          </w:p>
        </w:tc>
      </w:tr>
      <w:tr w:rsidRPr="00C33855" w:rsidR="00F763E6" w:rsidTr="006C7FB9" w14:paraId="3834BF2C" w14:textId="77777777">
        <w:trPr>
          <w:trHeight w:val="288"/>
        </w:trPr>
        <w:tc>
          <w:tcPr>
            <w:tcW w:w="1560" w:type="dxa"/>
            <w:vMerge/>
            <w:hideMark/>
          </w:tcPr>
          <w:p w:rsidRPr="00C33855" w:rsidR="00F763E6" w:rsidP="00C33855" w:rsidRDefault="00F763E6" w14:paraId="4A09DAB8" w14:textId="2034E215">
            <w:pPr>
              <w:ind w:firstLine="240" w:firstLineChars="100"/>
              <w:rPr>
                <w:rFonts w:cs="Arial"/>
                <w:szCs w:val="22"/>
              </w:rPr>
            </w:pPr>
          </w:p>
        </w:tc>
        <w:tc>
          <w:tcPr>
            <w:tcW w:w="2830" w:type="dxa"/>
            <w:hideMark/>
          </w:tcPr>
          <w:p w:rsidRPr="00C33855" w:rsidR="00F763E6" w:rsidP="00C33855" w:rsidRDefault="00F763E6" w14:paraId="7718AC6E" w14:textId="77777777">
            <w:pPr>
              <w:rPr>
                <w:rFonts w:cs="Arial"/>
                <w:szCs w:val="22"/>
              </w:rPr>
            </w:pPr>
            <w:r w:rsidRPr="00C33855">
              <w:rPr>
                <w:rFonts w:cs="Arial"/>
                <w:szCs w:val="22"/>
              </w:rPr>
              <w:t>Descriptive and meaningful names</w:t>
            </w:r>
          </w:p>
        </w:tc>
        <w:tc>
          <w:tcPr>
            <w:tcW w:w="3118" w:type="dxa"/>
            <w:hideMark/>
          </w:tcPr>
          <w:p w:rsidRPr="00C33855" w:rsidR="00F763E6" w:rsidP="00F763E6" w:rsidRDefault="00F763E6" w14:paraId="089BE98E" w14:textId="77777777">
            <w:pPr>
              <w:rPr>
                <w:rFonts w:cs="Arial"/>
                <w:szCs w:val="22"/>
              </w:rPr>
            </w:pPr>
            <w:r w:rsidRPr="00C33855">
              <w:rPr>
                <w:rFonts w:cs="Arial"/>
                <w:szCs w:val="22"/>
              </w:rPr>
              <w:t>Reflect the data content; avoid unclear abbreviations.</w:t>
            </w:r>
          </w:p>
        </w:tc>
        <w:tc>
          <w:tcPr>
            <w:tcW w:w="2410" w:type="dxa"/>
            <w:hideMark/>
          </w:tcPr>
          <w:p w:rsidRPr="00C33855" w:rsidR="00F763E6" w:rsidP="006C7FB9" w:rsidRDefault="00F763E6" w14:paraId="605BAE26" w14:textId="1B2DC561">
            <w:pPr>
              <w:rPr>
                <w:rFonts w:cs="Arial"/>
                <w:szCs w:val="22"/>
              </w:rPr>
            </w:pPr>
            <w:r w:rsidRPr="00C33855">
              <w:rPr>
                <w:rFonts w:ascii="Segoe UI Emoji" w:hAnsi="Segoe UI Emoji" w:cs="Segoe UI Emoji"/>
                <w:szCs w:val="22"/>
              </w:rPr>
              <w:t>✅</w:t>
            </w:r>
            <w:r w:rsidRPr="00C33855">
              <w:rPr>
                <w:rFonts w:cs="Arial"/>
                <w:szCs w:val="22"/>
              </w:rPr>
              <w:t xml:space="preserve"> </w:t>
            </w:r>
            <w:r w:rsidR="006C7FB9">
              <w:rPr>
                <w:rFonts w:cs="Arial"/>
                <w:szCs w:val="22"/>
              </w:rPr>
              <w:t>d</w:t>
            </w:r>
            <w:r w:rsidRPr="00C33855">
              <w:rPr>
                <w:rFonts w:hint="eastAsia" w:ascii="Arial Unicode MS" w:hAnsi="Arial Unicode MS" w:eastAsia="Arial Unicode MS" w:cs="Arial Unicode MS"/>
                <w:color w:val="000000"/>
                <w:sz w:val="20"/>
                <w:szCs w:val="20"/>
              </w:rPr>
              <w:t>aily_user_activity</w:t>
            </w:r>
            <w:r w:rsidRPr="00C33855">
              <w:rPr>
                <w:rFonts w:ascii="Aptos Narrow" w:hAnsi="Aptos Narrow" w:cs="Arial"/>
                <w:color w:val="000000"/>
                <w:szCs w:val="22"/>
              </w:rPr>
              <w:t xml:space="preserve">, </w:t>
            </w:r>
            <w:r w:rsidRPr="00C33855">
              <w:rPr>
                <w:rFonts w:ascii="Segoe UI Emoji" w:hAnsi="Segoe UI Emoji" w:cs="Segoe UI Emoji"/>
                <w:color w:val="000000"/>
                <w:szCs w:val="22"/>
              </w:rPr>
              <w:t>❌</w:t>
            </w:r>
            <w:r w:rsidRPr="00C33855">
              <w:rPr>
                <w:rFonts w:ascii="Aptos Narrow" w:hAnsi="Aptos Narrow" w:cs="Arial"/>
                <w:color w:val="000000"/>
                <w:szCs w:val="22"/>
              </w:rPr>
              <w:t xml:space="preserve"> </w:t>
            </w:r>
            <w:r w:rsidRPr="00C33855">
              <w:rPr>
                <w:rFonts w:hint="eastAsia" w:ascii="Arial Unicode MS" w:hAnsi="Arial Unicode MS" w:eastAsia="Arial Unicode MS" w:cs="Arial Unicode MS"/>
                <w:color w:val="000000"/>
                <w:sz w:val="20"/>
                <w:szCs w:val="20"/>
              </w:rPr>
              <w:t>dua_tbl</w:t>
            </w:r>
          </w:p>
        </w:tc>
      </w:tr>
      <w:tr w:rsidRPr="00C33855" w:rsidR="00F763E6" w:rsidTr="006C7FB9" w14:paraId="525FC6D8" w14:textId="77777777">
        <w:trPr>
          <w:trHeight w:val="288"/>
        </w:trPr>
        <w:tc>
          <w:tcPr>
            <w:tcW w:w="1560" w:type="dxa"/>
            <w:vMerge/>
            <w:hideMark/>
          </w:tcPr>
          <w:p w:rsidRPr="00C33855" w:rsidR="00F763E6" w:rsidP="00C33855" w:rsidRDefault="00F763E6" w14:paraId="5A96CCE1" w14:textId="4AD1EC0A">
            <w:pPr>
              <w:ind w:firstLine="240" w:firstLineChars="100"/>
              <w:rPr>
                <w:rFonts w:cs="Arial"/>
                <w:szCs w:val="22"/>
              </w:rPr>
            </w:pPr>
          </w:p>
        </w:tc>
        <w:tc>
          <w:tcPr>
            <w:tcW w:w="2830" w:type="dxa"/>
            <w:hideMark/>
          </w:tcPr>
          <w:p w:rsidRPr="00C33855" w:rsidR="00F763E6" w:rsidP="00C33855" w:rsidRDefault="00F763E6" w14:paraId="663EC208" w14:textId="77777777">
            <w:pPr>
              <w:rPr>
                <w:rFonts w:cs="Arial"/>
                <w:szCs w:val="22"/>
              </w:rPr>
            </w:pPr>
            <w:r w:rsidRPr="00C33855">
              <w:rPr>
                <w:rFonts w:cs="Arial"/>
                <w:szCs w:val="22"/>
              </w:rPr>
              <w:t>Avoid SQL reserved keywords</w:t>
            </w:r>
          </w:p>
        </w:tc>
        <w:tc>
          <w:tcPr>
            <w:tcW w:w="3118" w:type="dxa"/>
            <w:hideMark/>
          </w:tcPr>
          <w:p w:rsidRPr="00C33855" w:rsidR="00F763E6" w:rsidP="00F763E6" w:rsidRDefault="00F763E6" w14:paraId="10A69522" w14:textId="77777777">
            <w:pPr>
              <w:rPr>
                <w:rFonts w:cs="Arial"/>
                <w:szCs w:val="22"/>
              </w:rPr>
            </w:pPr>
            <w:r w:rsidRPr="00C33855">
              <w:rPr>
                <w:rFonts w:cs="Arial"/>
                <w:szCs w:val="22"/>
              </w:rPr>
              <w:t xml:space="preserve">Do not use system keywords like </w:t>
            </w:r>
            <w:r w:rsidRPr="00C33855">
              <w:rPr>
                <w:rFonts w:hint="eastAsia" w:ascii="Arial Unicode MS" w:hAnsi="Arial Unicode MS" w:eastAsia="Arial Unicode MS" w:cs="Arial Unicode MS"/>
                <w:color w:val="000000"/>
                <w:sz w:val="20"/>
                <w:szCs w:val="20"/>
              </w:rPr>
              <w:t>user</w:t>
            </w:r>
            <w:r w:rsidRPr="00C33855">
              <w:rPr>
                <w:rFonts w:ascii="Aptos Narrow" w:hAnsi="Aptos Narrow" w:cs="Arial"/>
                <w:color w:val="000000"/>
                <w:szCs w:val="22"/>
              </w:rPr>
              <w:t xml:space="preserve">, </w:t>
            </w:r>
            <w:r w:rsidRPr="00C33855">
              <w:rPr>
                <w:rFonts w:hint="eastAsia" w:ascii="Arial Unicode MS" w:hAnsi="Arial Unicode MS" w:eastAsia="Arial Unicode MS" w:cs="Arial Unicode MS"/>
                <w:color w:val="000000"/>
                <w:sz w:val="20"/>
                <w:szCs w:val="20"/>
              </w:rPr>
              <w:t>order</w:t>
            </w:r>
            <w:r w:rsidRPr="00C33855">
              <w:rPr>
                <w:rFonts w:ascii="Aptos Narrow" w:hAnsi="Aptos Narrow" w:cs="Arial"/>
                <w:color w:val="000000"/>
                <w:szCs w:val="22"/>
              </w:rPr>
              <w:t xml:space="preserve">, </w:t>
            </w:r>
            <w:r w:rsidRPr="00C33855">
              <w:rPr>
                <w:rFonts w:hint="eastAsia" w:ascii="Arial Unicode MS" w:hAnsi="Arial Unicode MS" w:eastAsia="Arial Unicode MS" w:cs="Arial Unicode MS"/>
                <w:color w:val="000000"/>
                <w:sz w:val="20"/>
                <w:szCs w:val="20"/>
              </w:rPr>
              <w:t>group</w:t>
            </w:r>
            <w:r w:rsidRPr="00C33855">
              <w:rPr>
                <w:rFonts w:ascii="Aptos Narrow" w:hAnsi="Aptos Narrow" w:cs="Arial"/>
                <w:color w:val="000000"/>
                <w:szCs w:val="22"/>
              </w:rPr>
              <w:t xml:space="preserve"> as table names.</w:t>
            </w:r>
          </w:p>
        </w:tc>
        <w:tc>
          <w:tcPr>
            <w:tcW w:w="2410" w:type="dxa"/>
            <w:hideMark/>
          </w:tcPr>
          <w:p w:rsidRPr="00C33855" w:rsidR="00F763E6" w:rsidP="006C7FB9" w:rsidRDefault="00F763E6" w14:paraId="61B4063A" w14:textId="77777777">
            <w:pPr>
              <w:rPr>
                <w:rFonts w:cs="Arial"/>
                <w:szCs w:val="22"/>
              </w:rPr>
            </w:pPr>
            <w:r w:rsidRPr="00C33855">
              <w:rPr>
                <w:rFonts w:ascii="Segoe UI Emoji" w:hAnsi="Segoe UI Emoji" w:cs="Segoe UI Emoji"/>
                <w:szCs w:val="22"/>
              </w:rPr>
              <w:t>✅</w:t>
            </w:r>
            <w:r w:rsidRPr="00C33855">
              <w:rPr>
                <w:rFonts w:cs="Arial"/>
                <w:szCs w:val="22"/>
              </w:rPr>
              <w:t xml:space="preserve"> </w:t>
            </w:r>
            <w:r w:rsidRPr="00C33855">
              <w:rPr>
                <w:rFonts w:hint="eastAsia" w:ascii="Arial Unicode MS" w:hAnsi="Arial Unicode MS" w:eastAsia="Arial Unicode MS" w:cs="Arial Unicode MS"/>
                <w:color w:val="000000"/>
                <w:sz w:val="20"/>
                <w:szCs w:val="20"/>
              </w:rPr>
              <w:t>user_info</w:t>
            </w:r>
            <w:r w:rsidRPr="00C33855">
              <w:rPr>
                <w:rFonts w:ascii="Aptos Narrow" w:hAnsi="Aptos Narrow" w:cs="Arial"/>
                <w:color w:val="000000"/>
                <w:szCs w:val="22"/>
              </w:rPr>
              <w:t xml:space="preserve">, </w:t>
            </w:r>
            <w:r w:rsidRPr="00C33855">
              <w:rPr>
                <w:rFonts w:ascii="Segoe UI Emoji" w:hAnsi="Segoe UI Emoji" w:cs="Segoe UI Emoji"/>
                <w:color w:val="000000"/>
                <w:szCs w:val="22"/>
              </w:rPr>
              <w:t>❌</w:t>
            </w:r>
            <w:r w:rsidRPr="00C33855">
              <w:rPr>
                <w:rFonts w:ascii="Aptos Narrow" w:hAnsi="Aptos Narrow" w:cs="Arial"/>
                <w:color w:val="000000"/>
                <w:szCs w:val="22"/>
              </w:rPr>
              <w:t xml:space="preserve"> </w:t>
            </w:r>
            <w:r w:rsidRPr="00C33855">
              <w:rPr>
                <w:rFonts w:hint="eastAsia" w:ascii="Arial Unicode MS" w:hAnsi="Arial Unicode MS" w:eastAsia="Arial Unicode MS" w:cs="Arial Unicode MS"/>
                <w:color w:val="000000"/>
                <w:sz w:val="20"/>
                <w:szCs w:val="20"/>
              </w:rPr>
              <w:t>user</w:t>
            </w:r>
          </w:p>
        </w:tc>
      </w:tr>
      <w:tr w:rsidRPr="00C33855" w:rsidR="00F763E6" w:rsidTr="006C7FB9" w14:paraId="5D6FDD62" w14:textId="77777777">
        <w:trPr>
          <w:trHeight w:val="288"/>
        </w:trPr>
        <w:tc>
          <w:tcPr>
            <w:tcW w:w="1560" w:type="dxa"/>
            <w:vMerge/>
            <w:hideMark/>
          </w:tcPr>
          <w:p w:rsidRPr="00C33855" w:rsidR="00F763E6" w:rsidP="00C33855" w:rsidRDefault="00F763E6" w14:paraId="3F5C3C43" w14:textId="3390DE57">
            <w:pPr>
              <w:ind w:firstLine="240" w:firstLineChars="100"/>
              <w:rPr>
                <w:rFonts w:cs="Arial"/>
                <w:szCs w:val="22"/>
              </w:rPr>
            </w:pPr>
          </w:p>
        </w:tc>
        <w:tc>
          <w:tcPr>
            <w:tcW w:w="2830" w:type="dxa"/>
            <w:hideMark/>
          </w:tcPr>
          <w:p w:rsidRPr="00C33855" w:rsidR="00F763E6" w:rsidP="00C33855" w:rsidRDefault="00F763E6" w14:paraId="5080B07A" w14:textId="77777777">
            <w:pPr>
              <w:rPr>
                <w:rFonts w:cs="Arial"/>
                <w:szCs w:val="22"/>
              </w:rPr>
            </w:pPr>
            <w:r w:rsidRPr="00C33855">
              <w:rPr>
                <w:rFonts w:cs="Arial"/>
                <w:szCs w:val="22"/>
              </w:rPr>
              <w:t>Use domain prefixes</w:t>
            </w:r>
          </w:p>
        </w:tc>
        <w:tc>
          <w:tcPr>
            <w:tcW w:w="3118" w:type="dxa"/>
            <w:hideMark/>
          </w:tcPr>
          <w:p w:rsidRPr="00C33855" w:rsidR="00F763E6" w:rsidP="00F763E6" w:rsidRDefault="00F763E6" w14:paraId="73FF25DD" w14:textId="77777777">
            <w:pPr>
              <w:rPr>
                <w:rFonts w:cs="Arial"/>
                <w:szCs w:val="22"/>
              </w:rPr>
            </w:pPr>
            <w:r w:rsidRPr="00C33855">
              <w:rPr>
                <w:rFonts w:cs="Arial"/>
                <w:szCs w:val="22"/>
              </w:rPr>
              <w:t>Helps group tables logically when the system has multiple schemas.</w:t>
            </w:r>
          </w:p>
        </w:tc>
        <w:tc>
          <w:tcPr>
            <w:tcW w:w="2410" w:type="dxa"/>
            <w:hideMark/>
          </w:tcPr>
          <w:p w:rsidRPr="00C33855" w:rsidR="00F763E6" w:rsidP="006C7FB9" w:rsidRDefault="00F763E6" w14:paraId="1E5C7E8E" w14:textId="77777777">
            <w:pPr>
              <w:rPr>
                <w:rFonts w:cs="Arial"/>
                <w:szCs w:val="22"/>
              </w:rPr>
            </w:pPr>
            <w:r w:rsidRPr="00C33855">
              <w:rPr>
                <w:rFonts w:cs="Arial"/>
                <w:szCs w:val="22"/>
              </w:rPr>
              <w:t>ods_customer</w:t>
            </w:r>
            <w:r w:rsidRPr="00C33855">
              <w:rPr>
                <w:rFonts w:ascii="Aptos Narrow" w:hAnsi="Aptos Narrow" w:cs="Arial"/>
                <w:color w:val="000000"/>
                <w:szCs w:val="22"/>
              </w:rPr>
              <w:t xml:space="preserve">, </w:t>
            </w:r>
            <w:r w:rsidRPr="00C33855">
              <w:rPr>
                <w:rFonts w:hint="eastAsia" w:ascii="Arial Unicode MS" w:hAnsi="Arial Unicode MS" w:eastAsia="Arial Unicode MS" w:cs="Arial Unicode MS"/>
                <w:color w:val="000000"/>
                <w:sz w:val="20"/>
                <w:szCs w:val="20"/>
              </w:rPr>
              <w:t>mart_sales</w:t>
            </w:r>
          </w:p>
        </w:tc>
      </w:tr>
      <w:tr w:rsidRPr="00C33855" w:rsidR="00F763E6" w:rsidTr="006C7FB9" w14:paraId="1F783B74" w14:textId="77777777">
        <w:trPr>
          <w:trHeight w:val="288"/>
        </w:trPr>
        <w:tc>
          <w:tcPr>
            <w:tcW w:w="1560" w:type="dxa"/>
            <w:vMerge w:val="restart"/>
            <w:hideMark/>
          </w:tcPr>
          <w:p w:rsidRPr="00C33855" w:rsidR="00F763E6" w:rsidP="00C33855" w:rsidRDefault="00F763E6" w14:paraId="0B213E5B" w14:textId="77777777">
            <w:pPr>
              <w:rPr>
                <w:rFonts w:cs="Arial"/>
                <w:szCs w:val="22"/>
              </w:rPr>
            </w:pPr>
            <w:r w:rsidRPr="00C33855">
              <w:rPr>
                <w:rFonts w:cs="Arial"/>
                <w:szCs w:val="22"/>
              </w:rPr>
              <w:t>Column name</w:t>
            </w:r>
          </w:p>
          <w:p w:rsidRPr="00C33855" w:rsidR="00F763E6" w:rsidP="00C33855" w:rsidRDefault="00F763E6" w14:paraId="1561E095" w14:textId="77777777">
            <w:pPr>
              <w:ind w:firstLine="240" w:firstLineChars="100"/>
              <w:rPr>
                <w:rFonts w:cs="Arial"/>
                <w:szCs w:val="22"/>
              </w:rPr>
            </w:pPr>
            <w:r w:rsidRPr="00C33855">
              <w:rPr>
                <w:rFonts w:cs="Arial"/>
                <w:szCs w:val="22"/>
              </w:rPr>
              <w:t> </w:t>
            </w:r>
          </w:p>
          <w:p w:rsidRPr="00C33855" w:rsidR="00F763E6" w:rsidP="00C33855" w:rsidRDefault="00F763E6" w14:paraId="66F17E75" w14:textId="77777777">
            <w:pPr>
              <w:ind w:firstLine="240" w:firstLineChars="100"/>
              <w:rPr>
                <w:rFonts w:cs="Arial"/>
                <w:szCs w:val="22"/>
              </w:rPr>
            </w:pPr>
            <w:r w:rsidRPr="00C33855">
              <w:rPr>
                <w:rFonts w:cs="Arial"/>
                <w:szCs w:val="22"/>
              </w:rPr>
              <w:t> </w:t>
            </w:r>
          </w:p>
          <w:p w:rsidRPr="00C33855" w:rsidR="00F763E6" w:rsidP="00C33855" w:rsidRDefault="00F763E6" w14:paraId="598D2F89" w14:textId="77777777">
            <w:pPr>
              <w:ind w:firstLine="240" w:firstLineChars="100"/>
              <w:rPr>
                <w:rFonts w:cs="Arial"/>
                <w:szCs w:val="22"/>
              </w:rPr>
            </w:pPr>
            <w:r w:rsidRPr="00C33855">
              <w:rPr>
                <w:rFonts w:cs="Arial"/>
                <w:szCs w:val="22"/>
              </w:rPr>
              <w:t> </w:t>
            </w:r>
          </w:p>
          <w:p w:rsidRPr="00C33855" w:rsidR="00F763E6" w:rsidP="00C33855" w:rsidRDefault="00F763E6" w14:paraId="18657D3A" w14:textId="77777777">
            <w:pPr>
              <w:ind w:firstLine="240" w:firstLineChars="100"/>
              <w:rPr>
                <w:rFonts w:cs="Arial"/>
                <w:szCs w:val="22"/>
              </w:rPr>
            </w:pPr>
            <w:r w:rsidRPr="00C33855">
              <w:rPr>
                <w:rFonts w:cs="Arial"/>
                <w:szCs w:val="22"/>
              </w:rPr>
              <w:t> </w:t>
            </w:r>
          </w:p>
          <w:p w:rsidRPr="00C33855" w:rsidR="00F763E6" w:rsidP="00C33855" w:rsidRDefault="00F763E6" w14:paraId="0881E77A" w14:textId="77777777">
            <w:pPr>
              <w:ind w:firstLine="240" w:firstLineChars="100"/>
              <w:rPr>
                <w:rFonts w:cs="Arial"/>
                <w:szCs w:val="22"/>
              </w:rPr>
            </w:pPr>
            <w:r w:rsidRPr="00C33855">
              <w:rPr>
                <w:rFonts w:cs="Arial"/>
                <w:szCs w:val="22"/>
              </w:rPr>
              <w:t> </w:t>
            </w:r>
          </w:p>
          <w:p w:rsidRPr="00C33855" w:rsidR="00F763E6" w:rsidP="00C33855" w:rsidRDefault="00F763E6" w14:paraId="7A99D8C8" w14:textId="77777777">
            <w:pPr>
              <w:ind w:firstLine="240" w:firstLineChars="100"/>
              <w:rPr>
                <w:rFonts w:cs="Arial"/>
                <w:szCs w:val="22"/>
              </w:rPr>
            </w:pPr>
            <w:r w:rsidRPr="00C33855">
              <w:rPr>
                <w:rFonts w:cs="Arial"/>
                <w:szCs w:val="22"/>
              </w:rPr>
              <w:t> </w:t>
            </w:r>
          </w:p>
          <w:p w:rsidRPr="00C33855" w:rsidR="00F763E6" w:rsidP="00C33855" w:rsidRDefault="00F763E6" w14:paraId="278CE39A" w14:textId="7B1E69F6">
            <w:pPr>
              <w:ind w:firstLine="240" w:firstLineChars="100"/>
              <w:rPr>
                <w:rFonts w:cs="Arial"/>
                <w:szCs w:val="22"/>
              </w:rPr>
            </w:pPr>
            <w:r w:rsidRPr="00C33855">
              <w:rPr>
                <w:rFonts w:cs="Arial"/>
                <w:szCs w:val="22"/>
              </w:rPr>
              <w:t> </w:t>
            </w:r>
          </w:p>
        </w:tc>
        <w:tc>
          <w:tcPr>
            <w:tcW w:w="2830" w:type="dxa"/>
            <w:hideMark/>
          </w:tcPr>
          <w:p w:rsidRPr="00C33855" w:rsidR="00F763E6" w:rsidP="00C33855" w:rsidRDefault="00F763E6" w14:paraId="63044D1B" w14:textId="77777777">
            <w:pPr>
              <w:rPr>
                <w:rFonts w:cs="Arial"/>
                <w:szCs w:val="22"/>
              </w:rPr>
            </w:pPr>
            <w:r w:rsidRPr="00C33855">
              <w:rPr>
                <w:rFonts w:cs="Arial"/>
                <w:szCs w:val="22"/>
              </w:rPr>
              <w:t>lower_snake_case</w:t>
            </w:r>
          </w:p>
        </w:tc>
        <w:tc>
          <w:tcPr>
            <w:tcW w:w="3118" w:type="dxa"/>
            <w:hideMark/>
          </w:tcPr>
          <w:p w:rsidRPr="00C33855" w:rsidR="00F763E6" w:rsidP="00F763E6" w:rsidRDefault="00F763E6" w14:paraId="370EED8F" w14:textId="77777777">
            <w:pPr>
              <w:rPr>
                <w:rFonts w:cs="Arial"/>
                <w:szCs w:val="22"/>
              </w:rPr>
            </w:pPr>
            <w:r w:rsidRPr="00C33855">
              <w:rPr>
                <w:rFonts w:cs="Arial"/>
                <w:szCs w:val="22"/>
              </w:rPr>
              <w:t xml:space="preserve">Use all lowercase letters and </w:t>
            </w:r>
            <w:r w:rsidRPr="00C33855">
              <w:rPr>
                <w:rFonts w:hint="eastAsia" w:ascii="Arial Unicode MS" w:hAnsi="Arial Unicode MS" w:eastAsia="Arial Unicode MS" w:cs="Arial Unicode MS"/>
                <w:color w:val="000000"/>
                <w:sz w:val="20"/>
                <w:szCs w:val="20"/>
              </w:rPr>
              <w:t>_</w:t>
            </w:r>
            <w:r w:rsidRPr="00C33855">
              <w:rPr>
                <w:rFonts w:ascii="Aptos Narrow" w:hAnsi="Aptos Narrow" w:cs="Arial"/>
                <w:color w:val="000000"/>
                <w:szCs w:val="22"/>
              </w:rPr>
              <w:t xml:space="preserve"> to separate words.</w:t>
            </w:r>
          </w:p>
        </w:tc>
        <w:tc>
          <w:tcPr>
            <w:tcW w:w="2410" w:type="dxa"/>
            <w:hideMark/>
          </w:tcPr>
          <w:p w:rsidRPr="00C33855" w:rsidR="00F763E6" w:rsidP="006C7FB9" w:rsidRDefault="00F763E6" w14:paraId="52BC5E3D" w14:textId="77777777">
            <w:pPr>
              <w:rPr>
                <w:rFonts w:cs="Arial"/>
                <w:szCs w:val="22"/>
              </w:rPr>
            </w:pPr>
            <w:r w:rsidRPr="00C33855">
              <w:rPr>
                <w:rFonts w:cs="Arial"/>
                <w:szCs w:val="22"/>
              </w:rPr>
              <w:t>customer_profile</w:t>
            </w:r>
            <w:r w:rsidRPr="00C33855">
              <w:rPr>
                <w:rFonts w:ascii="Aptos Narrow" w:hAnsi="Aptos Narrow" w:cs="Arial"/>
                <w:color w:val="000000"/>
                <w:szCs w:val="22"/>
              </w:rPr>
              <w:t xml:space="preserve">, </w:t>
            </w:r>
            <w:r w:rsidRPr="00C33855">
              <w:rPr>
                <w:rFonts w:hint="eastAsia" w:ascii="Arial Unicode MS" w:hAnsi="Arial Unicode MS" w:eastAsia="Arial Unicode MS" w:cs="Arial Unicode MS"/>
                <w:color w:val="000000"/>
                <w:sz w:val="20"/>
                <w:szCs w:val="20"/>
              </w:rPr>
              <w:t>order_transaction</w:t>
            </w:r>
          </w:p>
        </w:tc>
      </w:tr>
      <w:tr w:rsidRPr="00C33855" w:rsidR="00F763E6" w:rsidTr="006C7FB9" w14:paraId="370FF698" w14:textId="77777777">
        <w:trPr>
          <w:trHeight w:val="288"/>
        </w:trPr>
        <w:tc>
          <w:tcPr>
            <w:tcW w:w="1560" w:type="dxa"/>
            <w:vMerge/>
            <w:hideMark/>
          </w:tcPr>
          <w:p w:rsidRPr="00C33855" w:rsidR="00F763E6" w:rsidP="00C33855" w:rsidRDefault="00F763E6" w14:paraId="628D9D31" w14:textId="775C49C4">
            <w:pPr>
              <w:ind w:firstLine="240" w:firstLineChars="100"/>
              <w:rPr>
                <w:rFonts w:cs="Arial"/>
                <w:szCs w:val="22"/>
              </w:rPr>
            </w:pPr>
          </w:p>
        </w:tc>
        <w:tc>
          <w:tcPr>
            <w:tcW w:w="2830" w:type="dxa"/>
            <w:hideMark/>
          </w:tcPr>
          <w:p w:rsidRPr="00C33855" w:rsidR="00F763E6" w:rsidP="00C33855" w:rsidRDefault="00F763E6" w14:paraId="6DD448A6" w14:textId="77777777">
            <w:pPr>
              <w:rPr>
                <w:rFonts w:cs="Arial"/>
                <w:szCs w:val="22"/>
              </w:rPr>
            </w:pPr>
            <w:r w:rsidRPr="00C33855">
              <w:rPr>
                <w:rFonts w:cs="Arial"/>
                <w:szCs w:val="22"/>
              </w:rPr>
              <w:t>No special characters / spaces</w:t>
            </w:r>
          </w:p>
        </w:tc>
        <w:tc>
          <w:tcPr>
            <w:tcW w:w="3118" w:type="dxa"/>
            <w:hideMark/>
          </w:tcPr>
          <w:p w:rsidRPr="00C33855" w:rsidR="00F763E6" w:rsidP="00F763E6" w:rsidRDefault="00F763E6" w14:paraId="03F3FF12" w14:textId="77777777">
            <w:pPr>
              <w:rPr>
                <w:rFonts w:cs="Arial"/>
                <w:szCs w:val="22"/>
              </w:rPr>
            </w:pPr>
            <w:r w:rsidRPr="00C33855">
              <w:rPr>
                <w:rFonts w:cs="Arial"/>
                <w:szCs w:val="22"/>
              </w:rPr>
              <w:t xml:space="preserve">Only use </w:t>
            </w:r>
            <w:r w:rsidRPr="00C33855">
              <w:rPr>
                <w:rFonts w:hint="eastAsia" w:ascii="Arial Unicode MS" w:hAnsi="Arial Unicode MS" w:eastAsia="Arial Unicode MS" w:cs="Arial Unicode MS"/>
                <w:color w:val="000000"/>
                <w:sz w:val="20"/>
                <w:szCs w:val="20"/>
              </w:rPr>
              <w:t>[a-z0-9_]</w:t>
            </w:r>
            <w:r w:rsidRPr="00C33855">
              <w:rPr>
                <w:rFonts w:ascii="Aptos Narrow" w:hAnsi="Aptos Narrow" w:cs="Arial"/>
                <w:color w:val="000000"/>
                <w:szCs w:val="22"/>
              </w:rPr>
              <w:t xml:space="preserve">; avoid characters like </w:t>
            </w:r>
            <w:r w:rsidRPr="00C33855">
              <w:rPr>
                <w:rFonts w:hint="eastAsia" w:ascii="Arial Unicode MS" w:hAnsi="Arial Unicode MS" w:eastAsia="Arial Unicode MS" w:cs="Arial Unicode MS"/>
                <w:color w:val="000000"/>
                <w:sz w:val="20"/>
                <w:szCs w:val="20"/>
              </w:rPr>
              <w:t>-</w:t>
            </w:r>
            <w:r w:rsidRPr="00C33855">
              <w:rPr>
                <w:rFonts w:ascii="Aptos Narrow" w:hAnsi="Aptos Narrow" w:cs="Arial"/>
                <w:color w:val="000000"/>
                <w:szCs w:val="22"/>
              </w:rPr>
              <w:t xml:space="preserve">, </w:t>
            </w:r>
            <w:r w:rsidRPr="00C33855">
              <w:rPr>
                <w:rFonts w:hint="eastAsia" w:ascii="Arial Unicode MS" w:hAnsi="Arial Unicode MS" w:eastAsia="Arial Unicode MS" w:cs="Arial Unicode MS"/>
                <w:color w:val="000000"/>
                <w:sz w:val="20"/>
                <w:szCs w:val="20"/>
              </w:rPr>
              <w:t>.</w:t>
            </w:r>
            <w:r w:rsidRPr="00C33855">
              <w:rPr>
                <w:rFonts w:ascii="Aptos Narrow" w:hAnsi="Aptos Narrow" w:cs="Arial"/>
                <w:color w:val="000000"/>
                <w:szCs w:val="22"/>
              </w:rPr>
              <w:t>.</w:t>
            </w:r>
          </w:p>
        </w:tc>
        <w:tc>
          <w:tcPr>
            <w:tcW w:w="2410" w:type="dxa"/>
            <w:hideMark/>
          </w:tcPr>
          <w:p w:rsidRPr="00C33855" w:rsidR="00F763E6" w:rsidP="006C7FB9" w:rsidRDefault="00F763E6" w14:paraId="428D0545" w14:textId="77777777">
            <w:pPr>
              <w:rPr>
                <w:rFonts w:cs="Arial"/>
                <w:szCs w:val="22"/>
              </w:rPr>
            </w:pPr>
            <w:r w:rsidRPr="00C33855">
              <w:rPr>
                <w:rFonts w:ascii="Segoe UI Emoji" w:hAnsi="Segoe UI Emoji" w:cs="Segoe UI Emoji"/>
                <w:szCs w:val="22"/>
              </w:rPr>
              <w:t>✅</w:t>
            </w:r>
            <w:r w:rsidRPr="00C33855">
              <w:rPr>
                <w:rFonts w:cs="Arial"/>
                <w:szCs w:val="22"/>
              </w:rPr>
              <w:t xml:space="preserve"> </w:t>
            </w:r>
            <w:r w:rsidRPr="00C33855">
              <w:rPr>
                <w:rFonts w:hint="eastAsia" w:ascii="Arial Unicode MS" w:hAnsi="Arial Unicode MS" w:eastAsia="Arial Unicode MS" w:cs="Arial Unicode MS"/>
                <w:color w:val="000000"/>
                <w:sz w:val="20"/>
                <w:szCs w:val="20"/>
              </w:rPr>
              <w:t>customer_id</w:t>
            </w:r>
            <w:r w:rsidRPr="00C33855">
              <w:rPr>
                <w:rFonts w:ascii="Aptos Narrow" w:hAnsi="Aptos Narrow" w:cs="Arial"/>
                <w:color w:val="000000"/>
                <w:szCs w:val="22"/>
              </w:rPr>
              <w:t xml:space="preserve">, </w:t>
            </w:r>
            <w:r w:rsidRPr="00C33855">
              <w:rPr>
                <w:rFonts w:ascii="Segoe UI Emoji" w:hAnsi="Segoe UI Emoji" w:cs="Segoe UI Emoji"/>
                <w:color w:val="000000"/>
                <w:szCs w:val="22"/>
              </w:rPr>
              <w:t>❌</w:t>
            </w:r>
            <w:r w:rsidRPr="00C33855">
              <w:rPr>
                <w:rFonts w:ascii="Aptos Narrow" w:hAnsi="Aptos Narrow" w:cs="Arial"/>
                <w:color w:val="000000"/>
                <w:szCs w:val="22"/>
              </w:rPr>
              <w:t xml:space="preserve"> </w:t>
            </w:r>
            <w:r w:rsidRPr="00C33855">
              <w:rPr>
                <w:rFonts w:hint="eastAsia" w:ascii="Arial Unicode MS" w:hAnsi="Arial Unicode MS" w:eastAsia="Arial Unicode MS" w:cs="Arial Unicode MS"/>
                <w:color w:val="000000"/>
                <w:sz w:val="20"/>
                <w:szCs w:val="20"/>
              </w:rPr>
              <w:t>Customer-ID</w:t>
            </w:r>
          </w:p>
        </w:tc>
      </w:tr>
      <w:tr w:rsidRPr="00C33855" w:rsidR="00F763E6" w:rsidTr="006C7FB9" w14:paraId="747F75D7" w14:textId="77777777">
        <w:trPr>
          <w:trHeight w:val="288"/>
        </w:trPr>
        <w:tc>
          <w:tcPr>
            <w:tcW w:w="1560" w:type="dxa"/>
            <w:vMerge/>
            <w:hideMark/>
          </w:tcPr>
          <w:p w:rsidRPr="00C33855" w:rsidR="00F763E6" w:rsidP="00C33855" w:rsidRDefault="00F763E6" w14:paraId="7A73E67A" w14:textId="0B0A7A86">
            <w:pPr>
              <w:ind w:firstLine="240" w:firstLineChars="100"/>
              <w:rPr>
                <w:rFonts w:cs="Arial"/>
                <w:szCs w:val="22"/>
              </w:rPr>
            </w:pPr>
          </w:p>
        </w:tc>
        <w:tc>
          <w:tcPr>
            <w:tcW w:w="2830" w:type="dxa"/>
            <w:hideMark/>
          </w:tcPr>
          <w:p w:rsidRPr="00C33855" w:rsidR="00F763E6" w:rsidP="00C33855" w:rsidRDefault="00F763E6" w14:paraId="4B5DDE8A" w14:textId="77777777">
            <w:pPr>
              <w:rPr>
                <w:rFonts w:cs="Arial"/>
                <w:szCs w:val="22"/>
              </w:rPr>
            </w:pPr>
            <w:r w:rsidRPr="00C33855">
              <w:rPr>
                <w:rFonts w:cs="Arial"/>
                <w:szCs w:val="22"/>
              </w:rPr>
              <w:t>Start with a letter</w:t>
            </w:r>
          </w:p>
        </w:tc>
        <w:tc>
          <w:tcPr>
            <w:tcW w:w="3118" w:type="dxa"/>
            <w:hideMark/>
          </w:tcPr>
          <w:p w:rsidRPr="00C33855" w:rsidR="00F763E6" w:rsidP="00F763E6" w:rsidRDefault="00F763E6" w14:paraId="6B2F36A9" w14:textId="77777777">
            <w:pPr>
              <w:rPr>
                <w:rFonts w:cs="Arial"/>
                <w:szCs w:val="22"/>
              </w:rPr>
            </w:pPr>
            <w:r w:rsidRPr="00C33855">
              <w:rPr>
                <w:rFonts w:cs="Arial"/>
                <w:szCs w:val="22"/>
              </w:rPr>
              <w:t>Do not start with a number for compatibility with Spark, Postgres, and Oracle.</w:t>
            </w:r>
          </w:p>
        </w:tc>
        <w:tc>
          <w:tcPr>
            <w:tcW w:w="2410" w:type="dxa"/>
            <w:hideMark/>
          </w:tcPr>
          <w:p w:rsidRPr="00C33855" w:rsidR="00F763E6" w:rsidP="006C7FB9" w:rsidRDefault="00F763E6" w14:paraId="0D50EC21" w14:textId="77777777">
            <w:pPr>
              <w:rPr>
                <w:rFonts w:cs="Arial"/>
                <w:szCs w:val="22"/>
              </w:rPr>
            </w:pPr>
            <w:r w:rsidRPr="00C33855">
              <w:rPr>
                <w:rFonts w:ascii="Segoe UI Emoji" w:hAnsi="Segoe UI Emoji" w:cs="Segoe UI Emoji"/>
                <w:szCs w:val="22"/>
              </w:rPr>
              <w:t>✅</w:t>
            </w:r>
            <w:r w:rsidRPr="00C33855">
              <w:rPr>
                <w:rFonts w:cs="Arial"/>
                <w:szCs w:val="22"/>
              </w:rPr>
              <w:t xml:space="preserve"> </w:t>
            </w:r>
            <w:r w:rsidRPr="00C33855">
              <w:rPr>
                <w:rFonts w:hint="eastAsia" w:ascii="Arial Unicode MS" w:hAnsi="Arial Unicode MS" w:eastAsia="Arial Unicode MS" w:cs="Arial Unicode MS"/>
                <w:color w:val="000000"/>
                <w:sz w:val="20"/>
                <w:szCs w:val="20"/>
              </w:rPr>
              <w:t>v1_status</w:t>
            </w:r>
            <w:r w:rsidRPr="00C33855">
              <w:rPr>
                <w:rFonts w:ascii="Aptos Narrow" w:hAnsi="Aptos Narrow" w:cs="Arial"/>
                <w:color w:val="000000"/>
                <w:szCs w:val="22"/>
              </w:rPr>
              <w:t xml:space="preserve">, </w:t>
            </w:r>
            <w:r w:rsidRPr="00C33855">
              <w:rPr>
                <w:rFonts w:ascii="Segoe UI Emoji" w:hAnsi="Segoe UI Emoji" w:cs="Segoe UI Emoji"/>
                <w:color w:val="000000"/>
                <w:szCs w:val="22"/>
              </w:rPr>
              <w:t>❌</w:t>
            </w:r>
            <w:r w:rsidRPr="00C33855">
              <w:rPr>
                <w:rFonts w:ascii="Aptos Narrow" w:hAnsi="Aptos Narrow" w:cs="Arial"/>
                <w:color w:val="000000"/>
                <w:szCs w:val="22"/>
              </w:rPr>
              <w:t xml:space="preserve"> </w:t>
            </w:r>
            <w:r w:rsidRPr="00C33855">
              <w:rPr>
                <w:rFonts w:hint="eastAsia" w:ascii="Arial Unicode MS" w:hAnsi="Arial Unicode MS" w:eastAsia="Arial Unicode MS" w:cs="Arial Unicode MS"/>
                <w:color w:val="000000"/>
                <w:sz w:val="20"/>
                <w:szCs w:val="20"/>
              </w:rPr>
              <w:t>1st_status</w:t>
            </w:r>
          </w:p>
        </w:tc>
      </w:tr>
      <w:tr w:rsidRPr="00C33855" w:rsidR="00F763E6" w:rsidTr="006C7FB9" w14:paraId="2BFE4B22" w14:textId="77777777">
        <w:trPr>
          <w:trHeight w:val="288"/>
        </w:trPr>
        <w:tc>
          <w:tcPr>
            <w:tcW w:w="1560" w:type="dxa"/>
            <w:vMerge/>
            <w:hideMark/>
          </w:tcPr>
          <w:p w:rsidRPr="00C33855" w:rsidR="00F763E6" w:rsidP="00C33855" w:rsidRDefault="00F763E6" w14:paraId="58D8C0B9" w14:textId="337E5DA4">
            <w:pPr>
              <w:ind w:firstLine="240" w:firstLineChars="100"/>
              <w:rPr>
                <w:rFonts w:cs="Arial"/>
                <w:szCs w:val="22"/>
              </w:rPr>
            </w:pPr>
          </w:p>
        </w:tc>
        <w:tc>
          <w:tcPr>
            <w:tcW w:w="2830" w:type="dxa"/>
            <w:hideMark/>
          </w:tcPr>
          <w:p w:rsidRPr="00C33855" w:rsidR="00F763E6" w:rsidP="00C33855" w:rsidRDefault="00F763E6" w14:paraId="0E6670B9" w14:textId="77777777">
            <w:pPr>
              <w:rPr>
                <w:rFonts w:cs="Arial"/>
                <w:szCs w:val="22"/>
              </w:rPr>
            </w:pPr>
            <w:r w:rsidRPr="00C33855">
              <w:rPr>
                <w:rFonts w:cs="Arial"/>
                <w:szCs w:val="22"/>
              </w:rPr>
              <w:t>Length ≤ 63 characters</w:t>
            </w:r>
          </w:p>
        </w:tc>
        <w:tc>
          <w:tcPr>
            <w:tcW w:w="3118" w:type="dxa"/>
            <w:hideMark/>
          </w:tcPr>
          <w:p w:rsidRPr="00C33855" w:rsidR="00F763E6" w:rsidP="00F763E6" w:rsidRDefault="00F763E6" w14:paraId="0AFF11D2" w14:textId="77777777">
            <w:pPr>
              <w:rPr>
                <w:rFonts w:cs="Arial"/>
                <w:szCs w:val="22"/>
              </w:rPr>
            </w:pPr>
            <w:r w:rsidRPr="00C33855">
              <w:rPr>
                <w:rFonts w:cs="Arial"/>
                <w:szCs w:val="22"/>
              </w:rPr>
              <w:t>Safe limit for PostgreSQL and many other systems.</w:t>
            </w:r>
          </w:p>
        </w:tc>
        <w:tc>
          <w:tcPr>
            <w:tcW w:w="2410" w:type="dxa"/>
            <w:hideMark/>
          </w:tcPr>
          <w:p w:rsidRPr="00C33855" w:rsidR="00F763E6" w:rsidP="006C7FB9" w:rsidRDefault="00F763E6" w14:paraId="765B69FF" w14:textId="77777777">
            <w:pPr>
              <w:rPr>
                <w:rFonts w:cs="Arial"/>
                <w:szCs w:val="22"/>
              </w:rPr>
            </w:pPr>
            <w:r w:rsidRPr="00C33855">
              <w:rPr>
                <w:rFonts w:cs="Arial"/>
                <w:szCs w:val="22"/>
              </w:rPr>
              <w:t>transaction_reference_code</w:t>
            </w:r>
          </w:p>
        </w:tc>
      </w:tr>
      <w:tr w:rsidRPr="00C33855" w:rsidR="00F763E6" w:rsidTr="006C7FB9" w14:paraId="555696E9" w14:textId="77777777">
        <w:trPr>
          <w:trHeight w:val="288"/>
        </w:trPr>
        <w:tc>
          <w:tcPr>
            <w:tcW w:w="1560" w:type="dxa"/>
            <w:vMerge/>
            <w:hideMark/>
          </w:tcPr>
          <w:p w:rsidRPr="00C33855" w:rsidR="00F763E6" w:rsidP="00C33855" w:rsidRDefault="00F763E6" w14:paraId="5595159E" w14:textId="6DED3F28">
            <w:pPr>
              <w:ind w:firstLine="240" w:firstLineChars="100"/>
              <w:rPr>
                <w:rFonts w:cs="Arial"/>
                <w:szCs w:val="22"/>
              </w:rPr>
            </w:pPr>
          </w:p>
        </w:tc>
        <w:tc>
          <w:tcPr>
            <w:tcW w:w="2830" w:type="dxa"/>
            <w:hideMark/>
          </w:tcPr>
          <w:p w:rsidRPr="00C33855" w:rsidR="00F763E6" w:rsidP="00C33855" w:rsidRDefault="00F763E6" w14:paraId="536B2610" w14:textId="77777777">
            <w:pPr>
              <w:rPr>
                <w:rFonts w:cs="Arial"/>
                <w:szCs w:val="22"/>
              </w:rPr>
            </w:pPr>
            <w:r w:rsidRPr="00C33855">
              <w:rPr>
                <w:rFonts w:cs="Arial"/>
                <w:szCs w:val="22"/>
              </w:rPr>
              <w:t>Descriptive column meaning</w:t>
            </w:r>
          </w:p>
        </w:tc>
        <w:tc>
          <w:tcPr>
            <w:tcW w:w="3118" w:type="dxa"/>
            <w:hideMark/>
          </w:tcPr>
          <w:p w:rsidRPr="00C33855" w:rsidR="00F763E6" w:rsidP="00F763E6" w:rsidRDefault="00F763E6" w14:paraId="50A02195" w14:textId="77777777">
            <w:pPr>
              <w:rPr>
                <w:rFonts w:cs="Arial"/>
                <w:szCs w:val="22"/>
              </w:rPr>
            </w:pPr>
            <w:r w:rsidRPr="00C33855">
              <w:rPr>
                <w:rFonts w:cs="Arial"/>
                <w:szCs w:val="22"/>
              </w:rPr>
              <w:t>The name should reflect the column’s purpose, not its data type.</w:t>
            </w:r>
          </w:p>
        </w:tc>
        <w:tc>
          <w:tcPr>
            <w:tcW w:w="2410" w:type="dxa"/>
            <w:hideMark/>
          </w:tcPr>
          <w:p w:rsidRPr="00C33855" w:rsidR="00F763E6" w:rsidP="006C7FB9" w:rsidRDefault="00F763E6" w14:paraId="2A352EF1" w14:textId="77777777">
            <w:pPr>
              <w:rPr>
                <w:rFonts w:cs="Arial"/>
                <w:szCs w:val="22"/>
              </w:rPr>
            </w:pPr>
            <w:r w:rsidRPr="00C33855">
              <w:rPr>
                <w:rFonts w:ascii="Segoe UI Emoji" w:hAnsi="Segoe UI Emoji" w:cs="Segoe UI Emoji"/>
                <w:szCs w:val="22"/>
              </w:rPr>
              <w:t>✅</w:t>
            </w:r>
            <w:r w:rsidRPr="00C33855">
              <w:rPr>
                <w:rFonts w:cs="Arial"/>
                <w:szCs w:val="22"/>
              </w:rPr>
              <w:t xml:space="preserve"> </w:t>
            </w:r>
            <w:r w:rsidRPr="00C33855">
              <w:rPr>
                <w:rFonts w:hint="eastAsia" w:ascii="Arial Unicode MS" w:hAnsi="Arial Unicode MS" w:eastAsia="Arial Unicode MS" w:cs="Arial Unicode MS"/>
                <w:color w:val="000000"/>
                <w:sz w:val="20"/>
                <w:szCs w:val="20"/>
              </w:rPr>
              <w:t>payment_status</w:t>
            </w:r>
            <w:r w:rsidRPr="00C33855">
              <w:rPr>
                <w:rFonts w:ascii="Aptos Narrow" w:hAnsi="Aptos Narrow" w:cs="Arial"/>
                <w:color w:val="000000"/>
                <w:szCs w:val="22"/>
              </w:rPr>
              <w:t xml:space="preserve">, </w:t>
            </w:r>
            <w:r w:rsidRPr="00C33855">
              <w:rPr>
                <w:rFonts w:ascii="Segoe UI Emoji" w:hAnsi="Segoe UI Emoji" w:cs="Segoe UI Emoji"/>
                <w:color w:val="000000"/>
                <w:szCs w:val="22"/>
              </w:rPr>
              <w:t>❌</w:t>
            </w:r>
            <w:r w:rsidRPr="00C33855">
              <w:rPr>
                <w:rFonts w:ascii="Aptos Narrow" w:hAnsi="Aptos Narrow" w:cs="Arial"/>
                <w:color w:val="000000"/>
                <w:szCs w:val="22"/>
              </w:rPr>
              <w:t xml:space="preserve"> </w:t>
            </w:r>
            <w:r w:rsidRPr="00C33855">
              <w:rPr>
                <w:rFonts w:hint="eastAsia" w:ascii="Arial Unicode MS" w:hAnsi="Arial Unicode MS" w:eastAsia="Arial Unicode MS" w:cs="Arial Unicode MS"/>
                <w:color w:val="000000"/>
                <w:sz w:val="20"/>
                <w:szCs w:val="20"/>
              </w:rPr>
              <w:t>flag1</w:t>
            </w:r>
          </w:p>
        </w:tc>
      </w:tr>
      <w:tr w:rsidRPr="00C33855" w:rsidR="00F763E6" w:rsidTr="006C7FB9" w14:paraId="5A5ACC7C" w14:textId="77777777">
        <w:trPr>
          <w:trHeight w:val="288"/>
        </w:trPr>
        <w:tc>
          <w:tcPr>
            <w:tcW w:w="1560" w:type="dxa"/>
            <w:vMerge/>
            <w:hideMark/>
          </w:tcPr>
          <w:p w:rsidRPr="00C33855" w:rsidR="00F763E6" w:rsidP="00C33855" w:rsidRDefault="00F763E6" w14:paraId="75E84DCB" w14:textId="1F57710F">
            <w:pPr>
              <w:ind w:firstLine="240" w:firstLineChars="100"/>
              <w:rPr>
                <w:rFonts w:cs="Arial"/>
                <w:szCs w:val="22"/>
              </w:rPr>
            </w:pPr>
          </w:p>
        </w:tc>
        <w:tc>
          <w:tcPr>
            <w:tcW w:w="2830" w:type="dxa"/>
            <w:hideMark/>
          </w:tcPr>
          <w:p w:rsidRPr="00C33855" w:rsidR="00F763E6" w:rsidP="00C33855" w:rsidRDefault="00F763E6" w14:paraId="6BFD6D30" w14:textId="77777777">
            <w:pPr>
              <w:rPr>
                <w:rFonts w:cs="Arial"/>
                <w:szCs w:val="22"/>
              </w:rPr>
            </w:pPr>
            <w:r w:rsidRPr="00C33855">
              <w:rPr>
                <w:rFonts w:cs="Arial"/>
                <w:szCs w:val="22"/>
              </w:rPr>
              <w:t>Consistent suffixes for join keys</w:t>
            </w:r>
          </w:p>
        </w:tc>
        <w:tc>
          <w:tcPr>
            <w:tcW w:w="3118" w:type="dxa"/>
            <w:hideMark/>
          </w:tcPr>
          <w:p w:rsidRPr="00C33855" w:rsidR="00F763E6" w:rsidP="00F763E6" w:rsidRDefault="00F763E6" w14:paraId="7452C1CC" w14:textId="77777777">
            <w:pPr>
              <w:rPr>
                <w:rFonts w:cs="Arial"/>
                <w:szCs w:val="22"/>
              </w:rPr>
            </w:pPr>
            <w:r w:rsidRPr="00C33855">
              <w:rPr>
                <w:rFonts w:cs="Arial"/>
                <w:szCs w:val="22"/>
              </w:rPr>
              <w:t xml:space="preserve">Use </w:t>
            </w:r>
            <w:r w:rsidRPr="00C33855">
              <w:rPr>
                <w:rFonts w:hint="eastAsia" w:ascii="Arial Unicode MS" w:hAnsi="Arial Unicode MS" w:eastAsia="Arial Unicode MS" w:cs="Arial Unicode MS"/>
                <w:color w:val="000000"/>
                <w:sz w:val="20"/>
                <w:szCs w:val="20"/>
              </w:rPr>
              <w:t>_id</w:t>
            </w:r>
            <w:r w:rsidRPr="00C33855">
              <w:rPr>
                <w:rFonts w:ascii="Aptos Narrow" w:hAnsi="Aptos Narrow" w:cs="Arial"/>
                <w:color w:val="000000"/>
                <w:szCs w:val="22"/>
              </w:rPr>
              <w:t xml:space="preserve"> for keys, </w:t>
            </w:r>
            <w:r w:rsidRPr="00C33855">
              <w:rPr>
                <w:rFonts w:hint="eastAsia" w:ascii="Arial Unicode MS" w:hAnsi="Arial Unicode MS" w:eastAsia="Arial Unicode MS" w:cs="Arial Unicode MS"/>
                <w:color w:val="000000"/>
                <w:sz w:val="20"/>
                <w:szCs w:val="20"/>
              </w:rPr>
              <w:t>_cd</w:t>
            </w:r>
            <w:r w:rsidRPr="00C33855">
              <w:rPr>
                <w:rFonts w:ascii="Aptos Narrow" w:hAnsi="Aptos Narrow" w:cs="Arial"/>
                <w:color w:val="000000"/>
                <w:szCs w:val="22"/>
              </w:rPr>
              <w:t xml:space="preserve"> for codes, </w:t>
            </w:r>
            <w:r w:rsidRPr="00C33855">
              <w:rPr>
                <w:rFonts w:hint="eastAsia" w:ascii="Arial Unicode MS" w:hAnsi="Arial Unicode MS" w:eastAsia="Arial Unicode MS" w:cs="Arial Unicode MS"/>
                <w:color w:val="000000"/>
                <w:sz w:val="20"/>
                <w:szCs w:val="20"/>
              </w:rPr>
              <w:t>_ts</w:t>
            </w:r>
            <w:r w:rsidRPr="00C33855">
              <w:rPr>
                <w:rFonts w:ascii="Aptos Narrow" w:hAnsi="Aptos Narrow" w:cs="Arial"/>
                <w:color w:val="000000"/>
                <w:szCs w:val="22"/>
              </w:rPr>
              <w:t xml:space="preserve"> for timestamps.</w:t>
            </w:r>
          </w:p>
        </w:tc>
        <w:tc>
          <w:tcPr>
            <w:tcW w:w="2410" w:type="dxa"/>
            <w:hideMark/>
          </w:tcPr>
          <w:p w:rsidRPr="00C33855" w:rsidR="00F763E6" w:rsidP="006C7FB9" w:rsidRDefault="00F763E6" w14:paraId="25E19696" w14:textId="77777777">
            <w:pPr>
              <w:rPr>
                <w:rFonts w:cs="Arial"/>
                <w:szCs w:val="22"/>
              </w:rPr>
            </w:pPr>
            <w:r w:rsidRPr="00C33855">
              <w:rPr>
                <w:rFonts w:cs="Arial"/>
                <w:szCs w:val="22"/>
              </w:rPr>
              <w:t>user_id</w:t>
            </w:r>
            <w:r w:rsidRPr="00C33855">
              <w:rPr>
                <w:rFonts w:ascii="Aptos Narrow" w:hAnsi="Aptos Narrow" w:cs="Arial"/>
                <w:color w:val="000000"/>
                <w:szCs w:val="22"/>
              </w:rPr>
              <w:t xml:space="preserve">, </w:t>
            </w:r>
            <w:r w:rsidRPr="00C33855">
              <w:rPr>
                <w:rFonts w:hint="eastAsia" w:ascii="Arial Unicode MS" w:hAnsi="Arial Unicode MS" w:eastAsia="Arial Unicode MS" w:cs="Arial Unicode MS"/>
                <w:color w:val="000000"/>
                <w:sz w:val="20"/>
                <w:szCs w:val="20"/>
              </w:rPr>
              <w:t>region_cd</w:t>
            </w:r>
            <w:r w:rsidRPr="00C33855">
              <w:rPr>
                <w:rFonts w:ascii="Aptos Narrow" w:hAnsi="Aptos Narrow" w:cs="Arial"/>
                <w:color w:val="000000"/>
                <w:szCs w:val="22"/>
              </w:rPr>
              <w:t xml:space="preserve">, </w:t>
            </w:r>
            <w:r w:rsidRPr="00C33855">
              <w:rPr>
                <w:rFonts w:hint="eastAsia" w:ascii="Arial Unicode MS" w:hAnsi="Arial Unicode MS" w:eastAsia="Arial Unicode MS" w:cs="Arial Unicode MS"/>
                <w:color w:val="000000"/>
                <w:sz w:val="20"/>
                <w:szCs w:val="20"/>
              </w:rPr>
              <w:t>event_ts</w:t>
            </w:r>
          </w:p>
        </w:tc>
      </w:tr>
      <w:tr w:rsidRPr="00C33855" w:rsidR="00F763E6" w:rsidTr="006C7FB9" w14:paraId="3184B6FF" w14:textId="77777777">
        <w:trPr>
          <w:trHeight w:val="288"/>
        </w:trPr>
        <w:tc>
          <w:tcPr>
            <w:tcW w:w="1560" w:type="dxa"/>
            <w:vMerge/>
            <w:hideMark/>
          </w:tcPr>
          <w:p w:rsidRPr="00C33855" w:rsidR="00F763E6" w:rsidP="00C33855" w:rsidRDefault="00F763E6" w14:paraId="6863A2A3" w14:textId="314F2473">
            <w:pPr>
              <w:ind w:firstLine="240" w:firstLineChars="100"/>
              <w:rPr>
                <w:rFonts w:cs="Arial"/>
                <w:szCs w:val="22"/>
              </w:rPr>
            </w:pPr>
          </w:p>
        </w:tc>
        <w:tc>
          <w:tcPr>
            <w:tcW w:w="2830" w:type="dxa"/>
            <w:hideMark/>
          </w:tcPr>
          <w:p w:rsidRPr="00C33855" w:rsidR="00F763E6" w:rsidP="00C33855" w:rsidRDefault="00F763E6" w14:paraId="51632F24" w14:textId="77777777">
            <w:pPr>
              <w:rPr>
                <w:rFonts w:cs="Arial"/>
                <w:szCs w:val="22"/>
              </w:rPr>
            </w:pPr>
            <w:r w:rsidRPr="00C33855">
              <w:rPr>
                <w:rFonts w:cs="Arial"/>
                <w:szCs w:val="22"/>
              </w:rPr>
              <w:t>Follow VIB abbreviation standards</w:t>
            </w:r>
          </w:p>
        </w:tc>
        <w:tc>
          <w:tcPr>
            <w:tcW w:w="3118" w:type="dxa"/>
            <w:noWrap/>
            <w:hideMark/>
          </w:tcPr>
          <w:p w:rsidRPr="00E9721E" w:rsidR="00F763E6" w:rsidP="00C33855" w:rsidRDefault="00E9721E" w14:paraId="65144F71" w14:textId="10AB56B6">
            <w:pPr>
              <w:rPr>
                <w:rFonts w:ascii="Aptos Narrow" w:hAnsi="Aptos Narrow"/>
                <w:b/>
                <w:bCs/>
                <w:color w:val="467886"/>
                <w:szCs w:val="22"/>
                <w:u w:val="single"/>
              </w:rPr>
            </w:pPr>
            <w:r w:rsidRPr="00E9721E">
              <w:rPr>
                <w:b/>
                <w:bCs/>
              </w:rPr>
              <w:t>Quy tắc viết tắt.</w:t>
            </w:r>
          </w:p>
        </w:tc>
        <w:tc>
          <w:tcPr>
            <w:tcW w:w="2410" w:type="dxa"/>
            <w:hideMark/>
          </w:tcPr>
          <w:p w:rsidRPr="00C33855" w:rsidR="00F763E6" w:rsidP="006C7FB9" w:rsidRDefault="00F763E6" w14:paraId="57389A4F" w14:textId="77777777">
            <w:pPr>
              <w:rPr>
                <w:rFonts w:cs="Arial"/>
                <w:szCs w:val="22"/>
              </w:rPr>
            </w:pPr>
            <w:r w:rsidRPr="00C33855">
              <w:rPr>
                <w:rFonts w:cs="Arial"/>
                <w:szCs w:val="22"/>
              </w:rPr>
              <w:t> </w:t>
            </w:r>
          </w:p>
        </w:tc>
      </w:tr>
      <w:tr w:rsidRPr="00C33855" w:rsidR="00F763E6" w:rsidTr="006C7FB9" w14:paraId="555D2038" w14:textId="77777777">
        <w:trPr>
          <w:trHeight w:val="288"/>
        </w:trPr>
        <w:tc>
          <w:tcPr>
            <w:tcW w:w="1560" w:type="dxa"/>
            <w:vMerge/>
            <w:hideMark/>
          </w:tcPr>
          <w:p w:rsidRPr="00C33855" w:rsidR="00F763E6" w:rsidP="00C33855" w:rsidRDefault="00F763E6" w14:paraId="4B6D1680" w14:textId="316A06B5">
            <w:pPr>
              <w:ind w:firstLine="240" w:firstLineChars="100"/>
              <w:rPr>
                <w:rFonts w:cs="Arial"/>
                <w:szCs w:val="22"/>
              </w:rPr>
            </w:pPr>
          </w:p>
        </w:tc>
        <w:tc>
          <w:tcPr>
            <w:tcW w:w="2830" w:type="dxa"/>
            <w:hideMark/>
          </w:tcPr>
          <w:p w:rsidRPr="00C33855" w:rsidR="00F763E6" w:rsidP="00C33855" w:rsidRDefault="00F763E6" w14:paraId="3304F961" w14:textId="77777777">
            <w:pPr>
              <w:rPr>
                <w:rFonts w:cs="Arial"/>
                <w:szCs w:val="22"/>
              </w:rPr>
            </w:pPr>
            <w:r w:rsidRPr="00C33855">
              <w:rPr>
                <w:rFonts w:cs="Arial"/>
                <w:szCs w:val="22"/>
              </w:rPr>
              <w:t>Technical column starts with ds_</w:t>
            </w:r>
          </w:p>
        </w:tc>
        <w:tc>
          <w:tcPr>
            <w:tcW w:w="3118" w:type="dxa"/>
            <w:hideMark/>
          </w:tcPr>
          <w:p w:rsidRPr="00C33855" w:rsidR="00F763E6" w:rsidP="00F763E6" w:rsidRDefault="00F763E6" w14:paraId="60DFBFA6" w14:textId="77777777">
            <w:pPr>
              <w:rPr>
                <w:rFonts w:cs="Arial"/>
                <w:szCs w:val="22"/>
              </w:rPr>
            </w:pPr>
            <w:r w:rsidRPr="00C33855">
              <w:rPr>
                <w:rFonts w:cs="Arial"/>
                <w:szCs w:val="22"/>
              </w:rPr>
              <w:t>All lakehouse metadata columns starts with ds_ prefix</w:t>
            </w:r>
          </w:p>
        </w:tc>
        <w:tc>
          <w:tcPr>
            <w:tcW w:w="2410" w:type="dxa"/>
            <w:hideMark/>
          </w:tcPr>
          <w:p w:rsidRPr="00C33855" w:rsidR="00F763E6" w:rsidP="006C7FB9" w:rsidRDefault="00F763E6" w14:paraId="02C8331A" w14:textId="77777777">
            <w:pPr>
              <w:rPr>
                <w:rFonts w:cs="Arial"/>
                <w:szCs w:val="22"/>
              </w:rPr>
            </w:pPr>
            <w:r w:rsidRPr="00C33855">
              <w:rPr>
                <w:rFonts w:cs="Arial"/>
                <w:szCs w:val="22"/>
              </w:rPr>
              <w:t>ds_sym_run_dt</w:t>
            </w:r>
          </w:p>
        </w:tc>
      </w:tr>
    </w:tbl>
    <w:p w:rsidR="00C33855" w:rsidP="004F42C2" w:rsidRDefault="00C33855" w14:paraId="6A94F436" w14:textId="77777777">
      <w:pPr>
        <w:pStyle w:val="cGDD1"/>
      </w:pPr>
    </w:p>
    <w:p w:rsidR="00E9721E" w:rsidP="004F42C2" w:rsidRDefault="00E9721E" w14:paraId="63AA9C18" w14:textId="7A1B65C8">
      <w:pPr>
        <w:pStyle w:val="cGDD1"/>
      </w:pPr>
      <w:r>
        <w:t xml:space="preserve">Dưới đây là </w:t>
      </w:r>
      <w:r w:rsidRPr="00E9721E">
        <w:rPr>
          <w:b/>
          <w:bCs/>
        </w:rPr>
        <w:t>Quy tắc viết tắt (</w:t>
      </w:r>
      <w:r w:rsidRPr="00E9721E">
        <w:rPr>
          <w:rFonts w:cs="Arial"/>
          <w:b/>
          <w:bCs/>
          <w:szCs w:val="22"/>
        </w:rPr>
        <w:t>VIB abbreviation standards)</w:t>
      </w:r>
      <w:r>
        <w:t xml:space="preserve"> như sau:</w:t>
      </w:r>
    </w:p>
    <w:p w:rsidR="00E9721E" w:rsidP="0006119A" w:rsidRDefault="00652776" w14:paraId="40486930" w14:textId="2356357C">
      <w:pPr>
        <w:pStyle w:val="cGDD1"/>
        <w:jc w:val="center"/>
      </w:pPr>
      <w:r w:rsidRPr="00652776">
        <w:rPr>
          <w:noProof/>
        </w:rPr>
        <w:drawing>
          <wp:inline distT="0" distB="0" distL="0" distR="0" wp14:anchorId="3D4EA000" wp14:editId="4C03F4F2">
            <wp:extent cx="4580389" cy="1731469"/>
            <wp:effectExtent l="0" t="0" r="0" b="2540"/>
            <wp:docPr id="457508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08531" name="Picture 1" descr="A screenshot of a computer&#10;&#10;AI-generated content may be incorrect."/>
                    <pic:cNvPicPr/>
                  </pic:nvPicPr>
                  <pic:blipFill>
                    <a:blip r:embed="rId32"/>
                    <a:stretch>
                      <a:fillRect/>
                    </a:stretch>
                  </pic:blipFill>
                  <pic:spPr>
                    <a:xfrm>
                      <a:off x="0" y="0"/>
                      <a:ext cx="4592397" cy="1736008"/>
                    </a:xfrm>
                    <a:prstGeom prst="rect">
                      <a:avLst/>
                    </a:prstGeom>
                  </pic:spPr>
                </pic:pic>
              </a:graphicData>
            </a:graphic>
          </wp:inline>
        </w:drawing>
      </w:r>
    </w:p>
    <w:p w:rsidR="00652776" w:rsidP="004F42C2" w:rsidRDefault="00652776" w14:paraId="56EB9D0C" w14:textId="6280AFDF">
      <w:pPr>
        <w:pStyle w:val="cGDD1"/>
      </w:pPr>
      <w:r>
        <w:t xml:space="preserve">Trong đó, quy trình </w:t>
      </w:r>
      <w:r w:rsidR="00D0158A">
        <w:t>viết tắt thực hiện theo các bước sau đây:</w:t>
      </w:r>
    </w:p>
    <w:p w:rsidR="00D0158A" w:rsidP="0006119A" w:rsidRDefault="00B872D1" w14:paraId="46E5631A" w14:textId="17C9C325">
      <w:pPr>
        <w:pStyle w:val="cGDD1"/>
        <w:jc w:val="center"/>
      </w:pPr>
      <w:r w:rsidRPr="00B872D1">
        <w:rPr>
          <w:noProof/>
        </w:rPr>
        <w:drawing>
          <wp:inline distT="0" distB="0" distL="0" distR="0" wp14:anchorId="32500F2D" wp14:editId="27F10B6A">
            <wp:extent cx="5736840" cy="4158615"/>
            <wp:effectExtent l="0" t="0" r="0" b="0"/>
            <wp:docPr id="345197176"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97176" name="Picture 1" descr="A diagram of a work flow&#10;&#10;AI-generated content may be incorrect."/>
                    <pic:cNvPicPr/>
                  </pic:nvPicPr>
                  <pic:blipFill rotWithShape="1">
                    <a:blip r:embed="rId33"/>
                    <a:srcRect l="-1" r="404"/>
                    <a:stretch>
                      <a:fillRect/>
                    </a:stretch>
                  </pic:blipFill>
                  <pic:spPr bwMode="auto">
                    <a:xfrm>
                      <a:off x="0" y="0"/>
                      <a:ext cx="5736840" cy="4158615"/>
                    </a:xfrm>
                    <a:prstGeom prst="rect">
                      <a:avLst/>
                    </a:prstGeom>
                    <a:ln>
                      <a:noFill/>
                    </a:ln>
                    <a:extLst>
                      <a:ext uri="{53640926-AAD7-44D8-BBD7-CCE9431645EC}">
                        <a14:shadowObscured xmlns:a14="http://schemas.microsoft.com/office/drawing/2010/main"/>
                      </a:ext>
                    </a:extLst>
                  </pic:spPr>
                </pic:pic>
              </a:graphicData>
            </a:graphic>
          </wp:inline>
        </w:drawing>
      </w:r>
    </w:p>
    <w:p w:rsidR="00B872D1" w:rsidP="004F42C2" w:rsidRDefault="00B872D1" w14:paraId="32B8BAD8" w14:textId="7B80B944">
      <w:pPr>
        <w:pStyle w:val="cGDD1"/>
      </w:pPr>
      <w:r>
        <w:t xml:space="preserve">Trong đó, </w:t>
      </w:r>
      <w:r w:rsidRPr="003A123C" w:rsidR="003A123C">
        <w:t>B5: Viết tắt Lõi (Abbreviate Core)</w:t>
      </w:r>
      <w:r w:rsidR="003A123C">
        <w:t xml:space="preserve"> gồm các bước chi tiết sau:</w:t>
      </w:r>
    </w:p>
    <w:p w:rsidR="003A123C" w:rsidP="00301547" w:rsidRDefault="0006119A" w14:paraId="69D598DF" w14:textId="1B6E94F5">
      <w:pPr>
        <w:pStyle w:val="cGDD1"/>
        <w:jc w:val="center"/>
      </w:pPr>
      <w:r w:rsidRPr="0006119A">
        <w:rPr>
          <w:noProof/>
        </w:rPr>
        <w:drawing>
          <wp:inline distT="0" distB="0" distL="0" distR="0" wp14:anchorId="7C554DA5" wp14:editId="20259533">
            <wp:extent cx="3687050" cy="2594064"/>
            <wp:effectExtent l="0" t="0" r="8890" b="0"/>
            <wp:docPr id="90680645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06454" name="Picture 1" descr="A screenshot of a computer screen&#10;&#10;AI-generated content may be incorrect."/>
                    <pic:cNvPicPr/>
                  </pic:nvPicPr>
                  <pic:blipFill>
                    <a:blip r:embed="rId34"/>
                    <a:stretch>
                      <a:fillRect/>
                    </a:stretch>
                  </pic:blipFill>
                  <pic:spPr>
                    <a:xfrm>
                      <a:off x="0" y="0"/>
                      <a:ext cx="3693795" cy="2598810"/>
                    </a:xfrm>
                    <a:prstGeom prst="rect">
                      <a:avLst/>
                    </a:prstGeom>
                  </pic:spPr>
                </pic:pic>
              </a:graphicData>
            </a:graphic>
          </wp:inline>
        </w:drawing>
      </w:r>
    </w:p>
    <w:p w:rsidR="00186B27" w:rsidP="00186B27" w:rsidRDefault="00186B27" w14:paraId="1436CBF9" w14:textId="77777777">
      <w:pPr>
        <w:pStyle w:val="cGDD1"/>
        <w:jc w:val="left"/>
      </w:pPr>
    </w:p>
    <w:p w:rsidR="00186B27" w:rsidP="00186B27" w:rsidRDefault="00186B27" w14:paraId="3449F31D" w14:textId="0A012DAD">
      <w:pPr>
        <w:pStyle w:val="cGDD1"/>
        <w:jc w:val="left"/>
      </w:pPr>
      <w:r>
        <w:t>Dưới đây là danh sách đặt tên vật lý minh họa:</w:t>
      </w:r>
    </w:p>
    <w:tbl>
      <w:tblPr>
        <w:tblStyle w:val="GridTable4-Accent5"/>
        <w:tblW w:w="10920" w:type="dxa"/>
        <w:tblInd w:w="-905" w:type="dxa"/>
        <w:tblLook w:val="0620" w:firstRow="1" w:lastRow="0" w:firstColumn="0" w:lastColumn="0" w:noHBand="1" w:noVBand="1"/>
      </w:tblPr>
      <w:tblGrid>
        <w:gridCol w:w="2610"/>
        <w:gridCol w:w="2408"/>
        <w:gridCol w:w="5940"/>
      </w:tblGrid>
      <w:tr w:rsidRPr="00A97BF3" w:rsidR="00A97BF3" w:rsidTr="00F9589F" w14:paraId="629C9A4A" w14:textId="77777777">
        <w:trPr>
          <w:cnfStyle w:val="100000000000" w:firstRow="1" w:lastRow="0" w:firstColumn="0" w:lastColumn="0" w:oddVBand="0" w:evenVBand="0" w:oddHBand="0" w:evenHBand="0" w:firstRowFirstColumn="0" w:firstRowLastColumn="0" w:lastRowFirstColumn="0" w:lastRowLastColumn="0"/>
          <w:trHeight w:val="300"/>
        </w:trPr>
        <w:tc>
          <w:tcPr>
            <w:tcW w:w="2610" w:type="dxa"/>
            <w:noWrap/>
            <w:hideMark/>
          </w:tcPr>
          <w:p w:rsidRPr="00A97BF3" w:rsidR="00A97BF3" w:rsidRDefault="00A97BF3" w14:paraId="063510FE" w14:textId="109C3162">
            <w:pPr>
              <w:rPr>
                <w:rFonts w:ascii="Aptos Narrow" w:hAnsi="Aptos Narrow"/>
                <w:sz w:val="22"/>
                <w:szCs w:val="22"/>
              </w:rPr>
            </w:pPr>
            <w:r w:rsidRPr="00A97BF3">
              <w:rPr>
                <w:rFonts w:ascii="Aptos Narrow" w:hAnsi="Aptos Narrow"/>
                <w:sz w:val="22"/>
                <w:szCs w:val="22"/>
              </w:rPr>
              <w:t>logica</w:t>
            </w:r>
            <w:r>
              <w:rPr>
                <w:rFonts w:ascii="Aptos Narrow" w:hAnsi="Aptos Narrow"/>
                <w:sz w:val="22"/>
                <w:szCs w:val="22"/>
              </w:rPr>
              <w:t xml:space="preserve">l </w:t>
            </w:r>
            <w:r w:rsidRPr="00A97BF3">
              <w:rPr>
                <w:rFonts w:ascii="Aptos Narrow" w:hAnsi="Aptos Narrow"/>
                <w:sz w:val="22"/>
                <w:szCs w:val="22"/>
              </w:rPr>
              <w:t>name</w:t>
            </w:r>
          </w:p>
        </w:tc>
        <w:tc>
          <w:tcPr>
            <w:tcW w:w="2370" w:type="dxa"/>
            <w:noWrap/>
            <w:hideMark/>
          </w:tcPr>
          <w:p w:rsidRPr="00A97BF3" w:rsidR="00A97BF3" w:rsidRDefault="00A97BF3" w14:paraId="3CD98A62" w14:textId="306FC089">
            <w:pPr>
              <w:rPr>
                <w:rFonts w:ascii="Aptos Narrow" w:hAnsi="Aptos Narrow"/>
                <w:sz w:val="22"/>
                <w:szCs w:val="22"/>
              </w:rPr>
            </w:pPr>
            <w:r w:rsidRPr="00A97BF3">
              <w:rPr>
                <w:rFonts w:ascii="Aptos Narrow" w:hAnsi="Aptos Narrow"/>
                <w:sz w:val="22"/>
                <w:szCs w:val="22"/>
              </w:rPr>
              <w:t>physical</w:t>
            </w:r>
            <w:r>
              <w:rPr>
                <w:rFonts w:ascii="Aptos Narrow" w:hAnsi="Aptos Narrow"/>
                <w:sz w:val="22"/>
                <w:szCs w:val="22"/>
              </w:rPr>
              <w:t xml:space="preserve"> </w:t>
            </w:r>
            <w:r w:rsidRPr="00A97BF3">
              <w:rPr>
                <w:rFonts w:ascii="Aptos Narrow" w:hAnsi="Aptos Narrow"/>
                <w:sz w:val="22"/>
                <w:szCs w:val="22"/>
              </w:rPr>
              <w:t>name</w:t>
            </w:r>
          </w:p>
        </w:tc>
        <w:tc>
          <w:tcPr>
            <w:tcW w:w="5940" w:type="dxa"/>
            <w:noWrap/>
            <w:hideMark/>
          </w:tcPr>
          <w:p w:rsidRPr="00A97BF3" w:rsidR="00A97BF3" w:rsidRDefault="00A97BF3" w14:paraId="009EAE97" w14:textId="6D11719E">
            <w:pPr>
              <w:rPr>
                <w:rFonts w:ascii="Aptos Narrow" w:hAnsi="Aptos Narrow"/>
                <w:sz w:val="22"/>
                <w:szCs w:val="22"/>
              </w:rPr>
            </w:pPr>
            <w:r w:rsidRPr="00A97BF3">
              <w:rPr>
                <w:rFonts w:ascii="Aptos Narrow" w:hAnsi="Aptos Narrow"/>
                <w:sz w:val="22"/>
                <w:szCs w:val="22"/>
              </w:rPr>
              <w:t>applied</w:t>
            </w:r>
            <w:r>
              <w:rPr>
                <w:rFonts w:ascii="Aptos Narrow" w:hAnsi="Aptos Narrow"/>
                <w:sz w:val="22"/>
                <w:szCs w:val="22"/>
              </w:rPr>
              <w:t xml:space="preserve"> </w:t>
            </w:r>
            <w:r w:rsidRPr="00A97BF3">
              <w:rPr>
                <w:rFonts w:ascii="Aptos Narrow" w:hAnsi="Aptos Narrow"/>
                <w:sz w:val="22"/>
                <w:szCs w:val="22"/>
              </w:rPr>
              <w:t>rules</w:t>
            </w:r>
          </w:p>
        </w:tc>
      </w:tr>
      <w:tr w:rsidR="00E95714" w:rsidTr="00E95714" w14:paraId="76D1EC1B" w14:textId="77777777">
        <w:trPr>
          <w:trHeight w:val="300"/>
        </w:trPr>
        <w:tc>
          <w:tcPr>
            <w:tcW w:w="2610" w:type="dxa"/>
            <w:noWrap/>
            <w:hideMark/>
          </w:tcPr>
          <w:p w:rsidR="00E95714" w:rsidP="00E95714" w:rsidRDefault="00E95714" w14:paraId="2CD7F502" w14:textId="73E9C3B4">
            <w:pPr>
              <w:rPr>
                <w:rFonts w:ascii="Aptos Narrow" w:hAnsi="Aptos Narrow"/>
                <w:color w:val="000000"/>
                <w:sz w:val="22"/>
                <w:szCs w:val="22"/>
              </w:rPr>
            </w:pPr>
            <w:r>
              <w:rPr>
                <w:rFonts w:ascii="Aptos Narrow" w:hAnsi="Aptos Narrow"/>
                <w:color w:val="000000"/>
                <w:sz w:val="22"/>
                <w:szCs w:val="22"/>
              </w:rPr>
              <w:t>Customer Account Balance Amount</w:t>
            </w:r>
          </w:p>
        </w:tc>
        <w:tc>
          <w:tcPr>
            <w:tcW w:w="2370" w:type="dxa"/>
            <w:noWrap/>
            <w:hideMark/>
          </w:tcPr>
          <w:p w:rsidR="00E95714" w:rsidP="00E95714" w:rsidRDefault="00E95714" w14:paraId="73DF10C9" w14:textId="77D33A6B">
            <w:pPr>
              <w:rPr>
                <w:rFonts w:ascii="Aptos Narrow" w:hAnsi="Aptos Narrow"/>
                <w:color w:val="000000"/>
                <w:sz w:val="22"/>
                <w:szCs w:val="22"/>
              </w:rPr>
            </w:pPr>
            <w:r>
              <w:rPr>
                <w:rFonts w:ascii="Aptos Narrow" w:hAnsi="Aptos Narrow"/>
                <w:color w:val="000000"/>
                <w:sz w:val="22"/>
                <w:szCs w:val="22"/>
              </w:rPr>
              <w:t>cust_acct_bal_amt</w:t>
            </w:r>
          </w:p>
        </w:tc>
        <w:tc>
          <w:tcPr>
            <w:tcW w:w="5940" w:type="dxa"/>
            <w:noWrap/>
            <w:hideMark/>
          </w:tcPr>
          <w:p w:rsidR="00E95714" w:rsidP="00E95714" w:rsidRDefault="00E95714" w14:paraId="4F93DEA9" w14:textId="115D1110">
            <w:pPr>
              <w:rPr>
                <w:rFonts w:ascii="Aptos Narrow" w:hAnsi="Aptos Narrow"/>
                <w:color w:val="000000"/>
                <w:sz w:val="22"/>
                <w:szCs w:val="22"/>
              </w:rPr>
            </w:pPr>
            <w:r>
              <w:rPr>
                <w:rFonts w:ascii="Aptos Narrow" w:hAnsi="Aptos Narrow"/>
                <w:color w:val="000000"/>
                <w:sz w:val="22"/>
                <w:szCs w:val="22"/>
              </w:rPr>
              <w:t>B1-Normalize: 'Customer Account Balance Amount' -&gt; 'CUSTOMER ACCOUNT BALANCE AMOUNT' | B4-Suffix Identified: 'AMOUNT' -&gt; 'AMT' | B5-Canonical Abbreviation: 'CUSTOMER' -&gt; 'CUST' | B5-Canonical Abbreviation: 'ACCOUNT' -&gt; 'ACCT' | B5-Canonical Abbreviation: 'BALANCE' -&gt; 'BAL' | B6-Assemble: 'CUST_ACCT_BAL_AMT' | B7-Lowercase: 'CUST_ACCT_BAL_AMT' -&gt; 'cust_acct_bal_amt'</w:t>
            </w:r>
          </w:p>
        </w:tc>
      </w:tr>
      <w:tr w:rsidR="00E95714" w:rsidTr="00E95714" w14:paraId="2845E8D8" w14:textId="77777777">
        <w:trPr>
          <w:trHeight w:val="300"/>
        </w:trPr>
        <w:tc>
          <w:tcPr>
            <w:tcW w:w="2610" w:type="dxa"/>
            <w:noWrap/>
            <w:hideMark/>
          </w:tcPr>
          <w:p w:rsidR="00E95714" w:rsidP="00E95714" w:rsidRDefault="00E95714" w14:paraId="6E5BCB88" w14:textId="34CF4C36">
            <w:pPr>
              <w:rPr>
                <w:rFonts w:ascii="Aptos Narrow" w:hAnsi="Aptos Narrow"/>
                <w:color w:val="000000"/>
                <w:sz w:val="22"/>
                <w:szCs w:val="22"/>
              </w:rPr>
            </w:pPr>
            <w:r>
              <w:rPr>
                <w:rFonts w:ascii="Aptos Narrow" w:hAnsi="Aptos Narrow"/>
                <w:color w:val="000000"/>
                <w:sz w:val="22"/>
                <w:szCs w:val="22"/>
              </w:rPr>
              <w:t>International Bank Account Number</w:t>
            </w:r>
          </w:p>
        </w:tc>
        <w:tc>
          <w:tcPr>
            <w:tcW w:w="2370" w:type="dxa"/>
            <w:noWrap/>
            <w:hideMark/>
          </w:tcPr>
          <w:p w:rsidR="00E95714" w:rsidP="00E95714" w:rsidRDefault="00E95714" w14:paraId="529C06D5" w14:textId="3FE37B44">
            <w:pPr>
              <w:rPr>
                <w:rFonts w:ascii="Aptos Narrow" w:hAnsi="Aptos Narrow"/>
                <w:color w:val="000000"/>
                <w:sz w:val="22"/>
                <w:szCs w:val="22"/>
              </w:rPr>
            </w:pPr>
            <w:r>
              <w:rPr>
                <w:rFonts w:ascii="Aptos Narrow" w:hAnsi="Aptos Narrow"/>
                <w:color w:val="000000"/>
                <w:sz w:val="22"/>
                <w:szCs w:val="22"/>
              </w:rPr>
              <w:t>iban</w:t>
            </w:r>
          </w:p>
        </w:tc>
        <w:tc>
          <w:tcPr>
            <w:tcW w:w="5940" w:type="dxa"/>
            <w:noWrap/>
            <w:hideMark/>
          </w:tcPr>
          <w:p w:rsidR="00E95714" w:rsidP="00E95714" w:rsidRDefault="00E95714" w14:paraId="46BEFEE8" w14:textId="40104807">
            <w:pPr>
              <w:rPr>
                <w:rFonts w:ascii="Aptos Narrow" w:hAnsi="Aptos Narrow"/>
                <w:color w:val="000000"/>
                <w:sz w:val="22"/>
                <w:szCs w:val="22"/>
              </w:rPr>
            </w:pPr>
            <w:r>
              <w:rPr>
                <w:rFonts w:ascii="Aptos Narrow" w:hAnsi="Aptos Narrow"/>
                <w:color w:val="000000"/>
                <w:sz w:val="22"/>
                <w:szCs w:val="22"/>
              </w:rPr>
              <w:t>B1-Normalize: 'International Bank Account Number' -&gt; 'INTERNATIONAL BANK ACCOUNT NUMBER' | B2-Phrase Match: 'INTERNATIONAL BANK ACCOUNT NUMBER' -&gt; 'IBAN' | B5-ISO Term Preserved: 'IBAN' | B6-Assemble: 'IBAN' | B7-Lowercase: 'IBAN' -&gt; 'iban'</w:t>
            </w:r>
          </w:p>
        </w:tc>
      </w:tr>
      <w:tr w:rsidR="00E95714" w:rsidTr="00E95714" w14:paraId="3D210554" w14:textId="77777777">
        <w:trPr>
          <w:trHeight w:val="300"/>
        </w:trPr>
        <w:tc>
          <w:tcPr>
            <w:tcW w:w="2610" w:type="dxa"/>
            <w:noWrap/>
            <w:hideMark/>
          </w:tcPr>
          <w:p w:rsidR="00E95714" w:rsidP="00E95714" w:rsidRDefault="00E95714" w14:paraId="1D0262CA" w14:textId="09C0D154">
            <w:pPr>
              <w:rPr>
                <w:rFonts w:ascii="Aptos Narrow" w:hAnsi="Aptos Narrow"/>
                <w:color w:val="000000"/>
                <w:sz w:val="22"/>
                <w:szCs w:val="22"/>
              </w:rPr>
            </w:pPr>
            <w:r>
              <w:rPr>
                <w:rFonts w:ascii="Aptos Narrow" w:hAnsi="Aptos Narrow"/>
                <w:color w:val="000000"/>
                <w:sz w:val="22"/>
                <w:szCs w:val="22"/>
              </w:rPr>
              <w:t>Loan Arrangement Number</w:t>
            </w:r>
          </w:p>
        </w:tc>
        <w:tc>
          <w:tcPr>
            <w:tcW w:w="2370" w:type="dxa"/>
            <w:noWrap/>
            <w:hideMark/>
          </w:tcPr>
          <w:p w:rsidR="00E95714" w:rsidP="00E95714" w:rsidRDefault="00E95714" w14:paraId="7F949B52" w14:textId="262E7CD8">
            <w:pPr>
              <w:rPr>
                <w:rFonts w:ascii="Aptos Narrow" w:hAnsi="Aptos Narrow"/>
                <w:color w:val="000000"/>
                <w:sz w:val="22"/>
                <w:szCs w:val="22"/>
              </w:rPr>
            </w:pPr>
            <w:r>
              <w:rPr>
                <w:rFonts w:ascii="Aptos Narrow" w:hAnsi="Aptos Narrow"/>
                <w:color w:val="000000"/>
                <w:sz w:val="22"/>
                <w:szCs w:val="22"/>
              </w:rPr>
              <w:t>ln_arr_no</w:t>
            </w:r>
          </w:p>
        </w:tc>
        <w:tc>
          <w:tcPr>
            <w:tcW w:w="5940" w:type="dxa"/>
            <w:noWrap/>
            <w:hideMark/>
          </w:tcPr>
          <w:p w:rsidR="00E95714" w:rsidP="00E95714" w:rsidRDefault="00E95714" w14:paraId="0317A4FC" w14:textId="7D7D436D">
            <w:pPr>
              <w:rPr>
                <w:rFonts w:ascii="Aptos Narrow" w:hAnsi="Aptos Narrow"/>
                <w:color w:val="000000"/>
                <w:sz w:val="22"/>
                <w:szCs w:val="22"/>
              </w:rPr>
            </w:pPr>
            <w:r>
              <w:rPr>
                <w:rFonts w:ascii="Aptos Narrow" w:hAnsi="Aptos Narrow"/>
                <w:color w:val="000000"/>
                <w:sz w:val="22"/>
                <w:szCs w:val="22"/>
              </w:rPr>
              <w:t>B1-Normalize: 'Loan Arrangement Number' -&gt; 'LOAN ARRANGEMENT NUMBER' | B4-Suffix Identified: 'NUMBER' -&gt; 'NO' | B5-Canonical Abbreviation: 'LOAN' -&gt; 'LN' | B5-Canonical Abbreviation: 'ARRANGEMENT' -&gt; 'ARR' | B6-Assemble: 'LN_ARR_NO' | B7-Lowercase: 'LN_ARR_NO' -&gt; 'ln_arr_no'</w:t>
            </w:r>
          </w:p>
        </w:tc>
      </w:tr>
      <w:tr w:rsidR="00E95714" w:rsidTr="00E95714" w14:paraId="0E2EC4FD" w14:textId="77777777">
        <w:trPr>
          <w:trHeight w:val="300"/>
        </w:trPr>
        <w:tc>
          <w:tcPr>
            <w:tcW w:w="2610" w:type="dxa"/>
            <w:noWrap/>
            <w:hideMark/>
          </w:tcPr>
          <w:p w:rsidR="00E95714" w:rsidP="00E95714" w:rsidRDefault="00E95714" w14:paraId="36D640AF" w14:textId="4AFAABFB">
            <w:pPr>
              <w:rPr>
                <w:rFonts w:ascii="Aptos Narrow" w:hAnsi="Aptos Narrow"/>
                <w:color w:val="000000"/>
                <w:sz w:val="22"/>
                <w:szCs w:val="22"/>
              </w:rPr>
            </w:pPr>
            <w:r>
              <w:rPr>
                <w:rFonts w:ascii="Aptos Narrow" w:hAnsi="Aptos Narrow"/>
                <w:color w:val="000000"/>
                <w:sz w:val="22"/>
                <w:szCs w:val="22"/>
              </w:rPr>
              <w:t>Account Balance</w:t>
            </w:r>
          </w:p>
        </w:tc>
        <w:tc>
          <w:tcPr>
            <w:tcW w:w="2370" w:type="dxa"/>
            <w:noWrap/>
            <w:hideMark/>
          </w:tcPr>
          <w:p w:rsidR="00E95714" w:rsidP="00E95714" w:rsidRDefault="00E95714" w14:paraId="547C49E5" w14:textId="0132B24B">
            <w:pPr>
              <w:rPr>
                <w:rFonts w:ascii="Aptos Narrow" w:hAnsi="Aptos Narrow"/>
                <w:color w:val="000000"/>
                <w:sz w:val="22"/>
                <w:szCs w:val="22"/>
              </w:rPr>
            </w:pPr>
            <w:r>
              <w:rPr>
                <w:rFonts w:ascii="Aptos Narrow" w:hAnsi="Aptos Narrow"/>
                <w:color w:val="000000"/>
                <w:sz w:val="22"/>
                <w:szCs w:val="22"/>
              </w:rPr>
              <w:t>acct_bal</w:t>
            </w:r>
          </w:p>
        </w:tc>
        <w:tc>
          <w:tcPr>
            <w:tcW w:w="5940" w:type="dxa"/>
            <w:noWrap/>
            <w:hideMark/>
          </w:tcPr>
          <w:p w:rsidR="00E95714" w:rsidP="00E95714" w:rsidRDefault="00E95714" w14:paraId="3F2BCB9B" w14:textId="2985017B">
            <w:pPr>
              <w:rPr>
                <w:rFonts w:ascii="Aptos Narrow" w:hAnsi="Aptos Narrow"/>
                <w:color w:val="000000"/>
                <w:sz w:val="22"/>
                <w:szCs w:val="22"/>
              </w:rPr>
            </w:pPr>
            <w:r>
              <w:rPr>
                <w:rFonts w:ascii="Aptos Narrow" w:hAnsi="Aptos Narrow"/>
                <w:color w:val="000000"/>
                <w:sz w:val="22"/>
                <w:szCs w:val="22"/>
              </w:rPr>
              <w:t>B1-Normalize: 'Account Balance' -&gt; 'ACCOUNT BALANCE' | B5-Canonical Abbreviation: 'ACCOUNT' -&gt; 'ACCT' | B5-Canonical Abbreviation: 'BALANCE' -&gt; 'BAL' | B6-Assemble: 'ACCT_BAL' | B7-Lowercase: 'ACCT_BAL' -&gt; 'acct_bal'</w:t>
            </w:r>
          </w:p>
        </w:tc>
      </w:tr>
      <w:tr w:rsidR="00E95714" w:rsidTr="00E95714" w14:paraId="2E83F9FC" w14:textId="77777777">
        <w:trPr>
          <w:trHeight w:val="300"/>
        </w:trPr>
        <w:tc>
          <w:tcPr>
            <w:tcW w:w="2610" w:type="dxa"/>
            <w:noWrap/>
            <w:hideMark/>
          </w:tcPr>
          <w:p w:rsidR="00E95714" w:rsidP="00E95714" w:rsidRDefault="00E95714" w14:paraId="3347E2EC" w14:textId="228E5BFB">
            <w:pPr>
              <w:rPr>
                <w:rFonts w:ascii="Aptos Narrow" w:hAnsi="Aptos Narrow"/>
                <w:color w:val="000000"/>
                <w:sz w:val="22"/>
                <w:szCs w:val="22"/>
              </w:rPr>
            </w:pPr>
            <w:r>
              <w:rPr>
                <w:rFonts w:ascii="Aptos Narrow" w:hAnsi="Aptos Narrow"/>
                <w:color w:val="000000"/>
                <w:sz w:val="22"/>
                <w:szCs w:val="22"/>
              </w:rPr>
              <w:t>Transaction Date</w:t>
            </w:r>
          </w:p>
        </w:tc>
        <w:tc>
          <w:tcPr>
            <w:tcW w:w="2370" w:type="dxa"/>
            <w:noWrap/>
            <w:hideMark/>
          </w:tcPr>
          <w:p w:rsidR="00E95714" w:rsidP="00E95714" w:rsidRDefault="00E95714" w14:paraId="67D9365F" w14:textId="17D97EAF">
            <w:pPr>
              <w:rPr>
                <w:rFonts w:ascii="Aptos Narrow" w:hAnsi="Aptos Narrow"/>
                <w:color w:val="000000"/>
                <w:sz w:val="22"/>
                <w:szCs w:val="22"/>
              </w:rPr>
            </w:pPr>
            <w:r>
              <w:rPr>
                <w:rFonts w:ascii="Aptos Narrow" w:hAnsi="Aptos Narrow"/>
                <w:color w:val="000000"/>
                <w:sz w:val="22"/>
                <w:szCs w:val="22"/>
              </w:rPr>
              <w:t>trn_dt</w:t>
            </w:r>
          </w:p>
        </w:tc>
        <w:tc>
          <w:tcPr>
            <w:tcW w:w="5940" w:type="dxa"/>
            <w:noWrap/>
            <w:hideMark/>
          </w:tcPr>
          <w:p w:rsidR="00E95714" w:rsidP="00E95714" w:rsidRDefault="00E95714" w14:paraId="1307D506" w14:textId="10B162CA">
            <w:pPr>
              <w:rPr>
                <w:rFonts w:ascii="Aptos Narrow" w:hAnsi="Aptos Narrow"/>
                <w:color w:val="000000"/>
                <w:sz w:val="22"/>
                <w:szCs w:val="22"/>
              </w:rPr>
            </w:pPr>
            <w:r>
              <w:rPr>
                <w:rFonts w:ascii="Aptos Narrow" w:hAnsi="Aptos Narrow"/>
                <w:color w:val="000000"/>
                <w:sz w:val="22"/>
                <w:szCs w:val="22"/>
              </w:rPr>
              <w:t>B1-Normalize: 'Transaction Date' -&gt; 'TRANSACTION DATE' | B4-Suffix Identified: 'DATE' -&gt; 'DT' | B5-Canonical Abbreviation: 'TRANSACTION' -&gt; 'TRN' | B6-Assemble: 'TRN_DT' | B7-Lowercase: 'TRN_DT' -&gt; 'trn_dt'</w:t>
            </w:r>
          </w:p>
        </w:tc>
      </w:tr>
      <w:tr w:rsidR="00E95714" w:rsidTr="00E95714" w14:paraId="6145F788" w14:textId="77777777">
        <w:trPr>
          <w:trHeight w:val="300"/>
        </w:trPr>
        <w:tc>
          <w:tcPr>
            <w:tcW w:w="2610" w:type="dxa"/>
            <w:noWrap/>
            <w:hideMark/>
          </w:tcPr>
          <w:p w:rsidR="00E95714" w:rsidP="00E95714" w:rsidRDefault="00E95714" w14:paraId="1819F1DF" w14:textId="0AB54287">
            <w:pPr>
              <w:rPr>
                <w:rFonts w:ascii="Aptos Narrow" w:hAnsi="Aptos Narrow"/>
                <w:color w:val="000000"/>
                <w:sz w:val="22"/>
                <w:szCs w:val="22"/>
              </w:rPr>
            </w:pPr>
            <w:r>
              <w:rPr>
                <w:rFonts w:ascii="Aptos Narrow" w:hAnsi="Aptos Narrow"/>
                <w:color w:val="000000"/>
                <w:sz w:val="22"/>
                <w:szCs w:val="22"/>
              </w:rPr>
              <w:t>Business Identifier Code</w:t>
            </w:r>
          </w:p>
        </w:tc>
        <w:tc>
          <w:tcPr>
            <w:tcW w:w="2370" w:type="dxa"/>
            <w:noWrap/>
            <w:hideMark/>
          </w:tcPr>
          <w:p w:rsidR="00E95714" w:rsidP="00E95714" w:rsidRDefault="00E95714" w14:paraId="3660A9C4" w14:textId="505C630A">
            <w:pPr>
              <w:rPr>
                <w:rFonts w:ascii="Aptos Narrow" w:hAnsi="Aptos Narrow"/>
                <w:color w:val="000000"/>
                <w:sz w:val="22"/>
                <w:szCs w:val="22"/>
              </w:rPr>
            </w:pPr>
            <w:r>
              <w:rPr>
                <w:rFonts w:ascii="Aptos Narrow" w:hAnsi="Aptos Narrow"/>
                <w:color w:val="000000"/>
                <w:sz w:val="22"/>
                <w:szCs w:val="22"/>
              </w:rPr>
              <w:t>bic</w:t>
            </w:r>
          </w:p>
        </w:tc>
        <w:tc>
          <w:tcPr>
            <w:tcW w:w="5940" w:type="dxa"/>
            <w:noWrap/>
            <w:hideMark/>
          </w:tcPr>
          <w:p w:rsidR="00E95714" w:rsidP="00E95714" w:rsidRDefault="00E95714" w14:paraId="355D8F0F" w14:textId="3B208426">
            <w:pPr>
              <w:rPr>
                <w:rFonts w:ascii="Aptos Narrow" w:hAnsi="Aptos Narrow"/>
                <w:color w:val="000000"/>
                <w:sz w:val="22"/>
                <w:szCs w:val="22"/>
              </w:rPr>
            </w:pPr>
            <w:r>
              <w:rPr>
                <w:rFonts w:ascii="Aptos Narrow" w:hAnsi="Aptos Narrow"/>
                <w:color w:val="000000"/>
                <w:sz w:val="22"/>
                <w:szCs w:val="22"/>
              </w:rPr>
              <w:t>B1-Normalize: 'Business Identifier Code' -&gt; 'BUSINESS IDENTIFIER CODE' | B2-Phrase Match: 'BUSINESS IDENTIFIER CODE' -&gt; 'BIC' | B5-ISO Term Preserved: 'BIC' | B6-Assemble: 'BIC' | B7-Lowercase: 'BIC' -&gt; 'bic'</w:t>
            </w:r>
          </w:p>
        </w:tc>
      </w:tr>
      <w:tr w:rsidR="00E95714" w:rsidTr="00E95714" w14:paraId="2BAD13E7" w14:textId="77777777">
        <w:trPr>
          <w:trHeight w:val="300"/>
        </w:trPr>
        <w:tc>
          <w:tcPr>
            <w:tcW w:w="2610" w:type="dxa"/>
            <w:noWrap/>
            <w:hideMark/>
          </w:tcPr>
          <w:p w:rsidR="00E95714" w:rsidP="00E95714" w:rsidRDefault="00E95714" w14:paraId="54360861" w14:textId="18272C28">
            <w:pPr>
              <w:rPr>
                <w:rFonts w:ascii="Aptos Narrow" w:hAnsi="Aptos Narrow"/>
                <w:color w:val="000000"/>
                <w:sz w:val="22"/>
                <w:szCs w:val="22"/>
              </w:rPr>
            </w:pPr>
            <w:r>
              <w:rPr>
                <w:rFonts w:ascii="Aptos Narrow" w:hAnsi="Aptos Narrow"/>
                <w:color w:val="000000"/>
                <w:sz w:val="22"/>
                <w:szCs w:val="22"/>
              </w:rPr>
              <w:t>Customer Name</w:t>
            </w:r>
          </w:p>
        </w:tc>
        <w:tc>
          <w:tcPr>
            <w:tcW w:w="2370" w:type="dxa"/>
            <w:noWrap/>
            <w:hideMark/>
          </w:tcPr>
          <w:p w:rsidR="00E95714" w:rsidP="00E95714" w:rsidRDefault="00E95714" w14:paraId="37EC4143" w14:textId="71E541D4">
            <w:pPr>
              <w:rPr>
                <w:rFonts w:ascii="Aptos Narrow" w:hAnsi="Aptos Narrow"/>
                <w:color w:val="000000"/>
                <w:sz w:val="22"/>
                <w:szCs w:val="22"/>
              </w:rPr>
            </w:pPr>
            <w:r>
              <w:rPr>
                <w:rFonts w:ascii="Aptos Narrow" w:hAnsi="Aptos Narrow"/>
                <w:color w:val="000000"/>
                <w:sz w:val="22"/>
                <w:szCs w:val="22"/>
              </w:rPr>
              <w:t>cust_nm</w:t>
            </w:r>
          </w:p>
        </w:tc>
        <w:tc>
          <w:tcPr>
            <w:tcW w:w="5940" w:type="dxa"/>
            <w:noWrap/>
            <w:hideMark/>
          </w:tcPr>
          <w:p w:rsidR="00E95714" w:rsidP="00E95714" w:rsidRDefault="00E95714" w14:paraId="7D9080E0" w14:textId="4C7FB0EC">
            <w:pPr>
              <w:rPr>
                <w:rFonts w:ascii="Aptos Narrow" w:hAnsi="Aptos Narrow"/>
                <w:color w:val="000000"/>
                <w:sz w:val="22"/>
                <w:szCs w:val="22"/>
              </w:rPr>
            </w:pPr>
            <w:r>
              <w:rPr>
                <w:rFonts w:ascii="Aptos Narrow" w:hAnsi="Aptos Narrow"/>
                <w:color w:val="000000"/>
                <w:sz w:val="22"/>
                <w:szCs w:val="22"/>
              </w:rPr>
              <w:t xml:space="preserve">B1-Normalize: 'Customer Name' -&gt; 'CUSTOMER NAME' | B4-Suffix Identified: 'NAME' -&gt; 'NM' | B5-Canonical Abbreviation: </w:t>
            </w:r>
            <w:r>
              <w:rPr>
                <w:rFonts w:ascii="Aptos Narrow" w:hAnsi="Aptos Narrow"/>
                <w:color w:val="000000"/>
                <w:sz w:val="22"/>
                <w:szCs w:val="22"/>
              </w:rPr>
              <w:t>'CUSTOMER' -&gt; 'CUST' | B6-Assemble: 'CUST_NM' | B7-Lowercase: 'CUST_NM' -&gt; 'cust_nm'</w:t>
            </w:r>
          </w:p>
        </w:tc>
      </w:tr>
      <w:tr w:rsidR="00E95714" w:rsidTr="00E95714" w14:paraId="1B44E95F" w14:textId="77777777">
        <w:trPr>
          <w:trHeight w:val="300"/>
        </w:trPr>
        <w:tc>
          <w:tcPr>
            <w:tcW w:w="2610" w:type="dxa"/>
            <w:noWrap/>
            <w:hideMark/>
          </w:tcPr>
          <w:p w:rsidR="00E95714" w:rsidP="00E95714" w:rsidRDefault="00E95714" w14:paraId="29E14894" w14:textId="4783CC47">
            <w:pPr>
              <w:rPr>
                <w:rFonts w:ascii="Aptos Narrow" w:hAnsi="Aptos Narrow"/>
                <w:color w:val="000000"/>
                <w:sz w:val="22"/>
                <w:szCs w:val="22"/>
              </w:rPr>
            </w:pPr>
            <w:r>
              <w:rPr>
                <w:rFonts w:ascii="Aptos Narrow" w:hAnsi="Aptos Narrow"/>
                <w:color w:val="000000"/>
                <w:sz w:val="22"/>
                <w:szCs w:val="22"/>
              </w:rPr>
              <w:t>Account Opening Date</w:t>
            </w:r>
          </w:p>
        </w:tc>
        <w:tc>
          <w:tcPr>
            <w:tcW w:w="2370" w:type="dxa"/>
            <w:noWrap/>
            <w:hideMark/>
          </w:tcPr>
          <w:p w:rsidR="00E95714" w:rsidP="00E95714" w:rsidRDefault="00E95714" w14:paraId="42AA306E" w14:textId="178C2AF1">
            <w:pPr>
              <w:rPr>
                <w:rFonts w:ascii="Aptos Narrow" w:hAnsi="Aptos Narrow"/>
                <w:color w:val="000000"/>
                <w:sz w:val="22"/>
                <w:szCs w:val="22"/>
              </w:rPr>
            </w:pPr>
            <w:r>
              <w:rPr>
                <w:rFonts w:ascii="Aptos Narrow" w:hAnsi="Aptos Narrow"/>
                <w:color w:val="000000"/>
                <w:sz w:val="22"/>
                <w:szCs w:val="22"/>
              </w:rPr>
              <w:t>acct_open_dt</w:t>
            </w:r>
          </w:p>
        </w:tc>
        <w:tc>
          <w:tcPr>
            <w:tcW w:w="5940" w:type="dxa"/>
            <w:noWrap/>
            <w:hideMark/>
          </w:tcPr>
          <w:p w:rsidR="00E95714" w:rsidP="00E95714" w:rsidRDefault="00E95714" w14:paraId="1610BD90" w14:textId="07F30FD3">
            <w:pPr>
              <w:rPr>
                <w:rFonts w:ascii="Aptos Narrow" w:hAnsi="Aptos Narrow"/>
                <w:color w:val="000000"/>
                <w:sz w:val="22"/>
                <w:szCs w:val="22"/>
              </w:rPr>
            </w:pPr>
            <w:r>
              <w:rPr>
                <w:rFonts w:ascii="Aptos Narrow" w:hAnsi="Aptos Narrow"/>
                <w:color w:val="000000"/>
                <w:sz w:val="22"/>
                <w:szCs w:val="22"/>
              </w:rPr>
              <w:t>B1-Normalize: 'Account Opening Date' -&gt; 'ACCOUNT OPENING DATE' | B4-Suffix Identified: 'DATE' -&gt; 'DT' | B5-Canonical Abbreviation: 'ACCOUNT' -&gt; 'ACCT' | B5-Canonical Abbreviation: 'OPENING' -&gt; 'OPEN' | B6-Assemble: 'ACCT_OPEN_DT' | B7-Lowercase: 'ACCT_OPEN_DT' -&gt; 'acct_open_dt'</w:t>
            </w:r>
          </w:p>
        </w:tc>
      </w:tr>
      <w:tr w:rsidR="00E95714" w:rsidTr="00E95714" w14:paraId="7E8AE014" w14:textId="77777777">
        <w:trPr>
          <w:trHeight w:val="300"/>
        </w:trPr>
        <w:tc>
          <w:tcPr>
            <w:tcW w:w="2610" w:type="dxa"/>
            <w:noWrap/>
            <w:hideMark/>
          </w:tcPr>
          <w:p w:rsidR="00E95714" w:rsidP="00E95714" w:rsidRDefault="00E95714" w14:paraId="3DB9B3DC" w14:textId="6E16621C">
            <w:pPr>
              <w:rPr>
                <w:rFonts w:ascii="Aptos Narrow" w:hAnsi="Aptos Narrow"/>
                <w:color w:val="000000"/>
                <w:sz w:val="22"/>
                <w:szCs w:val="22"/>
              </w:rPr>
            </w:pPr>
            <w:r>
              <w:rPr>
                <w:rFonts w:ascii="Aptos Narrow" w:hAnsi="Aptos Narrow"/>
                <w:color w:val="000000"/>
                <w:sz w:val="22"/>
                <w:szCs w:val="22"/>
              </w:rPr>
              <w:t>Tier 1 Capital Ratio</w:t>
            </w:r>
          </w:p>
        </w:tc>
        <w:tc>
          <w:tcPr>
            <w:tcW w:w="2370" w:type="dxa"/>
            <w:noWrap/>
            <w:hideMark/>
          </w:tcPr>
          <w:p w:rsidR="00E95714" w:rsidP="00E95714" w:rsidRDefault="00E95714" w14:paraId="1835CA4D" w14:textId="0CDF483C">
            <w:pPr>
              <w:rPr>
                <w:rFonts w:ascii="Aptos Narrow" w:hAnsi="Aptos Narrow"/>
                <w:color w:val="000000"/>
                <w:sz w:val="22"/>
                <w:szCs w:val="22"/>
              </w:rPr>
            </w:pPr>
            <w:r>
              <w:rPr>
                <w:rFonts w:ascii="Aptos Narrow" w:hAnsi="Aptos Narrow"/>
                <w:color w:val="000000"/>
                <w:sz w:val="22"/>
                <w:szCs w:val="22"/>
              </w:rPr>
              <w:t>t1_cap_ratio</w:t>
            </w:r>
          </w:p>
        </w:tc>
        <w:tc>
          <w:tcPr>
            <w:tcW w:w="5940" w:type="dxa"/>
            <w:noWrap/>
            <w:hideMark/>
          </w:tcPr>
          <w:p w:rsidR="00E95714" w:rsidP="00E95714" w:rsidRDefault="00E95714" w14:paraId="629EBB78" w14:textId="57CCCC0C">
            <w:pPr>
              <w:rPr>
                <w:rFonts w:ascii="Aptos Narrow" w:hAnsi="Aptos Narrow"/>
                <w:color w:val="000000"/>
                <w:sz w:val="22"/>
                <w:szCs w:val="22"/>
              </w:rPr>
            </w:pPr>
            <w:r>
              <w:rPr>
                <w:rFonts w:ascii="Aptos Narrow" w:hAnsi="Aptos Narrow"/>
                <w:color w:val="000000"/>
                <w:sz w:val="22"/>
                <w:szCs w:val="22"/>
              </w:rPr>
              <w:t>B1-Normalize: 'Tier 1 Capital Ratio' -&gt; 'TIER 1 CAPITAL RATIO' | B2-Phrase Match: 'TIER 1' -&gt; 'T1' | B4-Suffix Identified: 'RATIO' -&gt; 'RATIO' | B5-Alphanumeric Preserved: 'T1' | B5-Canonical Abbreviation: 'CAPITAL' -&gt; 'CAP' | B6-Assemble: 'T1_CAP_RATIO' | B7-Lowercase: 'T1_CAP_RATIO' -&gt; 't1_cap_ratio'</w:t>
            </w:r>
          </w:p>
        </w:tc>
      </w:tr>
      <w:tr w:rsidR="00E95714" w:rsidTr="00E95714" w14:paraId="6E242F5E" w14:textId="77777777">
        <w:trPr>
          <w:trHeight w:val="300"/>
        </w:trPr>
        <w:tc>
          <w:tcPr>
            <w:tcW w:w="2610" w:type="dxa"/>
            <w:noWrap/>
            <w:hideMark/>
          </w:tcPr>
          <w:p w:rsidR="00E95714" w:rsidP="00E95714" w:rsidRDefault="00E95714" w14:paraId="30C35847" w14:textId="727E6FAE">
            <w:pPr>
              <w:rPr>
                <w:rFonts w:ascii="Aptos Narrow" w:hAnsi="Aptos Narrow"/>
                <w:color w:val="000000"/>
                <w:sz w:val="22"/>
                <w:szCs w:val="22"/>
              </w:rPr>
            </w:pPr>
            <w:r>
              <w:rPr>
                <w:rFonts w:ascii="Aptos Narrow" w:hAnsi="Aptos Narrow"/>
                <w:color w:val="000000"/>
                <w:sz w:val="22"/>
                <w:szCs w:val="22"/>
              </w:rPr>
              <w:t>Customer Identification Number</w:t>
            </w:r>
          </w:p>
        </w:tc>
        <w:tc>
          <w:tcPr>
            <w:tcW w:w="2370" w:type="dxa"/>
            <w:noWrap/>
            <w:hideMark/>
          </w:tcPr>
          <w:p w:rsidR="00E95714" w:rsidP="00E95714" w:rsidRDefault="00E95714" w14:paraId="511E5CC1" w14:textId="50CF1F7B">
            <w:pPr>
              <w:rPr>
                <w:rFonts w:ascii="Aptos Narrow" w:hAnsi="Aptos Narrow"/>
                <w:color w:val="000000"/>
                <w:sz w:val="22"/>
                <w:szCs w:val="22"/>
              </w:rPr>
            </w:pPr>
            <w:r>
              <w:rPr>
                <w:rFonts w:ascii="Aptos Narrow" w:hAnsi="Aptos Narrow"/>
                <w:color w:val="000000"/>
                <w:sz w:val="22"/>
                <w:szCs w:val="22"/>
              </w:rPr>
              <w:t>cust_id_no</w:t>
            </w:r>
          </w:p>
        </w:tc>
        <w:tc>
          <w:tcPr>
            <w:tcW w:w="5940" w:type="dxa"/>
            <w:noWrap/>
            <w:hideMark/>
          </w:tcPr>
          <w:p w:rsidR="00E95714" w:rsidP="00E95714" w:rsidRDefault="00E95714" w14:paraId="14D94476" w14:textId="1A45879C">
            <w:pPr>
              <w:rPr>
                <w:rFonts w:ascii="Aptos Narrow" w:hAnsi="Aptos Narrow"/>
                <w:color w:val="000000"/>
                <w:sz w:val="22"/>
                <w:szCs w:val="22"/>
              </w:rPr>
            </w:pPr>
            <w:r>
              <w:rPr>
                <w:rFonts w:ascii="Aptos Narrow" w:hAnsi="Aptos Narrow"/>
                <w:color w:val="000000"/>
                <w:sz w:val="22"/>
                <w:szCs w:val="22"/>
              </w:rPr>
              <w:t>B1-Normalize: 'Customer Identification Number' -&gt; 'CUSTOMER IDENTIFICATION NUMBER' | B4-Suffix Identified: 'NUMBER' -&gt; 'NO' | B5-Canonical Abbreviation: 'CUSTOMER' -&gt; 'CUST' | B5-Canonical Abbreviation: 'IDENTIFICATION' -&gt; 'ID' | B6-Assemble: 'CUST_ID_NO' | B7-Lowercase: 'CUST_ID_NO' -&gt; 'cust_id_no'</w:t>
            </w:r>
          </w:p>
        </w:tc>
      </w:tr>
      <w:tr w:rsidR="00E95714" w:rsidTr="00E95714" w14:paraId="6DA3D1A8" w14:textId="77777777">
        <w:trPr>
          <w:trHeight w:val="300"/>
        </w:trPr>
        <w:tc>
          <w:tcPr>
            <w:tcW w:w="2610" w:type="dxa"/>
            <w:noWrap/>
            <w:hideMark/>
          </w:tcPr>
          <w:p w:rsidR="00E95714" w:rsidP="00E95714" w:rsidRDefault="00E95714" w14:paraId="7D3A1471" w14:textId="0205B3DC">
            <w:pPr>
              <w:rPr>
                <w:rFonts w:ascii="Aptos Narrow" w:hAnsi="Aptos Narrow"/>
                <w:color w:val="000000"/>
                <w:sz w:val="22"/>
                <w:szCs w:val="22"/>
              </w:rPr>
            </w:pPr>
            <w:r>
              <w:rPr>
                <w:rFonts w:ascii="Aptos Narrow" w:hAnsi="Aptos Narrow"/>
                <w:color w:val="000000"/>
                <w:sz w:val="22"/>
                <w:szCs w:val="22"/>
              </w:rPr>
              <w:t>Society for Worldwide Interbank Financial Telecommunication Code</w:t>
            </w:r>
          </w:p>
        </w:tc>
        <w:tc>
          <w:tcPr>
            <w:tcW w:w="2370" w:type="dxa"/>
            <w:noWrap/>
            <w:hideMark/>
          </w:tcPr>
          <w:p w:rsidR="00E95714" w:rsidP="00E95714" w:rsidRDefault="00E95714" w14:paraId="382F3773" w14:textId="17F8644A">
            <w:pPr>
              <w:rPr>
                <w:rFonts w:ascii="Aptos Narrow" w:hAnsi="Aptos Narrow"/>
                <w:color w:val="000000"/>
                <w:sz w:val="22"/>
                <w:szCs w:val="22"/>
              </w:rPr>
            </w:pPr>
            <w:r>
              <w:rPr>
                <w:rFonts w:ascii="Aptos Narrow" w:hAnsi="Aptos Narrow"/>
                <w:color w:val="000000"/>
                <w:sz w:val="22"/>
                <w:szCs w:val="22"/>
              </w:rPr>
              <w:t>swift_cd</w:t>
            </w:r>
          </w:p>
        </w:tc>
        <w:tc>
          <w:tcPr>
            <w:tcW w:w="5940" w:type="dxa"/>
            <w:noWrap/>
            <w:hideMark/>
          </w:tcPr>
          <w:p w:rsidR="00E95714" w:rsidP="00E95714" w:rsidRDefault="00E95714" w14:paraId="066F0F1F" w14:textId="496D6E6A">
            <w:pPr>
              <w:rPr>
                <w:rFonts w:ascii="Aptos Narrow" w:hAnsi="Aptos Narrow"/>
                <w:color w:val="000000"/>
                <w:sz w:val="22"/>
                <w:szCs w:val="22"/>
              </w:rPr>
            </w:pPr>
            <w:r>
              <w:rPr>
                <w:rFonts w:ascii="Aptos Narrow" w:hAnsi="Aptos Narrow"/>
                <w:color w:val="000000"/>
                <w:sz w:val="22"/>
                <w:szCs w:val="22"/>
              </w:rPr>
              <w:t>B1-Normalize: 'Society for Worldwide Interbank Financial Telecommunication Code' -&gt; 'SOCIETY FOR WORLDWIDE INTERBANK FINANCIAL TELECOMMUNICATION CODE' | B2-Phrase Match: 'SOCIETY FOR WORLDWIDE INTERBANK FINANCIAL TELECOMMUNICATION' -&gt; 'SWIFT' | B4-Suffix Identified: 'CODE' -&gt; 'CD' | B5-ISO Term Preserved: 'SWIFT' | B6-Assemble: 'SWIFT_CD' | B7-Lowercase: 'SWIFT_CD' -&gt; 'swift_cd'</w:t>
            </w:r>
          </w:p>
        </w:tc>
      </w:tr>
      <w:tr w:rsidR="00E95714" w:rsidTr="00E95714" w14:paraId="120F8F0B" w14:textId="77777777">
        <w:trPr>
          <w:trHeight w:val="300"/>
        </w:trPr>
        <w:tc>
          <w:tcPr>
            <w:tcW w:w="2610" w:type="dxa"/>
            <w:noWrap/>
            <w:hideMark/>
          </w:tcPr>
          <w:p w:rsidR="00E95714" w:rsidP="00E95714" w:rsidRDefault="00E95714" w14:paraId="40AEF91E" w14:textId="3BE16E83">
            <w:pPr>
              <w:rPr>
                <w:rFonts w:ascii="Aptos Narrow" w:hAnsi="Aptos Narrow"/>
                <w:color w:val="000000"/>
                <w:sz w:val="22"/>
                <w:szCs w:val="22"/>
              </w:rPr>
            </w:pPr>
            <w:r>
              <w:rPr>
                <w:rFonts w:ascii="Aptos Narrow" w:hAnsi="Aptos Narrow"/>
                <w:color w:val="000000"/>
                <w:sz w:val="22"/>
                <w:szCs w:val="22"/>
              </w:rPr>
              <w:t>Customer Id</w:t>
            </w:r>
          </w:p>
        </w:tc>
        <w:tc>
          <w:tcPr>
            <w:tcW w:w="2370" w:type="dxa"/>
            <w:noWrap/>
            <w:hideMark/>
          </w:tcPr>
          <w:p w:rsidR="00E95714" w:rsidP="00E95714" w:rsidRDefault="00E95714" w14:paraId="1397BAB5" w14:textId="4CE2B4D0">
            <w:pPr>
              <w:rPr>
                <w:rFonts w:ascii="Aptos Narrow" w:hAnsi="Aptos Narrow"/>
                <w:color w:val="000000"/>
                <w:sz w:val="22"/>
                <w:szCs w:val="22"/>
              </w:rPr>
            </w:pPr>
            <w:r>
              <w:rPr>
                <w:rFonts w:ascii="Aptos Narrow" w:hAnsi="Aptos Narrow"/>
                <w:color w:val="000000"/>
                <w:sz w:val="22"/>
                <w:szCs w:val="22"/>
              </w:rPr>
              <w:t>cust_id</w:t>
            </w:r>
          </w:p>
        </w:tc>
        <w:tc>
          <w:tcPr>
            <w:tcW w:w="5940" w:type="dxa"/>
            <w:noWrap/>
            <w:hideMark/>
          </w:tcPr>
          <w:p w:rsidR="00E95714" w:rsidP="00E95714" w:rsidRDefault="00E95714" w14:paraId="3EE27E2E" w14:textId="0C9E7BE0">
            <w:pPr>
              <w:rPr>
                <w:rFonts w:ascii="Aptos Narrow" w:hAnsi="Aptos Narrow"/>
                <w:color w:val="000000"/>
                <w:sz w:val="22"/>
                <w:szCs w:val="22"/>
              </w:rPr>
            </w:pPr>
            <w:r>
              <w:rPr>
                <w:rFonts w:ascii="Aptos Narrow" w:hAnsi="Aptos Narrow"/>
                <w:color w:val="000000"/>
                <w:sz w:val="22"/>
                <w:szCs w:val="22"/>
              </w:rPr>
              <w:t>B1-Normalize: 'Customer Id' -&gt; 'CUSTOMER ID' | B4-Suffix Identified: 'ID' -&gt; 'ID' | B5-Canonical Abbreviation: 'CUSTOMER' -&gt; 'CUST' | B6-Assemble: 'CUST_ID' | B7-Lowercase: 'CUST_ID' -&gt; 'cust_id'</w:t>
            </w:r>
          </w:p>
        </w:tc>
      </w:tr>
      <w:tr w:rsidR="00E95714" w:rsidTr="00E95714" w14:paraId="4D6CE86A" w14:textId="77777777">
        <w:trPr>
          <w:trHeight w:val="300"/>
        </w:trPr>
        <w:tc>
          <w:tcPr>
            <w:tcW w:w="2610" w:type="dxa"/>
            <w:noWrap/>
            <w:hideMark/>
          </w:tcPr>
          <w:p w:rsidR="00E95714" w:rsidP="00E95714" w:rsidRDefault="00E95714" w14:paraId="79EF54C9" w14:textId="0A3482A2">
            <w:pPr>
              <w:rPr>
                <w:rFonts w:ascii="Aptos Narrow" w:hAnsi="Aptos Narrow"/>
                <w:color w:val="000000"/>
                <w:sz w:val="22"/>
                <w:szCs w:val="22"/>
              </w:rPr>
            </w:pPr>
            <w:r>
              <w:rPr>
                <w:rFonts w:ascii="Aptos Narrow" w:hAnsi="Aptos Narrow"/>
                <w:color w:val="000000"/>
                <w:sz w:val="22"/>
                <w:szCs w:val="22"/>
              </w:rPr>
              <w:t>Customer Code</w:t>
            </w:r>
          </w:p>
        </w:tc>
        <w:tc>
          <w:tcPr>
            <w:tcW w:w="2370" w:type="dxa"/>
            <w:noWrap/>
            <w:hideMark/>
          </w:tcPr>
          <w:p w:rsidR="00E95714" w:rsidP="00E95714" w:rsidRDefault="00E95714" w14:paraId="6D94A145" w14:textId="3C08D2F8">
            <w:pPr>
              <w:rPr>
                <w:rFonts w:ascii="Aptos Narrow" w:hAnsi="Aptos Narrow"/>
                <w:color w:val="000000"/>
                <w:sz w:val="22"/>
                <w:szCs w:val="22"/>
              </w:rPr>
            </w:pPr>
            <w:r>
              <w:rPr>
                <w:rFonts w:ascii="Aptos Narrow" w:hAnsi="Aptos Narrow"/>
                <w:color w:val="000000"/>
                <w:sz w:val="22"/>
                <w:szCs w:val="22"/>
              </w:rPr>
              <w:t>cust_cd</w:t>
            </w:r>
          </w:p>
        </w:tc>
        <w:tc>
          <w:tcPr>
            <w:tcW w:w="5940" w:type="dxa"/>
            <w:noWrap/>
            <w:hideMark/>
          </w:tcPr>
          <w:p w:rsidR="00E95714" w:rsidP="00E95714" w:rsidRDefault="00E95714" w14:paraId="79FBD6D0" w14:textId="3D00F8C8">
            <w:pPr>
              <w:rPr>
                <w:rFonts w:ascii="Aptos Narrow" w:hAnsi="Aptos Narrow"/>
                <w:color w:val="000000"/>
                <w:sz w:val="22"/>
                <w:szCs w:val="22"/>
              </w:rPr>
            </w:pPr>
            <w:r>
              <w:rPr>
                <w:rFonts w:ascii="Aptos Narrow" w:hAnsi="Aptos Narrow"/>
                <w:color w:val="000000"/>
                <w:sz w:val="22"/>
                <w:szCs w:val="22"/>
              </w:rPr>
              <w:t>B1-Normalize: 'Customer Code' -&gt; 'CUSTOMER CODE' | B4-Suffix Identified: 'CODE' -&gt; 'CD' | B5-Canonical Abbreviation: 'CUSTOMER' -&gt; 'CUST' | B6-Assemble: 'CUST_CD' | B7-Lowercase: 'CUST_CD' -&gt; 'cust_cd'</w:t>
            </w:r>
          </w:p>
        </w:tc>
      </w:tr>
      <w:tr w:rsidR="00E95714" w:rsidTr="00E95714" w14:paraId="2ECA2F47" w14:textId="77777777">
        <w:trPr>
          <w:trHeight w:val="300"/>
        </w:trPr>
        <w:tc>
          <w:tcPr>
            <w:tcW w:w="2610" w:type="dxa"/>
            <w:noWrap/>
            <w:hideMark/>
          </w:tcPr>
          <w:p w:rsidR="00E95714" w:rsidP="00E95714" w:rsidRDefault="00E95714" w14:paraId="661D1847" w14:textId="782B0D86">
            <w:pPr>
              <w:rPr>
                <w:rFonts w:ascii="Aptos Narrow" w:hAnsi="Aptos Narrow"/>
                <w:color w:val="000000"/>
                <w:sz w:val="22"/>
                <w:szCs w:val="22"/>
              </w:rPr>
            </w:pPr>
            <w:r>
              <w:rPr>
                <w:rFonts w:ascii="Aptos Narrow" w:hAnsi="Aptos Narrow"/>
                <w:color w:val="000000"/>
                <w:sz w:val="22"/>
                <w:szCs w:val="22"/>
              </w:rPr>
              <w:t>Source System Code</w:t>
            </w:r>
          </w:p>
        </w:tc>
        <w:tc>
          <w:tcPr>
            <w:tcW w:w="2370" w:type="dxa"/>
            <w:noWrap/>
            <w:hideMark/>
          </w:tcPr>
          <w:p w:rsidR="00E95714" w:rsidP="00E95714" w:rsidRDefault="00E95714" w14:paraId="0539399B" w14:textId="32DF1C4E">
            <w:pPr>
              <w:rPr>
                <w:rFonts w:ascii="Aptos Narrow" w:hAnsi="Aptos Narrow"/>
                <w:color w:val="000000"/>
                <w:sz w:val="22"/>
                <w:szCs w:val="22"/>
              </w:rPr>
            </w:pPr>
            <w:r>
              <w:rPr>
                <w:rFonts w:ascii="Aptos Narrow" w:hAnsi="Aptos Narrow"/>
                <w:color w:val="000000"/>
                <w:sz w:val="22"/>
                <w:szCs w:val="22"/>
              </w:rPr>
              <w:t>ds_source_system_code</w:t>
            </w:r>
          </w:p>
        </w:tc>
        <w:tc>
          <w:tcPr>
            <w:tcW w:w="5940" w:type="dxa"/>
            <w:noWrap/>
            <w:hideMark/>
          </w:tcPr>
          <w:p w:rsidR="00E95714" w:rsidP="00E95714" w:rsidRDefault="00E95714" w14:paraId="7F63B2AA" w14:textId="1FC68266">
            <w:pPr>
              <w:rPr>
                <w:rFonts w:ascii="Aptos Narrow" w:hAnsi="Aptos Narrow"/>
                <w:color w:val="000000"/>
                <w:sz w:val="22"/>
                <w:szCs w:val="22"/>
              </w:rPr>
            </w:pPr>
            <w:r>
              <w:rPr>
                <w:rFonts w:ascii="Aptos Narrow" w:hAnsi="Aptos Narrow"/>
                <w:color w:val="000000"/>
                <w:sz w:val="22"/>
                <w:szCs w:val="22"/>
              </w:rPr>
              <w:t>B1-Normalize: 'Source System Code' -&gt; 'SOURCE SYSTEM CODE' | B1.5-Technical Field Match: 'SOURCE SYSTEM CODE' -&gt; 'ds_source_system_code'</w:t>
            </w:r>
          </w:p>
        </w:tc>
      </w:tr>
      <w:tr w:rsidR="00E95714" w:rsidTr="00E95714" w14:paraId="210B4DBC" w14:textId="77777777">
        <w:trPr>
          <w:trHeight w:val="300"/>
        </w:trPr>
        <w:tc>
          <w:tcPr>
            <w:tcW w:w="2610" w:type="dxa"/>
            <w:noWrap/>
            <w:hideMark/>
          </w:tcPr>
          <w:p w:rsidR="00E95714" w:rsidP="00E95714" w:rsidRDefault="00E95714" w14:paraId="1D8472AA" w14:textId="1D61105C">
            <w:pPr>
              <w:rPr>
                <w:rFonts w:ascii="Aptos Narrow" w:hAnsi="Aptos Narrow"/>
                <w:color w:val="000000"/>
                <w:sz w:val="22"/>
                <w:szCs w:val="22"/>
              </w:rPr>
            </w:pPr>
            <w:r>
              <w:rPr>
                <w:rFonts w:ascii="Aptos Narrow" w:hAnsi="Aptos Narrow"/>
                <w:color w:val="000000"/>
                <w:sz w:val="22"/>
                <w:szCs w:val="22"/>
              </w:rPr>
              <w:t>Customer Type Code</w:t>
            </w:r>
          </w:p>
        </w:tc>
        <w:tc>
          <w:tcPr>
            <w:tcW w:w="2370" w:type="dxa"/>
            <w:noWrap/>
            <w:hideMark/>
          </w:tcPr>
          <w:p w:rsidR="00E95714" w:rsidP="00E95714" w:rsidRDefault="00E95714" w14:paraId="7D2F9C40" w14:textId="10E4CF8F">
            <w:pPr>
              <w:rPr>
                <w:rFonts w:ascii="Aptos Narrow" w:hAnsi="Aptos Narrow"/>
                <w:color w:val="000000"/>
                <w:sz w:val="22"/>
                <w:szCs w:val="22"/>
              </w:rPr>
            </w:pPr>
            <w:r>
              <w:rPr>
                <w:rFonts w:ascii="Aptos Narrow" w:hAnsi="Aptos Narrow"/>
                <w:color w:val="000000"/>
                <w:sz w:val="22"/>
                <w:szCs w:val="22"/>
              </w:rPr>
              <w:t>cust_type_cd</w:t>
            </w:r>
          </w:p>
        </w:tc>
        <w:tc>
          <w:tcPr>
            <w:tcW w:w="5940" w:type="dxa"/>
            <w:noWrap/>
            <w:hideMark/>
          </w:tcPr>
          <w:p w:rsidR="00E95714" w:rsidP="00E95714" w:rsidRDefault="00E95714" w14:paraId="268A41CE" w14:textId="2B3B703E">
            <w:pPr>
              <w:rPr>
                <w:rFonts w:ascii="Aptos Narrow" w:hAnsi="Aptos Narrow"/>
                <w:color w:val="000000"/>
                <w:sz w:val="22"/>
                <w:szCs w:val="22"/>
              </w:rPr>
            </w:pPr>
            <w:r>
              <w:rPr>
                <w:rFonts w:ascii="Aptos Narrow" w:hAnsi="Aptos Narrow"/>
                <w:color w:val="000000"/>
                <w:sz w:val="22"/>
                <w:szCs w:val="22"/>
              </w:rPr>
              <w:t>B1-Normalize: 'Customer Type Code' -&gt; 'CUSTOMER TYPE CODE' | B4-Suffix Identified: 'CODE' -&gt; 'CD' | B5-Canonical Abbreviation: 'CUSTOMER' -&gt; 'CUST' | B5-Canonical Abbreviation: 'TYPE' -&gt; 'TYPE' | B6-Assemble: 'CUST_TYPE_CD' | B7-Lowercase: 'CUST_TYPE_CD' -&gt; 'cust_type_cd'</w:t>
            </w:r>
          </w:p>
        </w:tc>
      </w:tr>
      <w:tr w:rsidR="00E95714" w:rsidTr="00E95714" w14:paraId="2F94AED3" w14:textId="77777777">
        <w:trPr>
          <w:trHeight w:val="300"/>
        </w:trPr>
        <w:tc>
          <w:tcPr>
            <w:tcW w:w="2610" w:type="dxa"/>
            <w:noWrap/>
            <w:hideMark/>
          </w:tcPr>
          <w:p w:rsidR="00E95714" w:rsidP="00E95714" w:rsidRDefault="00E95714" w14:paraId="49B1ED3A" w14:textId="1C2F841C">
            <w:pPr>
              <w:rPr>
                <w:rFonts w:ascii="Aptos Narrow" w:hAnsi="Aptos Narrow"/>
                <w:color w:val="000000"/>
                <w:sz w:val="22"/>
                <w:szCs w:val="22"/>
              </w:rPr>
            </w:pPr>
            <w:r>
              <w:rPr>
                <w:rFonts w:ascii="Aptos Narrow" w:hAnsi="Aptos Narrow"/>
                <w:color w:val="000000"/>
                <w:sz w:val="22"/>
                <w:szCs w:val="22"/>
              </w:rPr>
              <w:t>Customer Sector Code</w:t>
            </w:r>
          </w:p>
        </w:tc>
        <w:tc>
          <w:tcPr>
            <w:tcW w:w="2370" w:type="dxa"/>
            <w:noWrap/>
            <w:hideMark/>
          </w:tcPr>
          <w:p w:rsidR="00E95714" w:rsidP="00E95714" w:rsidRDefault="00E95714" w14:paraId="49E6B24C" w14:textId="269BC95D">
            <w:pPr>
              <w:rPr>
                <w:rFonts w:ascii="Aptos Narrow" w:hAnsi="Aptos Narrow"/>
                <w:color w:val="000000"/>
                <w:sz w:val="22"/>
                <w:szCs w:val="22"/>
              </w:rPr>
            </w:pPr>
            <w:r>
              <w:rPr>
                <w:rFonts w:ascii="Aptos Narrow" w:hAnsi="Aptos Narrow"/>
                <w:color w:val="000000"/>
                <w:sz w:val="22"/>
                <w:szCs w:val="22"/>
              </w:rPr>
              <w:t>cust_sctr_cd</w:t>
            </w:r>
          </w:p>
        </w:tc>
        <w:tc>
          <w:tcPr>
            <w:tcW w:w="5940" w:type="dxa"/>
            <w:noWrap/>
            <w:hideMark/>
          </w:tcPr>
          <w:p w:rsidR="00E95714" w:rsidP="00E95714" w:rsidRDefault="00E95714" w14:paraId="3252DA7D" w14:textId="34E7EA47">
            <w:pPr>
              <w:rPr>
                <w:rFonts w:ascii="Aptos Narrow" w:hAnsi="Aptos Narrow"/>
                <w:color w:val="000000"/>
                <w:sz w:val="22"/>
                <w:szCs w:val="22"/>
              </w:rPr>
            </w:pPr>
            <w:r>
              <w:rPr>
                <w:rFonts w:ascii="Aptos Narrow" w:hAnsi="Aptos Narrow"/>
                <w:color w:val="000000"/>
                <w:sz w:val="22"/>
                <w:szCs w:val="22"/>
              </w:rPr>
              <w:t>B1-Normalize: 'Customer Sector Code' -&gt; 'CUSTOMER SECTOR CODE' | B4-Suffix Identified: 'CODE' -&gt; 'CD' | B5-Canonical Abbreviation: 'CUSTOMER' -&gt; 'CUST' | B5-Consonant Rule: 'SECTOR' -&gt; 'SCTR' (max 4 chars) | B6-Assemble: 'CUST_SCTR_CD' | B7-Lowercase: 'CUST_SCTR_CD' -&gt; 'cust_sctr_cd'</w:t>
            </w:r>
          </w:p>
        </w:tc>
      </w:tr>
      <w:tr w:rsidR="00E95714" w:rsidTr="00E95714" w14:paraId="6C265786" w14:textId="77777777">
        <w:trPr>
          <w:trHeight w:val="300"/>
        </w:trPr>
        <w:tc>
          <w:tcPr>
            <w:tcW w:w="2610" w:type="dxa"/>
            <w:noWrap/>
            <w:hideMark/>
          </w:tcPr>
          <w:p w:rsidR="00E95714" w:rsidP="00E95714" w:rsidRDefault="00E95714" w14:paraId="76039E14" w14:textId="44D83542">
            <w:pPr>
              <w:rPr>
                <w:rFonts w:ascii="Aptos Narrow" w:hAnsi="Aptos Narrow"/>
                <w:color w:val="000000"/>
                <w:sz w:val="22"/>
                <w:szCs w:val="22"/>
              </w:rPr>
            </w:pPr>
            <w:r>
              <w:rPr>
                <w:rFonts w:ascii="Aptos Narrow" w:hAnsi="Aptos Narrow"/>
                <w:color w:val="000000"/>
                <w:sz w:val="22"/>
                <w:szCs w:val="22"/>
              </w:rPr>
              <w:t>Customer Sub Sector Code</w:t>
            </w:r>
          </w:p>
        </w:tc>
        <w:tc>
          <w:tcPr>
            <w:tcW w:w="2370" w:type="dxa"/>
            <w:noWrap/>
            <w:hideMark/>
          </w:tcPr>
          <w:p w:rsidR="00E95714" w:rsidP="00E95714" w:rsidRDefault="00E95714" w14:paraId="03D465C6" w14:textId="0C78F16B">
            <w:pPr>
              <w:rPr>
                <w:rFonts w:ascii="Aptos Narrow" w:hAnsi="Aptos Narrow"/>
                <w:color w:val="000000"/>
                <w:sz w:val="22"/>
                <w:szCs w:val="22"/>
              </w:rPr>
            </w:pPr>
            <w:r>
              <w:rPr>
                <w:rFonts w:ascii="Aptos Narrow" w:hAnsi="Aptos Narrow"/>
                <w:color w:val="000000"/>
                <w:sz w:val="22"/>
                <w:szCs w:val="22"/>
              </w:rPr>
              <w:t>cust_sb_sctr_cd</w:t>
            </w:r>
          </w:p>
        </w:tc>
        <w:tc>
          <w:tcPr>
            <w:tcW w:w="5940" w:type="dxa"/>
            <w:noWrap/>
            <w:hideMark/>
          </w:tcPr>
          <w:p w:rsidR="00E95714" w:rsidP="00E95714" w:rsidRDefault="00E95714" w14:paraId="0650FDD4" w14:textId="1BC2139A">
            <w:pPr>
              <w:rPr>
                <w:rFonts w:ascii="Aptos Narrow" w:hAnsi="Aptos Narrow"/>
                <w:color w:val="000000"/>
                <w:sz w:val="22"/>
                <w:szCs w:val="22"/>
              </w:rPr>
            </w:pPr>
            <w:r>
              <w:rPr>
                <w:rFonts w:ascii="Aptos Narrow" w:hAnsi="Aptos Narrow"/>
                <w:color w:val="000000"/>
                <w:sz w:val="22"/>
                <w:szCs w:val="22"/>
              </w:rPr>
              <w:t>B1-Normalize: 'Customer Sub Sector Code' -&gt; 'CUSTOMER SUB SECTOR CODE' | B4-Suffix Identified: 'CODE' -&gt; 'CD' | B5-Canonical Abbreviation: 'CUSTOMER' -&gt; 'CUST' | B5-Consonant Rule: 'SUB' -&gt; 'SB' (max 4 chars) | B5-Consonant Rule: 'SECTOR' -&gt; 'SCTR' (max 4 chars) | B6-Assemble: 'CUST_SB_SCTR_CD' | B7-Lowercase: 'CUST_SB_SCTR_CD' -&gt; 'cust_sb_sctr_cd'</w:t>
            </w:r>
          </w:p>
        </w:tc>
      </w:tr>
      <w:tr w:rsidR="00E95714" w:rsidTr="00E95714" w14:paraId="185A1E62" w14:textId="77777777">
        <w:trPr>
          <w:trHeight w:val="300"/>
        </w:trPr>
        <w:tc>
          <w:tcPr>
            <w:tcW w:w="2610" w:type="dxa"/>
            <w:noWrap/>
            <w:hideMark/>
          </w:tcPr>
          <w:p w:rsidR="00E95714" w:rsidP="00E95714" w:rsidRDefault="00E95714" w14:paraId="15F8A1A6" w14:textId="09BD3800">
            <w:pPr>
              <w:rPr>
                <w:rFonts w:ascii="Aptos Narrow" w:hAnsi="Aptos Narrow"/>
                <w:color w:val="000000"/>
                <w:sz w:val="22"/>
                <w:szCs w:val="22"/>
              </w:rPr>
            </w:pPr>
            <w:r>
              <w:rPr>
                <w:rFonts w:ascii="Aptos Narrow" w:hAnsi="Aptos Narrow"/>
                <w:color w:val="000000"/>
                <w:sz w:val="22"/>
                <w:szCs w:val="22"/>
              </w:rPr>
              <w:t>Target Code</w:t>
            </w:r>
          </w:p>
        </w:tc>
        <w:tc>
          <w:tcPr>
            <w:tcW w:w="2370" w:type="dxa"/>
            <w:noWrap/>
            <w:hideMark/>
          </w:tcPr>
          <w:p w:rsidR="00E95714" w:rsidP="00E95714" w:rsidRDefault="00E95714" w14:paraId="7E5E1B6B" w14:textId="7308C40A">
            <w:pPr>
              <w:rPr>
                <w:rFonts w:ascii="Aptos Narrow" w:hAnsi="Aptos Narrow"/>
                <w:color w:val="000000"/>
                <w:sz w:val="22"/>
                <w:szCs w:val="22"/>
              </w:rPr>
            </w:pPr>
            <w:r>
              <w:rPr>
                <w:rFonts w:ascii="Aptos Narrow" w:hAnsi="Aptos Narrow"/>
                <w:color w:val="000000"/>
                <w:sz w:val="22"/>
                <w:szCs w:val="22"/>
              </w:rPr>
              <w:t>trgt_cd</w:t>
            </w:r>
          </w:p>
        </w:tc>
        <w:tc>
          <w:tcPr>
            <w:tcW w:w="5940" w:type="dxa"/>
            <w:noWrap/>
            <w:hideMark/>
          </w:tcPr>
          <w:p w:rsidR="00E95714" w:rsidP="00E95714" w:rsidRDefault="00E95714" w14:paraId="7B4EC7F6" w14:textId="1A7F85E9">
            <w:pPr>
              <w:rPr>
                <w:rFonts w:ascii="Aptos Narrow" w:hAnsi="Aptos Narrow"/>
                <w:color w:val="000000"/>
                <w:sz w:val="22"/>
                <w:szCs w:val="22"/>
              </w:rPr>
            </w:pPr>
            <w:r>
              <w:rPr>
                <w:rFonts w:ascii="Aptos Narrow" w:hAnsi="Aptos Narrow"/>
                <w:color w:val="000000"/>
                <w:sz w:val="22"/>
                <w:szCs w:val="22"/>
              </w:rPr>
              <w:t>B1-Normalize: 'Target Code' -&gt; 'TARGET CODE' | B4-Suffix Identified: 'CODE' -&gt; 'CD' | B5-Consonant Rule: 'TARGET' -&gt; 'TRGT' (max 4 chars) | B6-Assemble: 'TRGT_CD' | B7-Lowercase: 'TRGT_CD' -&gt; 'trgt_cd'</w:t>
            </w:r>
          </w:p>
        </w:tc>
      </w:tr>
      <w:tr w:rsidR="00E95714" w:rsidTr="00E95714" w14:paraId="515C11E9" w14:textId="77777777">
        <w:trPr>
          <w:trHeight w:val="300"/>
        </w:trPr>
        <w:tc>
          <w:tcPr>
            <w:tcW w:w="2610" w:type="dxa"/>
            <w:noWrap/>
            <w:hideMark/>
          </w:tcPr>
          <w:p w:rsidR="00E95714" w:rsidP="00E95714" w:rsidRDefault="00E95714" w14:paraId="544C4C60" w14:textId="3ACEEDAF">
            <w:pPr>
              <w:rPr>
                <w:rFonts w:ascii="Aptos Narrow" w:hAnsi="Aptos Narrow"/>
                <w:color w:val="000000"/>
                <w:sz w:val="22"/>
                <w:szCs w:val="22"/>
              </w:rPr>
            </w:pPr>
            <w:r>
              <w:rPr>
                <w:rFonts w:ascii="Aptos Narrow" w:hAnsi="Aptos Narrow"/>
                <w:color w:val="000000"/>
                <w:sz w:val="22"/>
                <w:szCs w:val="22"/>
              </w:rPr>
              <w:t>Original Purpose Code</w:t>
            </w:r>
          </w:p>
        </w:tc>
        <w:tc>
          <w:tcPr>
            <w:tcW w:w="2370" w:type="dxa"/>
            <w:noWrap/>
            <w:hideMark/>
          </w:tcPr>
          <w:p w:rsidR="00E95714" w:rsidP="00E95714" w:rsidRDefault="00E95714" w14:paraId="0E1AD040" w14:textId="0A2A0954">
            <w:pPr>
              <w:rPr>
                <w:rFonts w:ascii="Aptos Narrow" w:hAnsi="Aptos Narrow"/>
                <w:color w:val="000000"/>
                <w:sz w:val="22"/>
                <w:szCs w:val="22"/>
              </w:rPr>
            </w:pPr>
            <w:r>
              <w:rPr>
                <w:rFonts w:ascii="Aptos Narrow" w:hAnsi="Aptos Narrow"/>
                <w:color w:val="000000"/>
                <w:sz w:val="22"/>
                <w:szCs w:val="22"/>
              </w:rPr>
              <w:t>orig_prps_cd</w:t>
            </w:r>
          </w:p>
        </w:tc>
        <w:tc>
          <w:tcPr>
            <w:tcW w:w="5940" w:type="dxa"/>
            <w:noWrap/>
            <w:hideMark/>
          </w:tcPr>
          <w:p w:rsidR="00E95714" w:rsidP="00E95714" w:rsidRDefault="00E95714" w14:paraId="35B3E4C4" w14:textId="7090846A">
            <w:pPr>
              <w:rPr>
                <w:rFonts w:ascii="Aptos Narrow" w:hAnsi="Aptos Narrow"/>
                <w:color w:val="000000"/>
                <w:sz w:val="22"/>
                <w:szCs w:val="22"/>
              </w:rPr>
            </w:pPr>
            <w:r>
              <w:rPr>
                <w:rFonts w:ascii="Aptos Narrow" w:hAnsi="Aptos Narrow"/>
                <w:color w:val="000000"/>
                <w:sz w:val="22"/>
                <w:szCs w:val="22"/>
              </w:rPr>
              <w:t>B1-Normalize: 'Original Purpose Code' -&gt; 'ORIGINAL PURPOSE CODE' | B4-Suffix Identified: 'CODE' -&gt; 'CD' | B5-Canonical Abbreviation: 'ORIGINAL' -&gt; 'ORIG' | B5-Consonant Rule: 'PURPOSE' -&gt; 'PRPS' (max 4 chars) | B6-Assemble: 'ORIG_PRPS_CD' | B7-Lowercase: 'ORIG_PRPS_CD' -&gt; 'orig_prps_cd'</w:t>
            </w:r>
          </w:p>
        </w:tc>
      </w:tr>
      <w:tr w:rsidR="00E95714" w:rsidTr="00E95714" w14:paraId="737110A9" w14:textId="77777777">
        <w:trPr>
          <w:trHeight w:val="300"/>
        </w:trPr>
        <w:tc>
          <w:tcPr>
            <w:tcW w:w="2610" w:type="dxa"/>
            <w:noWrap/>
            <w:hideMark/>
          </w:tcPr>
          <w:p w:rsidR="00E95714" w:rsidP="00E95714" w:rsidRDefault="00E95714" w14:paraId="54280843" w14:textId="4BC7C52E">
            <w:pPr>
              <w:rPr>
                <w:rFonts w:ascii="Aptos Narrow" w:hAnsi="Aptos Narrow"/>
                <w:color w:val="000000"/>
                <w:sz w:val="22"/>
                <w:szCs w:val="22"/>
              </w:rPr>
            </w:pPr>
            <w:r>
              <w:rPr>
                <w:rFonts w:ascii="Aptos Narrow" w:hAnsi="Aptos Narrow"/>
                <w:color w:val="000000"/>
                <w:sz w:val="22"/>
                <w:szCs w:val="22"/>
              </w:rPr>
              <w:t>Employee Code</w:t>
            </w:r>
          </w:p>
        </w:tc>
        <w:tc>
          <w:tcPr>
            <w:tcW w:w="2370" w:type="dxa"/>
            <w:noWrap/>
            <w:hideMark/>
          </w:tcPr>
          <w:p w:rsidR="00E95714" w:rsidP="00E95714" w:rsidRDefault="00E95714" w14:paraId="1ED1CC68" w14:textId="557F34E5">
            <w:pPr>
              <w:rPr>
                <w:rFonts w:ascii="Aptos Narrow" w:hAnsi="Aptos Narrow"/>
                <w:color w:val="000000"/>
                <w:sz w:val="22"/>
                <w:szCs w:val="22"/>
              </w:rPr>
            </w:pPr>
            <w:r>
              <w:rPr>
                <w:rFonts w:ascii="Aptos Narrow" w:hAnsi="Aptos Narrow"/>
                <w:color w:val="000000"/>
                <w:sz w:val="22"/>
                <w:szCs w:val="22"/>
              </w:rPr>
              <w:t>emp_cd</w:t>
            </w:r>
          </w:p>
        </w:tc>
        <w:tc>
          <w:tcPr>
            <w:tcW w:w="5940" w:type="dxa"/>
            <w:noWrap/>
            <w:hideMark/>
          </w:tcPr>
          <w:p w:rsidR="00E95714" w:rsidP="00E95714" w:rsidRDefault="00E95714" w14:paraId="719B71FE" w14:textId="546B99D5">
            <w:pPr>
              <w:rPr>
                <w:rFonts w:ascii="Aptos Narrow" w:hAnsi="Aptos Narrow"/>
                <w:color w:val="000000"/>
                <w:sz w:val="22"/>
                <w:szCs w:val="22"/>
              </w:rPr>
            </w:pPr>
            <w:r>
              <w:rPr>
                <w:rFonts w:ascii="Aptos Narrow" w:hAnsi="Aptos Narrow"/>
                <w:color w:val="000000"/>
                <w:sz w:val="22"/>
                <w:szCs w:val="22"/>
              </w:rPr>
              <w:t>B1-Normalize: 'Employee Code' -&gt; 'EMPLOYEE CODE' | B4-Suffix Identified: 'CODE' -&gt; 'CD' | B5-Canonical Abbreviation: 'EMPLOYEE' -&gt; 'EMP' | B6-Assemble: 'EMP_CD' | B7-Lowercase: 'EMP_CD' -&gt; 'emp_cd'</w:t>
            </w:r>
          </w:p>
        </w:tc>
      </w:tr>
      <w:tr w:rsidR="00E95714" w:rsidTr="00E95714" w14:paraId="3FA00318" w14:textId="77777777">
        <w:trPr>
          <w:trHeight w:val="300"/>
        </w:trPr>
        <w:tc>
          <w:tcPr>
            <w:tcW w:w="2610" w:type="dxa"/>
            <w:noWrap/>
            <w:hideMark/>
          </w:tcPr>
          <w:p w:rsidR="00E95714" w:rsidP="00E95714" w:rsidRDefault="00E95714" w14:paraId="5399191B" w14:textId="00A4D566">
            <w:pPr>
              <w:rPr>
                <w:rFonts w:ascii="Aptos Narrow" w:hAnsi="Aptos Narrow"/>
                <w:color w:val="000000"/>
                <w:sz w:val="22"/>
                <w:szCs w:val="22"/>
              </w:rPr>
            </w:pPr>
            <w:r>
              <w:rPr>
                <w:rFonts w:ascii="Aptos Narrow" w:hAnsi="Aptos Narrow"/>
                <w:color w:val="000000"/>
                <w:sz w:val="22"/>
                <w:szCs w:val="22"/>
              </w:rPr>
              <w:t>Relationship Department Id</w:t>
            </w:r>
          </w:p>
        </w:tc>
        <w:tc>
          <w:tcPr>
            <w:tcW w:w="2370" w:type="dxa"/>
            <w:noWrap/>
            <w:hideMark/>
          </w:tcPr>
          <w:p w:rsidR="00E95714" w:rsidP="00E95714" w:rsidRDefault="00E95714" w14:paraId="3365086F" w14:textId="369CDBE5">
            <w:pPr>
              <w:rPr>
                <w:rFonts w:ascii="Aptos Narrow" w:hAnsi="Aptos Narrow"/>
                <w:color w:val="000000"/>
                <w:sz w:val="22"/>
                <w:szCs w:val="22"/>
              </w:rPr>
            </w:pPr>
            <w:r>
              <w:rPr>
                <w:rFonts w:ascii="Aptos Narrow" w:hAnsi="Aptos Narrow"/>
                <w:color w:val="000000"/>
                <w:sz w:val="22"/>
                <w:szCs w:val="22"/>
              </w:rPr>
              <w:t>rltnp_dept_id</w:t>
            </w:r>
          </w:p>
        </w:tc>
        <w:tc>
          <w:tcPr>
            <w:tcW w:w="5940" w:type="dxa"/>
            <w:noWrap/>
            <w:hideMark/>
          </w:tcPr>
          <w:p w:rsidR="00E95714" w:rsidP="00E95714" w:rsidRDefault="00E95714" w14:paraId="46016C2E" w14:textId="0DC30998">
            <w:pPr>
              <w:rPr>
                <w:rFonts w:ascii="Aptos Narrow" w:hAnsi="Aptos Narrow"/>
                <w:color w:val="000000"/>
                <w:sz w:val="22"/>
                <w:szCs w:val="22"/>
              </w:rPr>
            </w:pPr>
            <w:r>
              <w:rPr>
                <w:rFonts w:ascii="Aptos Narrow" w:hAnsi="Aptos Narrow"/>
                <w:color w:val="000000"/>
                <w:sz w:val="22"/>
                <w:szCs w:val="22"/>
              </w:rPr>
              <w:t>B1-Normalize: 'Relationship Department Id' -&gt; 'RELATIONSHIP DEPARTMENT ID' | B4-Suffix Identified: 'ID' -&gt; 'ID' | B5-Canonical Abbreviation: 'RELATIONSHIP' -&gt; 'RLTNP' | B5-Canonical Abbreviation: 'DEPARTMENT' -&gt; 'DEPT' | B6-Assemble: 'RLTNP_DEPT_ID' | B7-Lowercase: 'RLTNP_DEPT_ID' -&gt; 'rltnp_dept_id'</w:t>
            </w:r>
          </w:p>
        </w:tc>
      </w:tr>
      <w:tr w:rsidR="00E95714" w:rsidTr="00E95714" w14:paraId="33815EC0" w14:textId="77777777">
        <w:trPr>
          <w:trHeight w:val="300"/>
        </w:trPr>
        <w:tc>
          <w:tcPr>
            <w:tcW w:w="2610" w:type="dxa"/>
            <w:noWrap/>
            <w:hideMark/>
          </w:tcPr>
          <w:p w:rsidR="00E95714" w:rsidP="00E95714" w:rsidRDefault="00E95714" w14:paraId="78A37626" w14:textId="3CA90FF3">
            <w:pPr>
              <w:rPr>
                <w:rFonts w:ascii="Aptos Narrow" w:hAnsi="Aptos Narrow"/>
                <w:color w:val="000000"/>
                <w:sz w:val="22"/>
                <w:szCs w:val="22"/>
              </w:rPr>
            </w:pPr>
            <w:r>
              <w:rPr>
                <w:rFonts w:ascii="Aptos Narrow" w:hAnsi="Aptos Narrow"/>
                <w:color w:val="000000"/>
                <w:sz w:val="22"/>
                <w:szCs w:val="22"/>
              </w:rPr>
              <w:t>Relationship Department Code</w:t>
            </w:r>
          </w:p>
        </w:tc>
        <w:tc>
          <w:tcPr>
            <w:tcW w:w="2370" w:type="dxa"/>
            <w:noWrap/>
            <w:hideMark/>
          </w:tcPr>
          <w:p w:rsidR="00E95714" w:rsidP="00E95714" w:rsidRDefault="00E95714" w14:paraId="31F8861E" w14:textId="6E99A329">
            <w:pPr>
              <w:rPr>
                <w:rFonts w:ascii="Aptos Narrow" w:hAnsi="Aptos Narrow"/>
                <w:color w:val="000000"/>
                <w:sz w:val="22"/>
                <w:szCs w:val="22"/>
              </w:rPr>
            </w:pPr>
            <w:r>
              <w:rPr>
                <w:rFonts w:ascii="Aptos Narrow" w:hAnsi="Aptos Narrow"/>
                <w:color w:val="000000"/>
                <w:sz w:val="22"/>
                <w:szCs w:val="22"/>
              </w:rPr>
              <w:t>rltnp_dept_cd</w:t>
            </w:r>
          </w:p>
        </w:tc>
        <w:tc>
          <w:tcPr>
            <w:tcW w:w="5940" w:type="dxa"/>
            <w:noWrap/>
            <w:hideMark/>
          </w:tcPr>
          <w:p w:rsidR="00E95714" w:rsidP="00E95714" w:rsidRDefault="00E95714" w14:paraId="263DFF8C" w14:textId="29839C84">
            <w:pPr>
              <w:rPr>
                <w:rFonts w:ascii="Aptos Narrow" w:hAnsi="Aptos Narrow"/>
                <w:color w:val="000000"/>
                <w:sz w:val="22"/>
                <w:szCs w:val="22"/>
              </w:rPr>
            </w:pPr>
            <w:r>
              <w:rPr>
                <w:rFonts w:ascii="Aptos Narrow" w:hAnsi="Aptos Narrow"/>
                <w:color w:val="000000"/>
                <w:sz w:val="22"/>
                <w:szCs w:val="22"/>
              </w:rPr>
              <w:t>B1-Normalize: 'Relationship Department Code' -&gt; 'RELATIONSHIP DEPARTMENT CODE' | B4-Suffix Identified: 'CODE' -&gt; 'CD' | B5-Canonical Abbreviation: 'RELATIONSHIP' -&gt; 'RLTNP' | B5-Canonical Abbreviation: 'DEPARTMENT' -&gt; 'DEPT' | B6-Assemble: 'RLTNP_DEPT_CD' | B7-Lowercase: 'RLTNP_DEPT_CD' -&gt; 'rltnp_dept_cd'</w:t>
            </w:r>
          </w:p>
        </w:tc>
      </w:tr>
      <w:tr w:rsidR="00E95714" w:rsidTr="00E95714" w14:paraId="3CD7E6F6" w14:textId="77777777">
        <w:trPr>
          <w:trHeight w:val="300"/>
        </w:trPr>
        <w:tc>
          <w:tcPr>
            <w:tcW w:w="2610" w:type="dxa"/>
            <w:noWrap/>
            <w:hideMark/>
          </w:tcPr>
          <w:p w:rsidR="00E95714" w:rsidP="00E95714" w:rsidRDefault="00E95714" w14:paraId="051CAAC5" w14:textId="7498547A">
            <w:pPr>
              <w:rPr>
                <w:rFonts w:ascii="Aptos Narrow" w:hAnsi="Aptos Narrow"/>
                <w:color w:val="000000"/>
                <w:sz w:val="22"/>
                <w:szCs w:val="22"/>
              </w:rPr>
            </w:pPr>
            <w:r>
              <w:rPr>
                <w:rFonts w:ascii="Aptos Narrow" w:hAnsi="Aptos Narrow"/>
                <w:color w:val="000000"/>
                <w:sz w:val="22"/>
                <w:szCs w:val="22"/>
              </w:rPr>
              <w:t>Initiated Date</w:t>
            </w:r>
          </w:p>
        </w:tc>
        <w:tc>
          <w:tcPr>
            <w:tcW w:w="2370" w:type="dxa"/>
            <w:noWrap/>
            <w:hideMark/>
          </w:tcPr>
          <w:p w:rsidR="00E95714" w:rsidP="00E95714" w:rsidRDefault="00E95714" w14:paraId="37CFF1D4" w14:textId="44370B9B">
            <w:pPr>
              <w:rPr>
                <w:rFonts w:ascii="Aptos Narrow" w:hAnsi="Aptos Narrow"/>
                <w:color w:val="000000"/>
                <w:sz w:val="22"/>
                <w:szCs w:val="22"/>
              </w:rPr>
            </w:pPr>
            <w:r>
              <w:rPr>
                <w:rFonts w:ascii="Aptos Narrow" w:hAnsi="Aptos Narrow"/>
                <w:color w:val="000000"/>
                <w:sz w:val="22"/>
                <w:szCs w:val="22"/>
              </w:rPr>
              <w:t>init_dt</w:t>
            </w:r>
          </w:p>
        </w:tc>
        <w:tc>
          <w:tcPr>
            <w:tcW w:w="5940" w:type="dxa"/>
            <w:noWrap/>
            <w:hideMark/>
          </w:tcPr>
          <w:p w:rsidR="00E95714" w:rsidP="00E95714" w:rsidRDefault="00E95714" w14:paraId="3F7D1693" w14:textId="3AF4F989">
            <w:pPr>
              <w:rPr>
                <w:rFonts w:ascii="Aptos Narrow" w:hAnsi="Aptos Narrow"/>
                <w:color w:val="000000"/>
                <w:sz w:val="22"/>
                <w:szCs w:val="22"/>
              </w:rPr>
            </w:pPr>
            <w:r>
              <w:rPr>
                <w:rFonts w:ascii="Aptos Narrow" w:hAnsi="Aptos Narrow"/>
                <w:color w:val="000000"/>
                <w:sz w:val="22"/>
                <w:szCs w:val="22"/>
              </w:rPr>
              <w:t>B1-Normalize: 'Initiated Date' -&gt; 'INITIATED DATE' | B4-Suffix Identified: 'DATE' -&gt; 'DT' | B5-Canonical Abbreviation: 'INITIATED' -&gt; 'INIT' | B6-Assemble: 'INIT_DT' | B7-Lowercase: 'INIT_DT' -&gt; 'init_dt'</w:t>
            </w:r>
          </w:p>
        </w:tc>
      </w:tr>
      <w:tr w:rsidR="00E95714" w:rsidTr="00E95714" w14:paraId="28DA2953" w14:textId="77777777">
        <w:trPr>
          <w:trHeight w:val="300"/>
        </w:trPr>
        <w:tc>
          <w:tcPr>
            <w:tcW w:w="2610" w:type="dxa"/>
            <w:noWrap/>
            <w:hideMark/>
          </w:tcPr>
          <w:p w:rsidR="00E95714" w:rsidP="00E95714" w:rsidRDefault="00E95714" w14:paraId="41C431E0" w14:textId="575B55E7">
            <w:pPr>
              <w:rPr>
                <w:rFonts w:ascii="Aptos Narrow" w:hAnsi="Aptos Narrow"/>
                <w:color w:val="000000"/>
                <w:sz w:val="22"/>
                <w:szCs w:val="22"/>
              </w:rPr>
            </w:pPr>
            <w:r>
              <w:rPr>
                <w:rFonts w:ascii="Aptos Narrow" w:hAnsi="Aptos Narrow"/>
                <w:color w:val="000000"/>
                <w:sz w:val="22"/>
                <w:szCs w:val="22"/>
              </w:rPr>
              <w:t>Initiated Branch Id</w:t>
            </w:r>
          </w:p>
        </w:tc>
        <w:tc>
          <w:tcPr>
            <w:tcW w:w="2370" w:type="dxa"/>
            <w:noWrap/>
            <w:hideMark/>
          </w:tcPr>
          <w:p w:rsidR="00E95714" w:rsidP="00E95714" w:rsidRDefault="00E95714" w14:paraId="1EBA354B" w14:textId="7A06D3ED">
            <w:pPr>
              <w:rPr>
                <w:rFonts w:ascii="Aptos Narrow" w:hAnsi="Aptos Narrow"/>
                <w:color w:val="000000"/>
                <w:sz w:val="22"/>
                <w:szCs w:val="22"/>
              </w:rPr>
            </w:pPr>
            <w:r>
              <w:rPr>
                <w:rFonts w:ascii="Aptos Narrow" w:hAnsi="Aptos Narrow"/>
                <w:color w:val="000000"/>
                <w:sz w:val="22"/>
                <w:szCs w:val="22"/>
              </w:rPr>
              <w:t>init_br_id</w:t>
            </w:r>
          </w:p>
        </w:tc>
        <w:tc>
          <w:tcPr>
            <w:tcW w:w="5940" w:type="dxa"/>
            <w:noWrap/>
            <w:hideMark/>
          </w:tcPr>
          <w:p w:rsidR="00E95714" w:rsidP="00E95714" w:rsidRDefault="00E95714" w14:paraId="689B4CB2" w14:textId="7308F672">
            <w:pPr>
              <w:rPr>
                <w:rFonts w:ascii="Aptos Narrow" w:hAnsi="Aptos Narrow"/>
                <w:color w:val="000000"/>
                <w:sz w:val="22"/>
                <w:szCs w:val="22"/>
              </w:rPr>
            </w:pPr>
            <w:r>
              <w:rPr>
                <w:rFonts w:ascii="Aptos Narrow" w:hAnsi="Aptos Narrow"/>
                <w:color w:val="000000"/>
                <w:sz w:val="22"/>
                <w:szCs w:val="22"/>
              </w:rPr>
              <w:t>B1-Normalize: 'Initiated Branch Id' -&gt; 'INITIATED BRANCH ID' | B4-Suffix Identified: 'ID' -&gt; 'ID' | B5-Canonical Abbreviation: 'INITIATED' -&gt; 'INIT' | B5-Canonical Abbreviation: 'BRANCH' -&gt; 'BR' | B6-Assemble: 'INIT_BR_ID' | B7-Lowercase: 'INIT_BR_ID' -&gt; 'init_br_id'</w:t>
            </w:r>
          </w:p>
        </w:tc>
      </w:tr>
      <w:tr w:rsidR="00E95714" w:rsidTr="00E95714" w14:paraId="4218EFAB" w14:textId="77777777">
        <w:trPr>
          <w:trHeight w:val="300"/>
        </w:trPr>
        <w:tc>
          <w:tcPr>
            <w:tcW w:w="2610" w:type="dxa"/>
            <w:noWrap/>
            <w:hideMark/>
          </w:tcPr>
          <w:p w:rsidR="00E95714" w:rsidP="00E95714" w:rsidRDefault="00E95714" w14:paraId="547014C4" w14:textId="6655C074">
            <w:pPr>
              <w:rPr>
                <w:rFonts w:ascii="Aptos Narrow" w:hAnsi="Aptos Narrow"/>
                <w:color w:val="000000"/>
                <w:sz w:val="22"/>
                <w:szCs w:val="22"/>
              </w:rPr>
            </w:pPr>
            <w:r>
              <w:rPr>
                <w:rFonts w:ascii="Aptos Narrow" w:hAnsi="Aptos Narrow"/>
                <w:color w:val="000000"/>
                <w:sz w:val="22"/>
                <w:szCs w:val="22"/>
              </w:rPr>
              <w:t>Initiated Branch Code</w:t>
            </w:r>
          </w:p>
        </w:tc>
        <w:tc>
          <w:tcPr>
            <w:tcW w:w="2370" w:type="dxa"/>
            <w:noWrap/>
            <w:hideMark/>
          </w:tcPr>
          <w:p w:rsidR="00E95714" w:rsidP="00E95714" w:rsidRDefault="00E95714" w14:paraId="6AD98535" w14:textId="5C90207F">
            <w:pPr>
              <w:rPr>
                <w:rFonts w:ascii="Aptos Narrow" w:hAnsi="Aptos Narrow"/>
                <w:color w:val="000000"/>
                <w:sz w:val="22"/>
                <w:szCs w:val="22"/>
              </w:rPr>
            </w:pPr>
            <w:r>
              <w:rPr>
                <w:rFonts w:ascii="Aptos Narrow" w:hAnsi="Aptos Narrow"/>
                <w:color w:val="000000"/>
                <w:sz w:val="22"/>
                <w:szCs w:val="22"/>
              </w:rPr>
              <w:t>init_br_cd</w:t>
            </w:r>
          </w:p>
        </w:tc>
        <w:tc>
          <w:tcPr>
            <w:tcW w:w="5940" w:type="dxa"/>
            <w:noWrap/>
            <w:hideMark/>
          </w:tcPr>
          <w:p w:rsidR="00E95714" w:rsidP="00E95714" w:rsidRDefault="00E95714" w14:paraId="35D83293" w14:textId="296E7489">
            <w:pPr>
              <w:rPr>
                <w:rFonts w:ascii="Aptos Narrow" w:hAnsi="Aptos Narrow"/>
                <w:color w:val="000000"/>
                <w:sz w:val="22"/>
                <w:szCs w:val="22"/>
              </w:rPr>
            </w:pPr>
            <w:r>
              <w:rPr>
                <w:rFonts w:ascii="Aptos Narrow" w:hAnsi="Aptos Narrow"/>
                <w:color w:val="000000"/>
                <w:sz w:val="22"/>
                <w:szCs w:val="22"/>
              </w:rPr>
              <w:t>B1-Normalize: 'Initiated Branch Code' -&gt; 'INITIATED BRANCH CODE' | B4-Suffix Identified: 'CODE' -&gt; 'CD' | B5-Canonical Abbreviation: 'INITIATED' -&gt; 'INIT' | B5-Canonical Abbreviation: 'BRANCH' -&gt; 'BR' | B6-Assemble: 'INIT_BR_CD' | B7-Lowercase: 'INIT_BR_CD' -&gt; 'init_br_cd'</w:t>
            </w:r>
          </w:p>
        </w:tc>
      </w:tr>
      <w:tr w:rsidR="00E95714" w:rsidTr="00E95714" w14:paraId="79D6D685" w14:textId="77777777">
        <w:trPr>
          <w:trHeight w:val="300"/>
        </w:trPr>
        <w:tc>
          <w:tcPr>
            <w:tcW w:w="2610" w:type="dxa"/>
            <w:noWrap/>
            <w:hideMark/>
          </w:tcPr>
          <w:p w:rsidR="00E95714" w:rsidP="00E95714" w:rsidRDefault="00E95714" w14:paraId="51AF4AC9" w14:textId="077DE093">
            <w:pPr>
              <w:rPr>
                <w:rFonts w:ascii="Aptos Narrow" w:hAnsi="Aptos Narrow"/>
                <w:color w:val="000000"/>
                <w:sz w:val="22"/>
                <w:szCs w:val="22"/>
              </w:rPr>
            </w:pPr>
            <w:r>
              <w:rPr>
                <w:rFonts w:ascii="Aptos Narrow" w:hAnsi="Aptos Narrow"/>
                <w:color w:val="000000"/>
                <w:sz w:val="22"/>
                <w:szCs w:val="22"/>
              </w:rPr>
              <w:t>Relationship Branch Id</w:t>
            </w:r>
          </w:p>
        </w:tc>
        <w:tc>
          <w:tcPr>
            <w:tcW w:w="2370" w:type="dxa"/>
            <w:noWrap/>
            <w:hideMark/>
          </w:tcPr>
          <w:p w:rsidR="00E95714" w:rsidP="00E95714" w:rsidRDefault="00E95714" w14:paraId="4CD4EECA" w14:textId="1023E9D3">
            <w:pPr>
              <w:rPr>
                <w:rFonts w:ascii="Aptos Narrow" w:hAnsi="Aptos Narrow"/>
                <w:color w:val="000000"/>
                <w:sz w:val="22"/>
                <w:szCs w:val="22"/>
              </w:rPr>
            </w:pPr>
            <w:r>
              <w:rPr>
                <w:rFonts w:ascii="Aptos Narrow" w:hAnsi="Aptos Narrow"/>
                <w:color w:val="000000"/>
                <w:sz w:val="22"/>
                <w:szCs w:val="22"/>
              </w:rPr>
              <w:t>rltnp_br_id</w:t>
            </w:r>
          </w:p>
        </w:tc>
        <w:tc>
          <w:tcPr>
            <w:tcW w:w="5940" w:type="dxa"/>
            <w:noWrap/>
            <w:hideMark/>
          </w:tcPr>
          <w:p w:rsidR="00E95714" w:rsidP="00E95714" w:rsidRDefault="00E95714" w14:paraId="1FD99932" w14:textId="16BC3C94">
            <w:pPr>
              <w:rPr>
                <w:rFonts w:ascii="Aptos Narrow" w:hAnsi="Aptos Narrow"/>
                <w:color w:val="000000"/>
                <w:sz w:val="22"/>
                <w:szCs w:val="22"/>
              </w:rPr>
            </w:pPr>
            <w:r>
              <w:rPr>
                <w:rFonts w:ascii="Aptos Narrow" w:hAnsi="Aptos Narrow"/>
                <w:color w:val="000000"/>
                <w:sz w:val="22"/>
                <w:szCs w:val="22"/>
              </w:rPr>
              <w:t xml:space="preserve">B1-Normalize: 'Relationship Branch Id' -&gt; 'RELATIONSHIP BRANCH ID' | B4-Suffix Identified: 'ID' -&gt; 'ID' | B5-Canonical Abbreviation: 'RELATIONSHIP' -&gt; 'RLTNP' | B5-Canonical </w:t>
            </w:r>
            <w:r>
              <w:rPr>
                <w:rFonts w:ascii="Aptos Narrow" w:hAnsi="Aptos Narrow"/>
                <w:color w:val="000000"/>
                <w:sz w:val="22"/>
                <w:szCs w:val="22"/>
              </w:rPr>
              <w:t>Abbreviation: 'BRANCH' -&gt; 'BR' | B6-Assemble: 'RLTNP_BR_ID' | B7-Lowercase: 'RLTNP_BR_ID' -&gt; 'rltnp_br_id'</w:t>
            </w:r>
          </w:p>
        </w:tc>
      </w:tr>
      <w:tr w:rsidR="00E95714" w:rsidTr="00E95714" w14:paraId="62D7A498" w14:textId="77777777">
        <w:trPr>
          <w:trHeight w:val="300"/>
        </w:trPr>
        <w:tc>
          <w:tcPr>
            <w:tcW w:w="2610" w:type="dxa"/>
            <w:noWrap/>
            <w:hideMark/>
          </w:tcPr>
          <w:p w:rsidR="00E95714" w:rsidP="00E95714" w:rsidRDefault="00E95714" w14:paraId="41F0B7D5" w14:textId="39BD9B04">
            <w:pPr>
              <w:rPr>
                <w:rFonts w:ascii="Aptos Narrow" w:hAnsi="Aptos Narrow"/>
                <w:color w:val="000000"/>
                <w:sz w:val="22"/>
                <w:szCs w:val="22"/>
              </w:rPr>
            </w:pPr>
            <w:r>
              <w:rPr>
                <w:rFonts w:ascii="Aptos Narrow" w:hAnsi="Aptos Narrow"/>
                <w:color w:val="000000"/>
                <w:sz w:val="22"/>
                <w:szCs w:val="22"/>
              </w:rPr>
              <w:t>Relationship Branch Code</w:t>
            </w:r>
          </w:p>
        </w:tc>
        <w:tc>
          <w:tcPr>
            <w:tcW w:w="2370" w:type="dxa"/>
            <w:noWrap/>
            <w:hideMark/>
          </w:tcPr>
          <w:p w:rsidR="00E95714" w:rsidP="00E95714" w:rsidRDefault="00E95714" w14:paraId="4AC9489C" w14:textId="6354F4AF">
            <w:pPr>
              <w:rPr>
                <w:rFonts w:ascii="Aptos Narrow" w:hAnsi="Aptos Narrow"/>
                <w:color w:val="000000"/>
                <w:sz w:val="22"/>
                <w:szCs w:val="22"/>
              </w:rPr>
            </w:pPr>
            <w:r>
              <w:rPr>
                <w:rFonts w:ascii="Aptos Narrow" w:hAnsi="Aptos Narrow"/>
                <w:color w:val="000000"/>
                <w:sz w:val="22"/>
                <w:szCs w:val="22"/>
              </w:rPr>
              <w:t>rltnp_br_cd</w:t>
            </w:r>
          </w:p>
        </w:tc>
        <w:tc>
          <w:tcPr>
            <w:tcW w:w="5940" w:type="dxa"/>
            <w:noWrap/>
            <w:hideMark/>
          </w:tcPr>
          <w:p w:rsidR="00E95714" w:rsidP="00E95714" w:rsidRDefault="00E95714" w14:paraId="26F36788" w14:textId="0B5C1C9E">
            <w:pPr>
              <w:rPr>
                <w:rFonts w:ascii="Aptos Narrow" w:hAnsi="Aptos Narrow"/>
                <w:color w:val="000000"/>
                <w:sz w:val="22"/>
                <w:szCs w:val="22"/>
              </w:rPr>
            </w:pPr>
            <w:r>
              <w:rPr>
                <w:rFonts w:ascii="Aptos Narrow" w:hAnsi="Aptos Narrow"/>
                <w:color w:val="000000"/>
                <w:sz w:val="22"/>
                <w:szCs w:val="22"/>
              </w:rPr>
              <w:t>B1-Normalize: 'Relationship Branch Code' -&gt; 'RELATIONSHIP BRANCH CODE' | B4-Suffix Identified: 'CODE' -&gt; 'CD' | B5-Canonical Abbreviation: 'RELATIONSHIP' -&gt; 'RLTNP' | B5-Canonical Abbreviation: 'BRANCH' -&gt; 'BR' | B6-Assemble: 'RLTNP_BR_CD' | B7-Lowercase: 'RLTNP_BR_CD' -&gt; 'rltnp_br_cd'</w:t>
            </w:r>
          </w:p>
        </w:tc>
      </w:tr>
      <w:tr w:rsidR="00E95714" w:rsidTr="00E95714" w14:paraId="53D3DF2A" w14:textId="77777777">
        <w:trPr>
          <w:trHeight w:val="300"/>
        </w:trPr>
        <w:tc>
          <w:tcPr>
            <w:tcW w:w="2610" w:type="dxa"/>
            <w:noWrap/>
            <w:hideMark/>
          </w:tcPr>
          <w:p w:rsidR="00E95714" w:rsidP="00E95714" w:rsidRDefault="00E95714" w14:paraId="05D25368" w14:textId="2D8F1FF4">
            <w:pPr>
              <w:rPr>
                <w:rFonts w:ascii="Aptos Narrow" w:hAnsi="Aptos Narrow"/>
                <w:color w:val="000000"/>
                <w:sz w:val="22"/>
                <w:szCs w:val="22"/>
              </w:rPr>
            </w:pPr>
            <w:r>
              <w:rPr>
                <w:rFonts w:ascii="Aptos Narrow" w:hAnsi="Aptos Narrow"/>
                <w:color w:val="000000"/>
                <w:sz w:val="22"/>
                <w:szCs w:val="22"/>
              </w:rPr>
              <w:t>Channel Id</w:t>
            </w:r>
          </w:p>
        </w:tc>
        <w:tc>
          <w:tcPr>
            <w:tcW w:w="2370" w:type="dxa"/>
            <w:noWrap/>
            <w:hideMark/>
          </w:tcPr>
          <w:p w:rsidR="00E95714" w:rsidP="00E95714" w:rsidRDefault="00E95714" w14:paraId="70D67DBE" w14:textId="6092CA8E">
            <w:pPr>
              <w:rPr>
                <w:rFonts w:ascii="Aptos Narrow" w:hAnsi="Aptos Narrow"/>
                <w:color w:val="000000"/>
                <w:sz w:val="22"/>
                <w:szCs w:val="22"/>
              </w:rPr>
            </w:pPr>
            <w:r>
              <w:rPr>
                <w:rFonts w:ascii="Aptos Narrow" w:hAnsi="Aptos Narrow"/>
                <w:color w:val="000000"/>
                <w:sz w:val="22"/>
                <w:szCs w:val="22"/>
              </w:rPr>
              <w:t>chnl_id</w:t>
            </w:r>
          </w:p>
        </w:tc>
        <w:tc>
          <w:tcPr>
            <w:tcW w:w="5940" w:type="dxa"/>
            <w:noWrap/>
            <w:hideMark/>
          </w:tcPr>
          <w:p w:rsidR="00E95714" w:rsidP="00E95714" w:rsidRDefault="00E95714" w14:paraId="6FA2CE5E" w14:textId="71610C08">
            <w:pPr>
              <w:rPr>
                <w:rFonts w:ascii="Aptos Narrow" w:hAnsi="Aptos Narrow"/>
                <w:color w:val="000000"/>
                <w:sz w:val="22"/>
                <w:szCs w:val="22"/>
              </w:rPr>
            </w:pPr>
            <w:r>
              <w:rPr>
                <w:rFonts w:ascii="Aptos Narrow" w:hAnsi="Aptos Narrow"/>
                <w:color w:val="000000"/>
                <w:sz w:val="22"/>
                <w:szCs w:val="22"/>
              </w:rPr>
              <w:t>B1-Normalize: 'Channel Id' -&gt; 'CHANNEL ID' | B4-Suffix Identified: 'ID' -&gt; 'ID' | B5-Canonical Abbreviation: 'CHANNEL' -&gt; 'CHNL' | B6-Assemble: 'CHNL_ID' | B7-Lowercase: 'CHNL_ID' -&gt; 'chnl_id'</w:t>
            </w:r>
          </w:p>
        </w:tc>
      </w:tr>
      <w:tr w:rsidR="00E95714" w:rsidTr="00E95714" w14:paraId="7168D06F" w14:textId="77777777">
        <w:trPr>
          <w:trHeight w:val="300"/>
        </w:trPr>
        <w:tc>
          <w:tcPr>
            <w:tcW w:w="2610" w:type="dxa"/>
            <w:noWrap/>
            <w:hideMark/>
          </w:tcPr>
          <w:p w:rsidR="00E95714" w:rsidP="00E95714" w:rsidRDefault="00E95714" w14:paraId="02252135" w14:textId="28F40144">
            <w:pPr>
              <w:rPr>
                <w:rFonts w:ascii="Aptos Narrow" w:hAnsi="Aptos Narrow"/>
                <w:color w:val="000000"/>
                <w:sz w:val="22"/>
                <w:szCs w:val="22"/>
              </w:rPr>
            </w:pPr>
            <w:r>
              <w:rPr>
                <w:rFonts w:ascii="Aptos Narrow" w:hAnsi="Aptos Narrow"/>
                <w:color w:val="000000"/>
                <w:sz w:val="22"/>
                <w:szCs w:val="22"/>
              </w:rPr>
              <w:t>Channel Code</w:t>
            </w:r>
          </w:p>
        </w:tc>
        <w:tc>
          <w:tcPr>
            <w:tcW w:w="2370" w:type="dxa"/>
            <w:noWrap/>
            <w:hideMark/>
          </w:tcPr>
          <w:p w:rsidR="00E95714" w:rsidP="00E95714" w:rsidRDefault="00E95714" w14:paraId="6577A4A6" w14:textId="67F240D0">
            <w:pPr>
              <w:rPr>
                <w:rFonts w:ascii="Aptos Narrow" w:hAnsi="Aptos Narrow"/>
                <w:color w:val="000000"/>
                <w:sz w:val="22"/>
                <w:szCs w:val="22"/>
              </w:rPr>
            </w:pPr>
            <w:r>
              <w:rPr>
                <w:rFonts w:ascii="Aptos Narrow" w:hAnsi="Aptos Narrow"/>
                <w:color w:val="000000"/>
                <w:sz w:val="22"/>
                <w:szCs w:val="22"/>
              </w:rPr>
              <w:t>chnl_cd</w:t>
            </w:r>
          </w:p>
        </w:tc>
        <w:tc>
          <w:tcPr>
            <w:tcW w:w="5940" w:type="dxa"/>
            <w:noWrap/>
            <w:hideMark/>
          </w:tcPr>
          <w:p w:rsidR="00E95714" w:rsidP="00E95714" w:rsidRDefault="00E95714" w14:paraId="39F46F91" w14:textId="3EF7F0C8">
            <w:pPr>
              <w:rPr>
                <w:rFonts w:ascii="Aptos Narrow" w:hAnsi="Aptos Narrow"/>
                <w:color w:val="000000"/>
                <w:sz w:val="22"/>
                <w:szCs w:val="22"/>
              </w:rPr>
            </w:pPr>
            <w:r>
              <w:rPr>
                <w:rFonts w:ascii="Aptos Narrow" w:hAnsi="Aptos Narrow"/>
                <w:color w:val="000000"/>
                <w:sz w:val="22"/>
                <w:szCs w:val="22"/>
              </w:rPr>
              <w:t>B1-Normalize: 'Channel Code' -&gt; 'CHANNEL CODE' | B4-Suffix Identified: 'CODE' -&gt; 'CD' | B5-Canonical Abbreviation: 'CHANNEL' -&gt; 'CHNL' | B6-Assemble: 'CHNL_CD' | B7-Lowercase: 'CHNL_CD' -&gt; 'chnl_cd'</w:t>
            </w:r>
          </w:p>
        </w:tc>
      </w:tr>
      <w:tr w:rsidR="00E95714" w:rsidTr="00E95714" w14:paraId="61A923BE" w14:textId="77777777">
        <w:trPr>
          <w:trHeight w:val="300"/>
        </w:trPr>
        <w:tc>
          <w:tcPr>
            <w:tcW w:w="2610" w:type="dxa"/>
            <w:noWrap/>
            <w:hideMark/>
          </w:tcPr>
          <w:p w:rsidR="00E95714" w:rsidP="00E95714" w:rsidRDefault="00E95714" w14:paraId="5D112C75" w14:textId="60374502">
            <w:pPr>
              <w:rPr>
                <w:rFonts w:ascii="Aptos Narrow" w:hAnsi="Aptos Narrow"/>
                <w:color w:val="000000"/>
                <w:sz w:val="22"/>
                <w:szCs w:val="22"/>
              </w:rPr>
            </w:pPr>
            <w:r>
              <w:rPr>
                <w:rFonts w:ascii="Aptos Narrow" w:hAnsi="Aptos Narrow"/>
                <w:color w:val="000000"/>
                <w:sz w:val="22"/>
                <w:szCs w:val="22"/>
              </w:rPr>
              <w:t>Initiated User Id</w:t>
            </w:r>
          </w:p>
        </w:tc>
        <w:tc>
          <w:tcPr>
            <w:tcW w:w="2370" w:type="dxa"/>
            <w:noWrap/>
            <w:hideMark/>
          </w:tcPr>
          <w:p w:rsidR="00E95714" w:rsidP="00E95714" w:rsidRDefault="00E95714" w14:paraId="76E36156" w14:textId="3878D51D">
            <w:pPr>
              <w:rPr>
                <w:rFonts w:ascii="Aptos Narrow" w:hAnsi="Aptos Narrow"/>
                <w:color w:val="000000"/>
                <w:sz w:val="22"/>
                <w:szCs w:val="22"/>
              </w:rPr>
            </w:pPr>
            <w:r>
              <w:rPr>
                <w:rFonts w:ascii="Aptos Narrow" w:hAnsi="Aptos Narrow"/>
                <w:color w:val="000000"/>
                <w:sz w:val="22"/>
                <w:szCs w:val="22"/>
              </w:rPr>
              <w:t>init_usr_id</w:t>
            </w:r>
          </w:p>
        </w:tc>
        <w:tc>
          <w:tcPr>
            <w:tcW w:w="5940" w:type="dxa"/>
            <w:noWrap/>
            <w:hideMark/>
          </w:tcPr>
          <w:p w:rsidR="00E95714" w:rsidP="00E95714" w:rsidRDefault="00E95714" w14:paraId="0C1A2279" w14:textId="73FDC605">
            <w:pPr>
              <w:rPr>
                <w:rFonts w:ascii="Aptos Narrow" w:hAnsi="Aptos Narrow"/>
                <w:color w:val="000000"/>
                <w:sz w:val="22"/>
                <w:szCs w:val="22"/>
              </w:rPr>
            </w:pPr>
            <w:r>
              <w:rPr>
                <w:rFonts w:ascii="Aptos Narrow" w:hAnsi="Aptos Narrow"/>
                <w:color w:val="000000"/>
                <w:sz w:val="22"/>
                <w:szCs w:val="22"/>
              </w:rPr>
              <w:t>B1-Normalize: 'Initiated User Id' -&gt; 'INITIATED USER ID' | B4-Suffix Identified: 'ID' -&gt; 'ID' | B5-Canonical Abbreviation: 'INITIATED' -&gt; 'INIT' | B5-Consonant Rule: 'USER' -&gt; 'USR' (max 4 chars) | B6-Assemble: 'INIT_USR_ID' | B7-Lowercase: 'INIT_USR_ID' -&gt; 'init_usr_id'</w:t>
            </w:r>
          </w:p>
        </w:tc>
      </w:tr>
      <w:tr w:rsidR="00E95714" w:rsidTr="00E95714" w14:paraId="70E673C1" w14:textId="77777777">
        <w:trPr>
          <w:trHeight w:val="300"/>
        </w:trPr>
        <w:tc>
          <w:tcPr>
            <w:tcW w:w="2610" w:type="dxa"/>
            <w:noWrap/>
            <w:hideMark/>
          </w:tcPr>
          <w:p w:rsidR="00E95714" w:rsidP="00E95714" w:rsidRDefault="00E95714" w14:paraId="30CD1B2C" w14:textId="1F31BC0E">
            <w:pPr>
              <w:rPr>
                <w:rFonts w:ascii="Aptos Narrow" w:hAnsi="Aptos Narrow"/>
                <w:color w:val="000000"/>
                <w:sz w:val="22"/>
                <w:szCs w:val="22"/>
              </w:rPr>
            </w:pPr>
            <w:r>
              <w:rPr>
                <w:rFonts w:ascii="Aptos Narrow" w:hAnsi="Aptos Narrow"/>
                <w:color w:val="000000"/>
                <w:sz w:val="22"/>
                <w:szCs w:val="22"/>
              </w:rPr>
              <w:t>Initiated User Code</w:t>
            </w:r>
          </w:p>
        </w:tc>
        <w:tc>
          <w:tcPr>
            <w:tcW w:w="2370" w:type="dxa"/>
            <w:noWrap/>
            <w:hideMark/>
          </w:tcPr>
          <w:p w:rsidR="00E95714" w:rsidP="00E95714" w:rsidRDefault="00E95714" w14:paraId="47983715" w14:textId="1C07B976">
            <w:pPr>
              <w:rPr>
                <w:rFonts w:ascii="Aptos Narrow" w:hAnsi="Aptos Narrow"/>
                <w:color w:val="000000"/>
                <w:sz w:val="22"/>
                <w:szCs w:val="22"/>
              </w:rPr>
            </w:pPr>
            <w:r>
              <w:rPr>
                <w:rFonts w:ascii="Aptos Narrow" w:hAnsi="Aptos Narrow"/>
                <w:color w:val="000000"/>
                <w:sz w:val="22"/>
                <w:szCs w:val="22"/>
              </w:rPr>
              <w:t>init_usr_cd</w:t>
            </w:r>
          </w:p>
        </w:tc>
        <w:tc>
          <w:tcPr>
            <w:tcW w:w="5940" w:type="dxa"/>
            <w:noWrap/>
            <w:hideMark/>
          </w:tcPr>
          <w:p w:rsidR="00E95714" w:rsidP="00E95714" w:rsidRDefault="00E95714" w14:paraId="35860123" w14:textId="35A52D83">
            <w:pPr>
              <w:rPr>
                <w:rFonts w:ascii="Aptos Narrow" w:hAnsi="Aptos Narrow"/>
                <w:color w:val="000000"/>
                <w:sz w:val="22"/>
                <w:szCs w:val="22"/>
              </w:rPr>
            </w:pPr>
            <w:r>
              <w:rPr>
                <w:rFonts w:ascii="Aptos Narrow" w:hAnsi="Aptos Narrow"/>
                <w:color w:val="000000"/>
                <w:sz w:val="22"/>
                <w:szCs w:val="22"/>
              </w:rPr>
              <w:t>B1-Normalize: 'Initiated User Code' -&gt; 'INITIATED USER CODE' | B4-Suffix Identified: 'CODE' -&gt; 'CD' | B5-Canonical Abbreviation: 'INITIATED' -&gt; 'INIT' | B5-Consonant Rule: 'USER' -&gt; 'USR' (max 4 chars) | B6-Assemble: 'INIT_USR_CD' | B7-Lowercase: 'INIT_USR_CD' -&gt; 'init_usr_cd'</w:t>
            </w:r>
          </w:p>
        </w:tc>
      </w:tr>
      <w:tr w:rsidR="00E95714" w:rsidTr="00E95714" w14:paraId="0BFF0C8E" w14:textId="77777777">
        <w:trPr>
          <w:trHeight w:val="300"/>
        </w:trPr>
        <w:tc>
          <w:tcPr>
            <w:tcW w:w="2610" w:type="dxa"/>
            <w:noWrap/>
            <w:hideMark/>
          </w:tcPr>
          <w:p w:rsidR="00E95714" w:rsidP="00E95714" w:rsidRDefault="00E95714" w14:paraId="53F39D5C" w14:textId="68C277E9">
            <w:pPr>
              <w:rPr>
                <w:rFonts w:ascii="Aptos Narrow" w:hAnsi="Aptos Narrow"/>
                <w:color w:val="000000"/>
                <w:sz w:val="22"/>
                <w:szCs w:val="22"/>
              </w:rPr>
            </w:pPr>
            <w:r>
              <w:rPr>
                <w:rFonts w:ascii="Aptos Narrow" w:hAnsi="Aptos Narrow"/>
                <w:color w:val="000000"/>
                <w:sz w:val="22"/>
                <w:szCs w:val="22"/>
              </w:rPr>
              <w:t>Initiated Date Time</w:t>
            </w:r>
          </w:p>
        </w:tc>
        <w:tc>
          <w:tcPr>
            <w:tcW w:w="2370" w:type="dxa"/>
            <w:noWrap/>
            <w:hideMark/>
          </w:tcPr>
          <w:p w:rsidR="00E95714" w:rsidP="00E95714" w:rsidRDefault="00E95714" w14:paraId="43E8C224" w14:textId="329F95BB">
            <w:pPr>
              <w:rPr>
                <w:rFonts w:ascii="Aptos Narrow" w:hAnsi="Aptos Narrow"/>
                <w:color w:val="000000"/>
                <w:sz w:val="22"/>
                <w:szCs w:val="22"/>
              </w:rPr>
            </w:pPr>
            <w:r>
              <w:rPr>
                <w:rFonts w:ascii="Aptos Narrow" w:hAnsi="Aptos Narrow"/>
                <w:color w:val="000000"/>
                <w:sz w:val="22"/>
                <w:szCs w:val="22"/>
              </w:rPr>
              <w:t>init_dt_tm</w:t>
            </w:r>
          </w:p>
        </w:tc>
        <w:tc>
          <w:tcPr>
            <w:tcW w:w="5940" w:type="dxa"/>
            <w:noWrap/>
            <w:hideMark/>
          </w:tcPr>
          <w:p w:rsidR="00E95714" w:rsidP="00E95714" w:rsidRDefault="00E95714" w14:paraId="536CB23F" w14:textId="444B0A89">
            <w:pPr>
              <w:rPr>
                <w:rFonts w:ascii="Aptos Narrow" w:hAnsi="Aptos Narrow"/>
                <w:color w:val="000000"/>
                <w:sz w:val="22"/>
                <w:szCs w:val="22"/>
              </w:rPr>
            </w:pPr>
            <w:r>
              <w:rPr>
                <w:rFonts w:ascii="Aptos Narrow" w:hAnsi="Aptos Narrow"/>
                <w:color w:val="000000"/>
                <w:sz w:val="22"/>
                <w:szCs w:val="22"/>
              </w:rPr>
              <w:t>B1-Normalize: 'Initiated Date Time' -&gt; 'INITIATED DATE TIME' | B5-Canonical Abbreviation: 'INITIATED' -&gt; 'INIT' | B5-Canonical Abbreviation: 'DATE' -&gt; 'DT' | B5-Consonant Rule: 'TIME' -&gt; 'TM' (max 4 chars) | B6-Assemble: 'INIT_DT_TM' | B7-Lowercase: 'INIT_DT_TM' -&gt; 'init_dt_tm'</w:t>
            </w:r>
          </w:p>
        </w:tc>
      </w:tr>
      <w:tr w:rsidR="00E95714" w:rsidTr="00E95714" w14:paraId="1FFC77E4" w14:textId="77777777">
        <w:trPr>
          <w:trHeight w:val="300"/>
        </w:trPr>
        <w:tc>
          <w:tcPr>
            <w:tcW w:w="2610" w:type="dxa"/>
            <w:noWrap/>
            <w:hideMark/>
          </w:tcPr>
          <w:p w:rsidR="00E95714" w:rsidP="00E95714" w:rsidRDefault="00E95714" w14:paraId="52916C1E" w14:textId="646A9B30">
            <w:pPr>
              <w:rPr>
                <w:rFonts w:ascii="Aptos Narrow" w:hAnsi="Aptos Narrow"/>
                <w:color w:val="000000"/>
                <w:sz w:val="22"/>
                <w:szCs w:val="22"/>
              </w:rPr>
            </w:pPr>
            <w:r>
              <w:rPr>
                <w:rFonts w:ascii="Aptos Narrow" w:hAnsi="Aptos Narrow"/>
                <w:color w:val="000000"/>
                <w:sz w:val="22"/>
                <w:szCs w:val="22"/>
              </w:rPr>
              <w:t>Approved User Id</w:t>
            </w:r>
          </w:p>
        </w:tc>
        <w:tc>
          <w:tcPr>
            <w:tcW w:w="2370" w:type="dxa"/>
            <w:noWrap/>
            <w:hideMark/>
          </w:tcPr>
          <w:p w:rsidR="00E95714" w:rsidP="00E95714" w:rsidRDefault="00E95714" w14:paraId="2FED8E25" w14:textId="20CFF1AB">
            <w:pPr>
              <w:rPr>
                <w:rFonts w:ascii="Aptos Narrow" w:hAnsi="Aptos Narrow"/>
                <w:color w:val="000000"/>
                <w:sz w:val="22"/>
                <w:szCs w:val="22"/>
              </w:rPr>
            </w:pPr>
            <w:r>
              <w:rPr>
                <w:rFonts w:ascii="Aptos Narrow" w:hAnsi="Aptos Narrow"/>
                <w:color w:val="000000"/>
                <w:sz w:val="22"/>
                <w:szCs w:val="22"/>
              </w:rPr>
              <w:t>appr_usr_id</w:t>
            </w:r>
          </w:p>
        </w:tc>
        <w:tc>
          <w:tcPr>
            <w:tcW w:w="5940" w:type="dxa"/>
            <w:noWrap/>
            <w:hideMark/>
          </w:tcPr>
          <w:p w:rsidR="00E95714" w:rsidP="00E95714" w:rsidRDefault="00E95714" w14:paraId="4772F3B6" w14:textId="414DCB57">
            <w:pPr>
              <w:rPr>
                <w:rFonts w:ascii="Aptos Narrow" w:hAnsi="Aptos Narrow"/>
                <w:color w:val="000000"/>
                <w:sz w:val="22"/>
                <w:szCs w:val="22"/>
              </w:rPr>
            </w:pPr>
            <w:r>
              <w:rPr>
                <w:rFonts w:ascii="Aptos Narrow" w:hAnsi="Aptos Narrow"/>
                <w:color w:val="000000"/>
                <w:sz w:val="22"/>
                <w:szCs w:val="22"/>
              </w:rPr>
              <w:t>B1-Normalize: 'Approved User Id' -&gt; 'APPROVED USER ID' | B4-Suffix Identified: 'ID' -&gt; 'ID' | B5-Consonant Rule: 'APPROVED' -&gt; 'APPR' (max 4 chars) | B5-Consonant Rule: 'USER' -&gt; 'USR' (max 4 chars) | B6-Assemble: 'APPR_USR_ID' | B7-Lowercase: 'APPR_USR_ID' -&gt; 'appr_usr_id'</w:t>
            </w:r>
          </w:p>
        </w:tc>
      </w:tr>
      <w:tr w:rsidR="00E95714" w:rsidTr="00E95714" w14:paraId="75EF111B" w14:textId="77777777">
        <w:trPr>
          <w:trHeight w:val="300"/>
        </w:trPr>
        <w:tc>
          <w:tcPr>
            <w:tcW w:w="2610" w:type="dxa"/>
            <w:noWrap/>
            <w:hideMark/>
          </w:tcPr>
          <w:p w:rsidR="00E95714" w:rsidP="00E95714" w:rsidRDefault="00E95714" w14:paraId="33903973" w14:textId="71FA65D0">
            <w:pPr>
              <w:rPr>
                <w:rFonts w:ascii="Aptos Narrow" w:hAnsi="Aptos Narrow"/>
                <w:color w:val="000000"/>
                <w:sz w:val="22"/>
                <w:szCs w:val="22"/>
              </w:rPr>
            </w:pPr>
            <w:r>
              <w:rPr>
                <w:rFonts w:ascii="Aptos Narrow" w:hAnsi="Aptos Narrow"/>
                <w:color w:val="000000"/>
                <w:sz w:val="22"/>
                <w:szCs w:val="22"/>
              </w:rPr>
              <w:t>Approved User Code</w:t>
            </w:r>
          </w:p>
        </w:tc>
        <w:tc>
          <w:tcPr>
            <w:tcW w:w="2370" w:type="dxa"/>
            <w:noWrap/>
            <w:hideMark/>
          </w:tcPr>
          <w:p w:rsidR="00E95714" w:rsidP="00E95714" w:rsidRDefault="00E95714" w14:paraId="3EF8BF87" w14:textId="3ADC7E51">
            <w:pPr>
              <w:rPr>
                <w:rFonts w:ascii="Aptos Narrow" w:hAnsi="Aptos Narrow"/>
                <w:color w:val="000000"/>
                <w:sz w:val="22"/>
                <w:szCs w:val="22"/>
              </w:rPr>
            </w:pPr>
            <w:r>
              <w:rPr>
                <w:rFonts w:ascii="Aptos Narrow" w:hAnsi="Aptos Narrow"/>
                <w:color w:val="000000"/>
                <w:sz w:val="22"/>
                <w:szCs w:val="22"/>
              </w:rPr>
              <w:t>appr_usr_cd</w:t>
            </w:r>
          </w:p>
        </w:tc>
        <w:tc>
          <w:tcPr>
            <w:tcW w:w="5940" w:type="dxa"/>
            <w:noWrap/>
            <w:hideMark/>
          </w:tcPr>
          <w:p w:rsidR="00E95714" w:rsidP="00E95714" w:rsidRDefault="00E95714" w14:paraId="67D87435" w14:textId="2A344102">
            <w:pPr>
              <w:rPr>
                <w:rFonts w:ascii="Aptos Narrow" w:hAnsi="Aptos Narrow"/>
                <w:color w:val="000000"/>
                <w:sz w:val="22"/>
                <w:szCs w:val="22"/>
              </w:rPr>
            </w:pPr>
            <w:r>
              <w:rPr>
                <w:rFonts w:ascii="Aptos Narrow" w:hAnsi="Aptos Narrow"/>
                <w:color w:val="000000"/>
                <w:sz w:val="22"/>
                <w:szCs w:val="22"/>
              </w:rPr>
              <w:t>B1-Normalize: 'Approved User Code' -&gt; 'APPROVED USER CODE' | B4-Suffix Identified: 'CODE' -&gt; 'CD' | B5-Consonant Rule: 'APPROVED' -&gt; 'APPR' (max 4 chars) | B5-Consonant Rule: 'USER' -&gt; 'USR' (max 4 chars) | B6-Assemble: 'APPR_USR_CD' | B7-Lowercase: 'APPR_USR_CD' -&gt; 'appr_usr_cd'</w:t>
            </w:r>
          </w:p>
        </w:tc>
      </w:tr>
      <w:tr w:rsidR="00E95714" w:rsidTr="00E95714" w14:paraId="7AD8FAAF" w14:textId="77777777">
        <w:trPr>
          <w:trHeight w:val="300"/>
        </w:trPr>
        <w:tc>
          <w:tcPr>
            <w:tcW w:w="2610" w:type="dxa"/>
            <w:noWrap/>
            <w:hideMark/>
          </w:tcPr>
          <w:p w:rsidR="00E95714" w:rsidP="00E95714" w:rsidRDefault="00E95714" w14:paraId="6F7042AD" w14:textId="14B1AFF8">
            <w:pPr>
              <w:rPr>
                <w:rFonts w:ascii="Aptos Narrow" w:hAnsi="Aptos Narrow"/>
                <w:color w:val="000000"/>
                <w:sz w:val="22"/>
                <w:szCs w:val="22"/>
              </w:rPr>
            </w:pPr>
            <w:r>
              <w:rPr>
                <w:rFonts w:ascii="Aptos Narrow" w:hAnsi="Aptos Narrow"/>
                <w:color w:val="000000"/>
                <w:sz w:val="22"/>
                <w:szCs w:val="22"/>
              </w:rPr>
              <w:t>Approved Date Time</w:t>
            </w:r>
          </w:p>
        </w:tc>
        <w:tc>
          <w:tcPr>
            <w:tcW w:w="2370" w:type="dxa"/>
            <w:noWrap/>
            <w:hideMark/>
          </w:tcPr>
          <w:p w:rsidR="00E95714" w:rsidP="00E95714" w:rsidRDefault="00E95714" w14:paraId="40BAC914" w14:textId="620B3F7A">
            <w:pPr>
              <w:rPr>
                <w:rFonts w:ascii="Aptos Narrow" w:hAnsi="Aptos Narrow"/>
                <w:color w:val="000000"/>
                <w:sz w:val="22"/>
                <w:szCs w:val="22"/>
              </w:rPr>
            </w:pPr>
            <w:r>
              <w:rPr>
                <w:rFonts w:ascii="Aptos Narrow" w:hAnsi="Aptos Narrow"/>
                <w:color w:val="000000"/>
                <w:sz w:val="22"/>
                <w:szCs w:val="22"/>
              </w:rPr>
              <w:t>appr_dt_tm</w:t>
            </w:r>
          </w:p>
        </w:tc>
        <w:tc>
          <w:tcPr>
            <w:tcW w:w="5940" w:type="dxa"/>
            <w:noWrap/>
            <w:hideMark/>
          </w:tcPr>
          <w:p w:rsidR="00E95714" w:rsidP="00E95714" w:rsidRDefault="00E95714" w14:paraId="58C0E333" w14:textId="5F863364">
            <w:pPr>
              <w:rPr>
                <w:rFonts w:ascii="Aptos Narrow" w:hAnsi="Aptos Narrow"/>
                <w:color w:val="000000"/>
                <w:sz w:val="22"/>
                <w:szCs w:val="22"/>
              </w:rPr>
            </w:pPr>
            <w:r>
              <w:rPr>
                <w:rFonts w:ascii="Aptos Narrow" w:hAnsi="Aptos Narrow"/>
                <w:color w:val="000000"/>
                <w:sz w:val="22"/>
                <w:szCs w:val="22"/>
              </w:rPr>
              <w:t>B1-Normalize: 'Approved Date Time' -&gt; 'APPROVED DATE TIME' | B5-Consonant Rule: 'APPROVED' -&gt; 'APPR' (max 4 chars) | B5-Canonical Abbreviation: 'DATE' -&gt; 'DT' | B5-Consonant Rule: 'TIME' -&gt; 'TM' (max 4 chars) | B6-Assemble: 'APPR_DT_TM' | B7-Lowercase: 'APPR_DT_TM' -&gt; 'appr_dt_tm'</w:t>
            </w:r>
          </w:p>
        </w:tc>
      </w:tr>
    </w:tbl>
    <w:p w:rsidR="00D0158A" w:rsidP="004F42C2" w:rsidRDefault="00D0158A" w14:paraId="319CA0EC" w14:textId="77777777">
      <w:pPr>
        <w:pStyle w:val="cGDD1"/>
      </w:pPr>
    </w:p>
    <w:p w:rsidR="0016514B" w:rsidP="0016514B" w:rsidRDefault="0016514B" w14:paraId="7BDF538D" w14:textId="5937E8CC">
      <w:pPr>
        <w:pStyle w:val="cheading2"/>
        <w:numPr>
          <w:ilvl w:val="1"/>
          <w:numId w:val="17"/>
        </w:numPr>
        <w:tabs>
          <w:tab w:val="left" w:pos="540"/>
        </w:tabs>
        <w:rPr/>
      </w:pPr>
      <w:bookmarkStart w:name="_Toc222907824" w:id="118"/>
      <w:r w:rsidRPr="31E6E002" w:rsidR="32072D9B">
        <w:rPr>
          <w:lang w:val="en-GB"/>
        </w:rPr>
        <w:t xml:space="preserve">Quy </w:t>
      </w:r>
      <w:r w:rsidRPr="31E6E002" w:rsidR="32072D9B">
        <w:rPr>
          <w:lang w:val="en-GB"/>
        </w:rPr>
        <w:t>ước</w:t>
      </w:r>
      <w:r w:rsidRPr="31E6E002" w:rsidR="32072D9B">
        <w:rPr>
          <w:lang w:val="en-GB"/>
        </w:rPr>
        <w:t xml:space="preserve"> </w:t>
      </w:r>
      <w:r w:rsidRPr="31E6E002" w:rsidR="32072D9B">
        <w:rPr>
          <w:lang w:val="en-GB"/>
        </w:rPr>
        <w:t>về</w:t>
      </w:r>
      <w:r w:rsidRPr="31E6E002" w:rsidR="32072D9B">
        <w:rPr>
          <w:lang w:val="en-GB"/>
        </w:rPr>
        <w:t xml:space="preserve"> </w:t>
      </w:r>
      <w:r w:rsidRPr="31E6E002" w:rsidR="32072D9B">
        <w:rPr>
          <w:lang w:val="en-GB"/>
        </w:rPr>
        <w:t>kiểu</w:t>
      </w:r>
      <w:r w:rsidRPr="31E6E002" w:rsidR="32072D9B">
        <w:rPr>
          <w:lang w:val="en-GB"/>
        </w:rPr>
        <w:t xml:space="preserve"> </w:t>
      </w:r>
      <w:r w:rsidRPr="31E6E002" w:rsidR="32072D9B">
        <w:rPr>
          <w:lang w:val="en-GB"/>
        </w:rPr>
        <w:t>dữ</w:t>
      </w:r>
      <w:r w:rsidRPr="31E6E002" w:rsidR="32072D9B">
        <w:rPr>
          <w:lang w:val="en-GB"/>
        </w:rPr>
        <w:t xml:space="preserve"> </w:t>
      </w:r>
      <w:r w:rsidRPr="31E6E002" w:rsidR="32072D9B">
        <w:rPr>
          <w:lang w:val="en-GB"/>
        </w:rPr>
        <w:t>liệu</w:t>
      </w:r>
      <w:r w:rsidRPr="31E6E002" w:rsidR="20D9C261">
        <w:rPr>
          <w:lang w:val="en-GB"/>
        </w:rPr>
        <w:t xml:space="preserve"> (Data Domain)</w:t>
      </w:r>
      <w:bookmarkEnd w:id="118"/>
    </w:p>
    <w:tbl>
      <w:tblPr>
        <w:tblStyle w:val="GridTable4-Accent5"/>
        <w:tblW w:w="0" w:type="auto"/>
        <w:tblLook w:val="0620" w:firstRow="1" w:lastRow="0" w:firstColumn="0" w:lastColumn="0" w:noHBand="1" w:noVBand="1"/>
      </w:tblPr>
      <w:tblGrid>
        <w:gridCol w:w="2189"/>
        <w:gridCol w:w="4752"/>
        <w:gridCol w:w="2120"/>
      </w:tblGrid>
      <w:tr w:rsidRPr="0016514B" w:rsidR="00EA25C1" w:rsidTr="00343772" w14:paraId="5BC2294F" w14:textId="77777777">
        <w:trPr>
          <w:cnfStyle w:val="100000000000" w:firstRow="1" w:lastRow="0" w:firstColumn="0" w:lastColumn="0" w:oddVBand="0" w:evenVBand="0" w:oddHBand="0" w:evenHBand="0" w:firstRowFirstColumn="0" w:firstRowLastColumn="0" w:lastRowFirstColumn="0" w:lastRowLastColumn="0"/>
        </w:trPr>
        <w:tc>
          <w:tcPr>
            <w:tcW w:w="2189" w:type="dxa"/>
          </w:tcPr>
          <w:p w:rsidRPr="00EA25C1" w:rsidR="00EA25C1" w:rsidP="00EA25C1" w:rsidRDefault="00EA25C1" w14:paraId="49BF2F34" w14:textId="69994816">
            <w:pPr>
              <w:pStyle w:val="cGDD1"/>
            </w:pPr>
            <w:r w:rsidRPr="00EA25C1">
              <w:t>Data Domain</w:t>
            </w:r>
          </w:p>
        </w:tc>
        <w:tc>
          <w:tcPr>
            <w:tcW w:w="4752" w:type="dxa"/>
          </w:tcPr>
          <w:p w:rsidR="00EA25C1" w:rsidP="00EA25C1" w:rsidRDefault="00EA25C1" w14:paraId="0488AE7B" w14:textId="386F717F">
            <w:pPr>
              <w:pStyle w:val="cGDD1"/>
            </w:pPr>
            <w:r w:rsidRPr="00EA25C1">
              <w:t>Meaning</w:t>
            </w:r>
          </w:p>
        </w:tc>
        <w:tc>
          <w:tcPr>
            <w:tcW w:w="2120" w:type="dxa"/>
          </w:tcPr>
          <w:p w:rsidRPr="0016514B" w:rsidR="00EA25C1" w:rsidP="00EA25C1" w:rsidRDefault="00EA25C1" w14:paraId="4682BED9" w14:textId="7A50B04F">
            <w:pPr>
              <w:pStyle w:val="cGDD1"/>
              <w:rPr>
                <w:b w:val="0"/>
              </w:rPr>
            </w:pPr>
            <w:r>
              <w:t>Kiểu dữ liệu</w:t>
            </w:r>
          </w:p>
        </w:tc>
      </w:tr>
      <w:tr w:rsidR="00997D41" w:rsidTr="00343772" w14:paraId="68B9382E" w14:textId="77777777">
        <w:tc>
          <w:tcPr>
            <w:tcW w:w="2189" w:type="dxa"/>
          </w:tcPr>
          <w:p w:rsidR="00997D41" w:rsidP="00997D41" w:rsidRDefault="00997D41" w14:paraId="42B7AD84" w14:textId="2E32CC6A">
            <w:pPr>
              <w:pStyle w:val="cGDD1"/>
            </w:pPr>
            <w:r w:rsidRPr="000A7B87">
              <w:t>Boolean</w:t>
            </w:r>
          </w:p>
        </w:tc>
        <w:tc>
          <w:tcPr>
            <w:tcW w:w="4752" w:type="dxa"/>
          </w:tcPr>
          <w:p w:rsidR="00997D41" w:rsidP="00997D41" w:rsidRDefault="00997D41" w14:paraId="747C3B1D" w14:textId="31137579">
            <w:pPr>
              <w:pStyle w:val="cGDD1"/>
            </w:pPr>
            <w:r w:rsidRPr="000A7B87">
              <w:t>Giá trị true/false.</w:t>
            </w:r>
          </w:p>
        </w:tc>
        <w:tc>
          <w:tcPr>
            <w:tcW w:w="2120" w:type="dxa"/>
          </w:tcPr>
          <w:p w:rsidR="00997D41" w:rsidP="00997D41" w:rsidRDefault="00997D41" w14:paraId="1B88776C" w14:textId="3E4DFBAE">
            <w:pPr>
              <w:pStyle w:val="cGDD1"/>
            </w:pPr>
            <w:r w:rsidRPr="000A7B87">
              <w:t>boolean</w:t>
            </w:r>
          </w:p>
        </w:tc>
      </w:tr>
      <w:tr w:rsidR="00997D41" w:rsidTr="00343772" w14:paraId="2CBD2F1F" w14:textId="77777777">
        <w:tc>
          <w:tcPr>
            <w:tcW w:w="2189" w:type="dxa"/>
          </w:tcPr>
          <w:p w:rsidR="00997D41" w:rsidP="00997D41" w:rsidRDefault="00997D41" w14:paraId="24AD2071" w14:textId="012C38EF">
            <w:pPr>
              <w:pStyle w:val="cGDD1"/>
            </w:pPr>
            <w:r w:rsidRPr="000A7B87">
              <w:t>Currency Amount</w:t>
            </w:r>
          </w:p>
        </w:tc>
        <w:tc>
          <w:tcPr>
            <w:tcW w:w="4752" w:type="dxa"/>
          </w:tcPr>
          <w:p w:rsidR="00997D41" w:rsidP="00997D41" w:rsidRDefault="00997D41" w14:paraId="057F4FBA" w14:textId="08D3427A">
            <w:pPr>
              <w:pStyle w:val="cGDD1"/>
            </w:pPr>
            <w:r w:rsidRPr="000A7B87">
              <w:t>Giá trị tiền tệ</w:t>
            </w:r>
          </w:p>
        </w:tc>
        <w:tc>
          <w:tcPr>
            <w:tcW w:w="2120" w:type="dxa"/>
          </w:tcPr>
          <w:p w:rsidR="00997D41" w:rsidP="00997D41" w:rsidRDefault="00997D41" w14:paraId="20C25FD3" w14:textId="323A755D">
            <w:pPr>
              <w:pStyle w:val="cGDD1"/>
            </w:pPr>
            <w:r w:rsidRPr="000A7B87">
              <w:t>decimal(23,2)</w:t>
            </w:r>
          </w:p>
        </w:tc>
      </w:tr>
      <w:tr w:rsidR="00997D41" w:rsidTr="00343772" w14:paraId="55B37390" w14:textId="77777777">
        <w:tc>
          <w:tcPr>
            <w:tcW w:w="2189" w:type="dxa"/>
          </w:tcPr>
          <w:p w:rsidR="00997D41" w:rsidP="00997D41" w:rsidRDefault="00997D41" w14:paraId="70C57F84" w14:textId="50D2FFAC">
            <w:pPr>
              <w:pStyle w:val="cGDD1"/>
            </w:pPr>
            <w:r w:rsidRPr="000A7B87">
              <w:t>Date</w:t>
            </w:r>
          </w:p>
        </w:tc>
        <w:tc>
          <w:tcPr>
            <w:tcW w:w="4752" w:type="dxa"/>
          </w:tcPr>
          <w:p w:rsidR="00997D41" w:rsidP="00997D41" w:rsidRDefault="00997D41" w14:paraId="2EE3D525" w14:textId="311225D3">
            <w:pPr>
              <w:pStyle w:val="cGDD1"/>
            </w:pPr>
            <w:r w:rsidRPr="000A7B87">
              <w:t>Ngày</w:t>
            </w:r>
          </w:p>
        </w:tc>
        <w:tc>
          <w:tcPr>
            <w:tcW w:w="2120" w:type="dxa"/>
          </w:tcPr>
          <w:p w:rsidR="00997D41" w:rsidP="00997D41" w:rsidRDefault="00997D41" w14:paraId="63B9E130" w14:textId="1917F5EF">
            <w:pPr>
              <w:pStyle w:val="cGDD1"/>
            </w:pPr>
            <w:r w:rsidRPr="000A7B87">
              <w:t>date</w:t>
            </w:r>
          </w:p>
        </w:tc>
      </w:tr>
      <w:tr w:rsidR="00997D41" w:rsidTr="00343772" w14:paraId="0B608098" w14:textId="77777777">
        <w:tc>
          <w:tcPr>
            <w:tcW w:w="2189" w:type="dxa"/>
          </w:tcPr>
          <w:p w:rsidRPr="00EA25C1" w:rsidR="00997D41" w:rsidP="00997D41" w:rsidRDefault="00997D41" w14:paraId="3991DE2B" w14:textId="60C3CCD4">
            <w:pPr>
              <w:pStyle w:val="cGDD1"/>
            </w:pPr>
            <w:r w:rsidRPr="000A7B87">
              <w:t>Interest Rate</w:t>
            </w:r>
          </w:p>
        </w:tc>
        <w:tc>
          <w:tcPr>
            <w:tcW w:w="4752" w:type="dxa"/>
          </w:tcPr>
          <w:p w:rsidRPr="00EA25C1" w:rsidR="00997D41" w:rsidP="00997D41" w:rsidRDefault="00997D41" w14:paraId="2C04DCDB" w14:textId="586A0FFC">
            <w:pPr>
              <w:pStyle w:val="cGDD1"/>
            </w:pPr>
            <w:r w:rsidRPr="000A7B87">
              <w:t>Lãi suất</w:t>
            </w:r>
          </w:p>
        </w:tc>
        <w:tc>
          <w:tcPr>
            <w:tcW w:w="2120" w:type="dxa"/>
          </w:tcPr>
          <w:p w:rsidRPr="00EA25C1" w:rsidR="00997D41" w:rsidP="00997D41" w:rsidRDefault="00997D41" w14:paraId="5199911A" w14:textId="69703446">
            <w:pPr>
              <w:pStyle w:val="cGDD1"/>
            </w:pPr>
            <w:r w:rsidRPr="000A7B87">
              <w:t>decimal(8,5)</w:t>
            </w:r>
          </w:p>
        </w:tc>
      </w:tr>
      <w:tr w:rsidR="00997D41" w:rsidTr="00343772" w14:paraId="74C7A539" w14:textId="77777777">
        <w:tc>
          <w:tcPr>
            <w:tcW w:w="2189" w:type="dxa"/>
          </w:tcPr>
          <w:p w:rsidR="00997D41" w:rsidP="00997D41" w:rsidRDefault="00997D41" w14:paraId="356FB907" w14:textId="56180ACE">
            <w:pPr>
              <w:pStyle w:val="cGDD1"/>
            </w:pPr>
            <w:r w:rsidRPr="000A7B87">
              <w:t>Exchange Rate</w:t>
            </w:r>
          </w:p>
        </w:tc>
        <w:tc>
          <w:tcPr>
            <w:tcW w:w="4752" w:type="dxa"/>
          </w:tcPr>
          <w:p w:rsidR="00997D41" w:rsidP="00997D41" w:rsidRDefault="00997D41" w14:paraId="216A2B6A" w14:textId="4704A039">
            <w:pPr>
              <w:pStyle w:val="cGDD1"/>
            </w:pPr>
            <w:r w:rsidRPr="000A7B87">
              <w:t>Tỷ giá</w:t>
            </w:r>
          </w:p>
        </w:tc>
        <w:tc>
          <w:tcPr>
            <w:tcW w:w="2120" w:type="dxa"/>
          </w:tcPr>
          <w:p w:rsidR="00997D41" w:rsidP="00997D41" w:rsidRDefault="00997D41" w14:paraId="1A1A0F3F" w14:textId="2E1BA287">
            <w:pPr>
              <w:pStyle w:val="cGDD1"/>
            </w:pPr>
            <w:r w:rsidRPr="000A7B87">
              <w:t>decimal(12,7)</w:t>
            </w:r>
          </w:p>
        </w:tc>
      </w:tr>
      <w:tr w:rsidR="00997D41" w:rsidTr="00343772" w14:paraId="48F0904E" w14:textId="77777777">
        <w:tc>
          <w:tcPr>
            <w:tcW w:w="2189" w:type="dxa"/>
          </w:tcPr>
          <w:p w:rsidR="00997D41" w:rsidP="00997D41" w:rsidRDefault="00997D41" w14:paraId="2F76648D" w14:textId="57D8E160">
            <w:pPr>
              <w:pStyle w:val="cGDD1"/>
            </w:pPr>
            <w:r w:rsidRPr="000A7B87">
              <w:t>Percentage</w:t>
            </w:r>
          </w:p>
        </w:tc>
        <w:tc>
          <w:tcPr>
            <w:tcW w:w="4752" w:type="dxa"/>
          </w:tcPr>
          <w:p w:rsidR="00997D41" w:rsidP="00997D41" w:rsidRDefault="00997D41" w14:paraId="33F08AC1" w14:textId="77491CE8">
            <w:pPr>
              <w:pStyle w:val="cGDD1"/>
            </w:pPr>
            <w:r w:rsidRPr="000A7B87">
              <w:t>Giá trị phần trăm như tỷ lệ sở hữu.</w:t>
            </w:r>
          </w:p>
        </w:tc>
        <w:tc>
          <w:tcPr>
            <w:tcW w:w="2120" w:type="dxa"/>
          </w:tcPr>
          <w:p w:rsidR="00997D41" w:rsidP="00997D41" w:rsidRDefault="00997D41" w14:paraId="6BFC4BB0" w14:textId="15D5F721">
            <w:pPr>
              <w:pStyle w:val="cGDD1"/>
            </w:pPr>
            <w:r w:rsidRPr="000A7B87">
              <w:t>decimal(5,2)</w:t>
            </w:r>
          </w:p>
        </w:tc>
      </w:tr>
      <w:tr w:rsidR="00997D41" w:rsidTr="00343772" w14:paraId="2970D0D4" w14:textId="77777777">
        <w:tc>
          <w:tcPr>
            <w:tcW w:w="2189" w:type="dxa"/>
          </w:tcPr>
          <w:p w:rsidR="00997D41" w:rsidP="00997D41" w:rsidRDefault="00997D41" w14:paraId="60653C58" w14:textId="7484E538">
            <w:pPr>
              <w:pStyle w:val="cGDD1"/>
            </w:pPr>
            <w:r w:rsidRPr="000A7B87">
              <w:t>Small Counter</w:t>
            </w:r>
          </w:p>
        </w:tc>
        <w:tc>
          <w:tcPr>
            <w:tcW w:w="4752" w:type="dxa"/>
          </w:tcPr>
          <w:p w:rsidR="00997D41" w:rsidP="00997D41" w:rsidRDefault="00997D41" w14:paraId="78207BA9" w14:textId="10CF28B7">
            <w:pPr>
              <w:pStyle w:val="cGDD1"/>
            </w:pPr>
            <w:r w:rsidRPr="000A7B87">
              <w:t>Các giá trị số nhỏ, dạng lưu version number.</w:t>
            </w:r>
          </w:p>
        </w:tc>
        <w:tc>
          <w:tcPr>
            <w:tcW w:w="2120" w:type="dxa"/>
          </w:tcPr>
          <w:p w:rsidR="00997D41" w:rsidP="00997D41" w:rsidRDefault="00997D41" w14:paraId="26C8DE6D" w14:textId="676AE0BC">
            <w:pPr>
              <w:pStyle w:val="cGDD1"/>
            </w:pPr>
            <w:r w:rsidRPr="000A7B87">
              <w:t>int</w:t>
            </w:r>
          </w:p>
        </w:tc>
      </w:tr>
      <w:tr w:rsidR="00997D41" w:rsidTr="00343772" w14:paraId="56F3211E" w14:textId="77777777">
        <w:tc>
          <w:tcPr>
            <w:tcW w:w="2189" w:type="dxa"/>
          </w:tcPr>
          <w:p w:rsidR="00997D41" w:rsidP="00997D41" w:rsidRDefault="00997D41" w14:paraId="3DAF8016" w14:textId="4EFB26C7">
            <w:pPr>
              <w:pStyle w:val="cGDD1"/>
            </w:pPr>
            <w:r w:rsidRPr="000A7B87">
              <w:t>Surrogate Key</w:t>
            </w:r>
          </w:p>
        </w:tc>
        <w:tc>
          <w:tcPr>
            <w:tcW w:w="4752" w:type="dxa"/>
          </w:tcPr>
          <w:p w:rsidR="00997D41" w:rsidP="00997D41" w:rsidRDefault="00997D41" w14:paraId="36AB0CCB" w14:textId="162E497A">
            <w:pPr>
              <w:pStyle w:val="cGDD1"/>
            </w:pPr>
            <w:r w:rsidRPr="000A7B87">
              <w:t>Id tự sinh trên Data Model</w:t>
            </w:r>
          </w:p>
        </w:tc>
        <w:tc>
          <w:tcPr>
            <w:tcW w:w="2120" w:type="dxa"/>
          </w:tcPr>
          <w:p w:rsidR="00997D41" w:rsidP="00997D41" w:rsidRDefault="00997D41" w14:paraId="10D1AD54" w14:textId="1CD6992E">
            <w:pPr>
              <w:pStyle w:val="cGDD1"/>
            </w:pPr>
            <w:r w:rsidRPr="000A7B87">
              <w:t>string</w:t>
            </w:r>
          </w:p>
        </w:tc>
      </w:tr>
      <w:tr w:rsidR="00997D41" w:rsidTr="00343772" w14:paraId="4F5FDF43" w14:textId="77777777">
        <w:tc>
          <w:tcPr>
            <w:tcW w:w="2189" w:type="dxa"/>
          </w:tcPr>
          <w:p w:rsidR="00997D41" w:rsidP="00997D41" w:rsidRDefault="00997D41" w14:paraId="6A6E7537" w14:textId="153DD037">
            <w:pPr>
              <w:pStyle w:val="cGDD1"/>
            </w:pPr>
            <w:r w:rsidRPr="000A7B87">
              <w:t>Text</w:t>
            </w:r>
          </w:p>
        </w:tc>
        <w:tc>
          <w:tcPr>
            <w:tcW w:w="4752" w:type="dxa"/>
          </w:tcPr>
          <w:p w:rsidR="00997D41" w:rsidP="00997D41" w:rsidRDefault="00997D41" w14:paraId="2A93C0E8" w14:textId="0E392FF0">
            <w:pPr>
              <w:pStyle w:val="cGDD1"/>
            </w:pPr>
            <w:r w:rsidRPr="000A7B87">
              <w:t>Name, Text, Description</w:t>
            </w:r>
          </w:p>
        </w:tc>
        <w:tc>
          <w:tcPr>
            <w:tcW w:w="2120" w:type="dxa"/>
          </w:tcPr>
          <w:p w:rsidR="00997D41" w:rsidP="00997D41" w:rsidRDefault="00997D41" w14:paraId="015C5CC7" w14:textId="288675FC">
            <w:pPr>
              <w:pStyle w:val="cGDD1"/>
            </w:pPr>
            <w:r w:rsidRPr="000A7B87">
              <w:t>string</w:t>
            </w:r>
          </w:p>
        </w:tc>
      </w:tr>
      <w:tr w:rsidR="00997D41" w:rsidTr="00343772" w14:paraId="53D0219B" w14:textId="77777777">
        <w:tc>
          <w:tcPr>
            <w:tcW w:w="2189" w:type="dxa"/>
          </w:tcPr>
          <w:p w:rsidRPr="00EA25C1" w:rsidR="00997D41" w:rsidP="00997D41" w:rsidRDefault="00997D41" w14:paraId="37038CC1" w14:textId="5C97FD7C">
            <w:pPr>
              <w:pStyle w:val="cGDD1"/>
            </w:pPr>
            <w:r w:rsidRPr="000A7B87">
              <w:t>Classification Value</w:t>
            </w:r>
          </w:p>
        </w:tc>
        <w:tc>
          <w:tcPr>
            <w:tcW w:w="4752" w:type="dxa"/>
          </w:tcPr>
          <w:p w:rsidRPr="00EA25C1" w:rsidR="00997D41" w:rsidP="00997D41" w:rsidRDefault="00997D41" w14:paraId="1E3B9F1B" w14:textId="50454082">
            <w:pPr>
              <w:pStyle w:val="cGDD1"/>
            </w:pPr>
            <w:r w:rsidRPr="000A7B87">
              <w:t>Giá trị phân loại</w:t>
            </w:r>
          </w:p>
        </w:tc>
        <w:tc>
          <w:tcPr>
            <w:tcW w:w="2120" w:type="dxa"/>
          </w:tcPr>
          <w:p w:rsidRPr="00EA25C1" w:rsidR="00997D41" w:rsidP="00997D41" w:rsidRDefault="00997D41" w14:paraId="7053A439" w14:textId="2C7B1747">
            <w:pPr>
              <w:pStyle w:val="cGDD1"/>
            </w:pPr>
            <w:r w:rsidRPr="000A7B87">
              <w:t>string</w:t>
            </w:r>
          </w:p>
        </w:tc>
      </w:tr>
      <w:tr w:rsidR="00997D41" w:rsidTr="00343772" w14:paraId="552B6CF2" w14:textId="77777777">
        <w:tc>
          <w:tcPr>
            <w:tcW w:w="2189" w:type="dxa"/>
          </w:tcPr>
          <w:p w:rsidR="00997D41" w:rsidP="00997D41" w:rsidRDefault="00997D41" w14:paraId="7678626F" w14:textId="5FC84AFA">
            <w:pPr>
              <w:pStyle w:val="cGDD1"/>
            </w:pPr>
            <w:r w:rsidRPr="000A7B87">
              <w:t>Indicator</w:t>
            </w:r>
          </w:p>
        </w:tc>
        <w:tc>
          <w:tcPr>
            <w:tcW w:w="4752" w:type="dxa"/>
          </w:tcPr>
          <w:p w:rsidR="00997D41" w:rsidP="00997D41" w:rsidRDefault="00997D41" w14:paraId="03652467" w14:textId="40506B1D">
            <w:pPr>
              <w:pStyle w:val="cGDD1"/>
            </w:pPr>
            <w:r w:rsidRPr="000A7B87">
              <w:t>Các giá trị mang tính chất đánh dấu (không có danh mục phân loại, bản thân giá trị đánh dấu đã mang ý nghĩa tường minh để khai thác).</w:t>
            </w:r>
          </w:p>
        </w:tc>
        <w:tc>
          <w:tcPr>
            <w:tcW w:w="2120" w:type="dxa"/>
          </w:tcPr>
          <w:p w:rsidR="00997D41" w:rsidP="00997D41" w:rsidRDefault="00997D41" w14:paraId="5A32426E" w14:textId="31A15945">
            <w:pPr>
              <w:pStyle w:val="cGDD1"/>
            </w:pPr>
            <w:r w:rsidRPr="000A7B87">
              <w:t>string</w:t>
            </w:r>
          </w:p>
        </w:tc>
      </w:tr>
      <w:tr w:rsidR="00997D41" w:rsidTr="00343772" w14:paraId="5CC0FA92" w14:textId="77777777">
        <w:tc>
          <w:tcPr>
            <w:tcW w:w="2189" w:type="dxa"/>
          </w:tcPr>
          <w:p w:rsidR="00997D41" w:rsidP="00997D41" w:rsidRDefault="00997D41" w14:paraId="608B61F6" w14:textId="61C69F73">
            <w:pPr>
              <w:pStyle w:val="cGDD1"/>
            </w:pPr>
            <w:r w:rsidRPr="000A7B87">
              <w:t>Timestamp</w:t>
            </w:r>
          </w:p>
        </w:tc>
        <w:tc>
          <w:tcPr>
            <w:tcW w:w="4752" w:type="dxa"/>
          </w:tcPr>
          <w:p w:rsidR="00997D41" w:rsidP="00997D41" w:rsidRDefault="00997D41" w14:paraId="5E3A012B" w14:textId="79E144E3">
            <w:pPr>
              <w:pStyle w:val="cGDD1"/>
            </w:pPr>
            <w:r w:rsidRPr="000A7B87">
              <w:t>Thời gian (ngày, thời gian chi tiết).</w:t>
            </w:r>
          </w:p>
        </w:tc>
        <w:tc>
          <w:tcPr>
            <w:tcW w:w="2120" w:type="dxa"/>
          </w:tcPr>
          <w:p w:rsidR="00997D41" w:rsidP="00997D41" w:rsidRDefault="00997D41" w14:paraId="724BB08D" w14:textId="34AB756F">
            <w:pPr>
              <w:pStyle w:val="cGDD1"/>
            </w:pPr>
            <w:r w:rsidRPr="000A7B87">
              <w:t>timestamp</w:t>
            </w:r>
          </w:p>
        </w:tc>
      </w:tr>
    </w:tbl>
    <w:p w:rsidR="0016514B" w:rsidP="0016514B" w:rsidRDefault="0016514B" w14:paraId="5A21F77C" w14:textId="292FCAAB">
      <w:pPr>
        <w:pStyle w:val="Normalc"/>
        <w:rPr>
          <w:lang w:val="en-US" w:eastAsia="en-US"/>
        </w:rPr>
      </w:pPr>
    </w:p>
    <w:p w:rsidR="001B1E32" w:rsidRDefault="00022DBD" w14:paraId="6052261C" w14:textId="2193EAA6">
      <w:pPr>
        <w:pStyle w:val="cheading1"/>
        <w:numPr>
          <w:ilvl w:val="0"/>
          <w:numId w:val="17"/>
        </w:numPr>
        <w:tabs>
          <w:tab w:val="left" w:pos="540"/>
        </w:tabs>
        <w:spacing w:line="360" w:lineRule="auto"/>
      </w:pPr>
      <w:bookmarkStart w:name="_Toc193386858" w:id="119"/>
      <w:bookmarkStart w:name="_Toc193441041" w:id="120"/>
      <w:bookmarkStart w:name="_Toc193386859" w:id="121"/>
      <w:bookmarkStart w:name="_Toc193441042" w:id="122"/>
      <w:bookmarkStart w:name="_Toc193386860" w:id="123"/>
      <w:bookmarkStart w:name="_Toc193441043" w:id="124"/>
      <w:bookmarkStart w:name="_Toc193386861" w:id="125"/>
      <w:bookmarkStart w:name="_Toc193441044" w:id="126"/>
      <w:bookmarkStart w:name="_Toc193386862" w:id="127"/>
      <w:bookmarkStart w:name="_Toc193441045" w:id="128"/>
      <w:bookmarkStart w:name="_Toc193386863" w:id="129"/>
      <w:bookmarkStart w:name="_Toc193441046" w:id="130"/>
      <w:bookmarkStart w:name="_Toc193386864" w:id="131"/>
      <w:bookmarkStart w:name="_Toc193441047" w:id="132"/>
      <w:bookmarkStart w:name="_Toc193386865" w:id="133"/>
      <w:bookmarkStart w:name="_Toc193441048" w:id="134"/>
      <w:bookmarkStart w:name="_Toc193386866" w:id="135"/>
      <w:bookmarkStart w:name="_Toc193441049" w:id="136"/>
      <w:bookmarkStart w:name="_Toc193386867" w:id="137"/>
      <w:bookmarkStart w:name="_Toc193441050" w:id="138"/>
      <w:bookmarkStart w:name="_Toc193386868" w:id="139"/>
      <w:bookmarkStart w:name="_Toc193441051" w:id="140"/>
      <w:bookmarkStart w:name="_Toc193386869" w:id="141"/>
      <w:bookmarkStart w:name="_Toc193441052" w:id="142"/>
      <w:bookmarkStart w:name="_Toc193386870" w:id="143"/>
      <w:bookmarkStart w:name="_Toc193441053" w:id="144"/>
      <w:bookmarkStart w:name="_Toc193386883" w:id="145"/>
      <w:bookmarkStart w:name="_Toc193441066" w:id="146"/>
      <w:bookmarkStart w:name="_Toc193386884" w:id="147"/>
      <w:bookmarkStart w:name="_Toc193441067" w:id="148"/>
      <w:bookmarkStart w:name="_Toc193386885" w:id="149"/>
      <w:bookmarkStart w:name="_Toc193441068" w:id="150"/>
      <w:bookmarkStart w:name="_Toc193386886" w:id="151"/>
      <w:bookmarkStart w:name="_Toc193441069" w:id="152"/>
      <w:bookmarkStart w:name="_Toc193386887" w:id="153"/>
      <w:bookmarkStart w:name="_Toc193441070" w:id="154"/>
      <w:bookmarkStart w:name="_Toc193386888" w:id="155"/>
      <w:bookmarkStart w:name="_Toc193441071" w:id="156"/>
      <w:bookmarkStart w:name="_Toc193386889" w:id="157"/>
      <w:bookmarkStart w:name="_Toc193441072" w:id="158"/>
      <w:bookmarkStart w:name="_Toc193386890" w:id="159"/>
      <w:bookmarkStart w:name="_Toc193441073" w:id="160"/>
      <w:bookmarkStart w:name="_Toc193386891" w:id="161"/>
      <w:bookmarkStart w:name="_Toc193441074" w:id="162"/>
      <w:bookmarkStart w:name="_Toc193386892" w:id="163"/>
      <w:bookmarkStart w:name="_Toc193441075" w:id="164"/>
      <w:bookmarkStart w:name="_Toc193386893" w:id="165"/>
      <w:bookmarkStart w:name="_Toc193441076" w:id="166"/>
      <w:bookmarkStart w:name="_Toc193386894" w:id="167"/>
      <w:bookmarkStart w:name="_Toc193441077" w:id="168"/>
      <w:bookmarkStart w:name="_Toc193386989" w:id="169"/>
      <w:bookmarkStart w:name="_Toc193441172" w:id="170"/>
      <w:bookmarkStart w:name="_Toc222907825" w:id="171"/>
      <w:bookmarkStart w:name="_Hlk193440837" w:id="172"/>
      <w:bookmarkEnd w:id="113"/>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r>
        <w:t xml:space="preserve">THIẾT KẾ </w:t>
      </w:r>
      <w:r w:rsidR="00972140">
        <w:t xml:space="preserve">CƠ SỞ DỮ LIỆU </w:t>
      </w:r>
      <w:r>
        <w:t>CHI TIẾT</w:t>
      </w:r>
      <w:bookmarkEnd w:id="171"/>
    </w:p>
    <w:p w:rsidRPr="00264070" w:rsidR="00264070" w:rsidP="00646CD4" w:rsidRDefault="00646CD4" w14:paraId="08FD29BE" w14:textId="5F6FA66B">
      <w:pPr>
        <w:pStyle w:val="cGDD1"/>
        <w:rPr>
          <w:b/>
          <w:bCs/>
        </w:rPr>
      </w:pPr>
      <w:r>
        <w:rPr>
          <w:b/>
          <w:bCs/>
        </w:rPr>
        <w:t xml:space="preserve">Dưới đây là thiết kế cho </w:t>
      </w:r>
      <w:r w:rsidR="000F627C">
        <w:rPr>
          <w:b/>
          <w:bCs/>
        </w:rPr>
        <w:t>yêu cầu của dự án EDP.</w:t>
      </w:r>
    </w:p>
    <w:p w:rsidR="00264070" w:rsidP="005E1F05" w:rsidRDefault="005E1F05" w14:paraId="603A89EA" w14:textId="4248121E">
      <w:pPr>
        <w:pStyle w:val="cheading2"/>
        <w:numPr>
          <w:ilvl w:val="1"/>
          <w:numId w:val="17"/>
        </w:numPr>
        <w:tabs>
          <w:tab w:val="left" w:pos="540"/>
        </w:tabs>
      </w:pPr>
      <w:bookmarkStart w:name="_Toc222907826" w:id="173"/>
      <w:r>
        <w:t>Involved Party</w:t>
      </w:r>
      <w:bookmarkEnd w:id="173"/>
    </w:p>
    <w:p w:rsidRPr="008F0DF8" w:rsidR="008F0DF8" w:rsidP="00781F15" w:rsidRDefault="00E85F58" w14:paraId="03F49979" w14:textId="035C54B5">
      <w:pPr>
        <w:pStyle w:val="Normalc"/>
        <w:jc w:val="center"/>
        <w:rPr>
          <w:lang w:val="en-US" w:eastAsia="en-US"/>
        </w:rPr>
      </w:pPr>
      <w:r w:rsidRPr="00E85F58">
        <w:rPr>
          <w:noProof/>
          <w:lang w:val="en-US" w:eastAsia="en-US"/>
        </w:rPr>
        <w:drawing>
          <wp:inline distT="0" distB="0" distL="0" distR="0" wp14:anchorId="082A433A" wp14:editId="4710429B">
            <wp:extent cx="5760085" cy="4882515"/>
            <wp:effectExtent l="0" t="0" r="0" b="0"/>
            <wp:docPr id="159212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20833" name=""/>
                    <pic:cNvPicPr/>
                  </pic:nvPicPr>
                  <pic:blipFill>
                    <a:blip r:embed="rId35"/>
                    <a:stretch>
                      <a:fillRect/>
                    </a:stretch>
                  </pic:blipFill>
                  <pic:spPr>
                    <a:xfrm>
                      <a:off x="0" y="0"/>
                      <a:ext cx="5760085" cy="4882515"/>
                    </a:xfrm>
                    <a:prstGeom prst="rect">
                      <a:avLst/>
                    </a:prstGeom>
                  </pic:spPr>
                </pic:pic>
              </a:graphicData>
            </a:graphic>
          </wp:inline>
        </w:drawing>
      </w:r>
    </w:p>
    <w:p w:rsidR="005E1F05" w:rsidP="005E1F05" w:rsidRDefault="006D0C76" w14:paraId="3BEE9226" w14:textId="4FCF08AE">
      <w:pPr>
        <w:pStyle w:val="cheading2"/>
        <w:numPr>
          <w:ilvl w:val="1"/>
          <w:numId w:val="17"/>
        </w:numPr>
        <w:tabs>
          <w:tab w:val="left" w:pos="540"/>
        </w:tabs>
      </w:pPr>
      <w:bookmarkStart w:name="_Toc222907827" w:id="174"/>
      <w:r w:rsidRPr="006D0C76">
        <w:t>Communication</w:t>
      </w:r>
      <w:bookmarkEnd w:id="174"/>
    </w:p>
    <w:p w:rsidRPr="008F0DF8" w:rsidR="008F0DF8" w:rsidP="00793EA9" w:rsidRDefault="00B23D4F" w14:paraId="376C9A6A" w14:textId="650D25FD">
      <w:pPr>
        <w:pStyle w:val="Normalc"/>
        <w:jc w:val="center"/>
        <w:rPr>
          <w:lang w:val="en-US" w:eastAsia="en-US"/>
        </w:rPr>
      </w:pPr>
      <w:r w:rsidRPr="00B23D4F">
        <w:rPr>
          <w:noProof/>
          <w:lang w:val="en-US" w:eastAsia="en-US"/>
        </w:rPr>
        <w:drawing>
          <wp:inline distT="0" distB="0" distL="0" distR="0" wp14:anchorId="44775259" wp14:editId="1ABE06CD">
            <wp:extent cx="5760085" cy="3511550"/>
            <wp:effectExtent l="0" t="0" r="0" b="0"/>
            <wp:docPr id="160278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85083" name=""/>
                    <pic:cNvPicPr/>
                  </pic:nvPicPr>
                  <pic:blipFill>
                    <a:blip r:embed="rId36"/>
                    <a:stretch>
                      <a:fillRect/>
                    </a:stretch>
                  </pic:blipFill>
                  <pic:spPr>
                    <a:xfrm>
                      <a:off x="0" y="0"/>
                      <a:ext cx="5760085" cy="3511550"/>
                    </a:xfrm>
                    <a:prstGeom prst="rect">
                      <a:avLst/>
                    </a:prstGeom>
                  </pic:spPr>
                </pic:pic>
              </a:graphicData>
            </a:graphic>
          </wp:inline>
        </w:drawing>
      </w:r>
    </w:p>
    <w:p w:rsidR="005E1F05" w:rsidP="005E1F05" w:rsidRDefault="00265636" w14:paraId="17D19BC6" w14:textId="434623DC">
      <w:pPr>
        <w:pStyle w:val="cheading2"/>
        <w:numPr>
          <w:ilvl w:val="1"/>
          <w:numId w:val="17"/>
        </w:numPr>
        <w:tabs>
          <w:tab w:val="left" w:pos="540"/>
        </w:tabs>
      </w:pPr>
      <w:bookmarkStart w:name="_Toc222907828" w:id="175"/>
      <w:r w:rsidRPr="00265636">
        <w:t>Documentation</w:t>
      </w:r>
      <w:bookmarkEnd w:id="175"/>
    </w:p>
    <w:p w:rsidRPr="00265636" w:rsidR="00265636" w:rsidP="008A59D4" w:rsidRDefault="004B34A0" w14:paraId="7BDAB3BF" w14:textId="610FADFF">
      <w:pPr>
        <w:pStyle w:val="Normalc"/>
        <w:jc w:val="center"/>
        <w:rPr>
          <w:lang w:val="en-US" w:eastAsia="en-US"/>
        </w:rPr>
      </w:pPr>
      <w:r w:rsidRPr="004B34A0">
        <w:rPr>
          <w:noProof/>
          <w:lang w:val="en-US" w:eastAsia="en-US"/>
        </w:rPr>
        <w:drawing>
          <wp:inline distT="0" distB="0" distL="0" distR="0" wp14:anchorId="319303E4" wp14:editId="3E6CBA6E">
            <wp:extent cx="5760085" cy="3120390"/>
            <wp:effectExtent l="0" t="0" r="0" b="3810"/>
            <wp:docPr id="1888269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69902" name="Picture 1" descr="A screenshot of a computer&#10;&#10;AI-generated content may be incorrect."/>
                    <pic:cNvPicPr/>
                  </pic:nvPicPr>
                  <pic:blipFill>
                    <a:blip r:embed="rId37"/>
                    <a:stretch>
                      <a:fillRect/>
                    </a:stretch>
                  </pic:blipFill>
                  <pic:spPr>
                    <a:xfrm>
                      <a:off x="0" y="0"/>
                      <a:ext cx="5760085" cy="3120390"/>
                    </a:xfrm>
                    <a:prstGeom prst="rect">
                      <a:avLst/>
                    </a:prstGeom>
                  </pic:spPr>
                </pic:pic>
              </a:graphicData>
            </a:graphic>
          </wp:inline>
        </w:drawing>
      </w:r>
    </w:p>
    <w:p w:rsidR="005E1F05" w:rsidP="005E1F05" w:rsidRDefault="00265636" w14:paraId="3CB0CBFB" w14:textId="48DA74BB">
      <w:pPr>
        <w:pStyle w:val="cheading2"/>
        <w:numPr>
          <w:ilvl w:val="1"/>
          <w:numId w:val="17"/>
        </w:numPr>
        <w:tabs>
          <w:tab w:val="left" w:pos="540"/>
        </w:tabs>
      </w:pPr>
      <w:bookmarkStart w:name="_Toc222907829" w:id="176"/>
      <w:r w:rsidRPr="00265636">
        <w:t>Common</w:t>
      </w:r>
      <w:bookmarkEnd w:id="176"/>
    </w:p>
    <w:p w:rsidRPr="006E3F40" w:rsidR="006E3F40" w:rsidP="008A59D4" w:rsidRDefault="00DE637F" w14:paraId="19417DA2" w14:textId="20CCA736">
      <w:pPr>
        <w:pStyle w:val="Normalc"/>
        <w:jc w:val="center"/>
        <w:rPr>
          <w:lang w:val="en-US" w:eastAsia="en-US"/>
        </w:rPr>
      </w:pPr>
      <w:r w:rsidRPr="00DE637F">
        <w:rPr>
          <w:noProof/>
          <w:lang w:val="en-US" w:eastAsia="en-US"/>
        </w:rPr>
        <w:drawing>
          <wp:inline distT="0" distB="0" distL="0" distR="0" wp14:anchorId="66378AEC" wp14:editId="2310FB1B">
            <wp:extent cx="5760085" cy="4902200"/>
            <wp:effectExtent l="0" t="0" r="0" b="0"/>
            <wp:docPr id="161021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14090" name=""/>
                    <pic:cNvPicPr/>
                  </pic:nvPicPr>
                  <pic:blipFill>
                    <a:blip r:embed="rId38"/>
                    <a:stretch>
                      <a:fillRect/>
                    </a:stretch>
                  </pic:blipFill>
                  <pic:spPr>
                    <a:xfrm>
                      <a:off x="0" y="0"/>
                      <a:ext cx="5760085" cy="4902200"/>
                    </a:xfrm>
                    <a:prstGeom prst="rect">
                      <a:avLst/>
                    </a:prstGeom>
                  </pic:spPr>
                </pic:pic>
              </a:graphicData>
            </a:graphic>
          </wp:inline>
        </w:drawing>
      </w:r>
    </w:p>
    <w:p w:rsidR="005E1F05" w:rsidP="005E1F05" w:rsidRDefault="00305AC0" w14:paraId="526D2DCA" w14:textId="40EDE289">
      <w:pPr>
        <w:pStyle w:val="cheading2"/>
        <w:numPr>
          <w:ilvl w:val="1"/>
          <w:numId w:val="17"/>
        </w:numPr>
        <w:tabs>
          <w:tab w:val="left" w:pos="540"/>
        </w:tabs>
      </w:pPr>
      <w:bookmarkStart w:name="_Toc222907830" w:id="177"/>
      <w:r w:rsidRPr="00305AC0">
        <w:t>Location</w:t>
      </w:r>
      <w:bookmarkEnd w:id="177"/>
    </w:p>
    <w:p w:rsidRPr="00305AC0" w:rsidR="00305AC0" w:rsidP="0042444D" w:rsidRDefault="002619E9" w14:paraId="20B5BF17" w14:textId="635D3FDF">
      <w:pPr>
        <w:pStyle w:val="Normalc"/>
        <w:jc w:val="center"/>
        <w:rPr>
          <w:lang w:val="en-US" w:eastAsia="en-US"/>
        </w:rPr>
      </w:pPr>
      <w:r w:rsidRPr="002619E9">
        <w:rPr>
          <w:noProof/>
          <w:lang w:val="en-US" w:eastAsia="en-US"/>
        </w:rPr>
        <w:drawing>
          <wp:inline distT="0" distB="0" distL="0" distR="0" wp14:anchorId="0B6848BF" wp14:editId="0195ADC2">
            <wp:extent cx="5760085" cy="4646295"/>
            <wp:effectExtent l="0" t="0" r="0" b="1905"/>
            <wp:docPr id="146226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63675" name=""/>
                    <pic:cNvPicPr/>
                  </pic:nvPicPr>
                  <pic:blipFill>
                    <a:blip r:embed="rId39"/>
                    <a:stretch>
                      <a:fillRect/>
                    </a:stretch>
                  </pic:blipFill>
                  <pic:spPr>
                    <a:xfrm>
                      <a:off x="0" y="0"/>
                      <a:ext cx="5760085" cy="4646295"/>
                    </a:xfrm>
                    <a:prstGeom prst="rect">
                      <a:avLst/>
                    </a:prstGeom>
                  </pic:spPr>
                </pic:pic>
              </a:graphicData>
            </a:graphic>
          </wp:inline>
        </w:drawing>
      </w:r>
    </w:p>
    <w:p w:rsidR="005E1F05" w:rsidP="005E1F05" w:rsidRDefault="00305AC0" w14:paraId="1273AEA0" w14:textId="55FE230E">
      <w:pPr>
        <w:pStyle w:val="cheading2"/>
        <w:numPr>
          <w:ilvl w:val="1"/>
          <w:numId w:val="17"/>
        </w:numPr>
        <w:tabs>
          <w:tab w:val="left" w:pos="540"/>
        </w:tabs>
      </w:pPr>
      <w:bookmarkStart w:name="_Toc222907831" w:id="178"/>
      <w:r w:rsidRPr="00305AC0">
        <w:t>Condition</w:t>
      </w:r>
      <w:bookmarkEnd w:id="178"/>
    </w:p>
    <w:p w:rsidRPr="00010F02" w:rsidR="00010F02" w:rsidP="008E7D68" w:rsidRDefault="005D3FA2" w14:paraId="5B74673F" w14:textId="61725F3B">
      <w:pPr>
        <w:pStyle w:val="Normalc"/>
        <w:jc w:val="center"/>
        <w:rPr>
          <w:lang w:val="en-US" w:eastAsia="en-US"/>
        </w:rPr>
      </w:pPr>
      <w:r w:rsidRPr="005D3FA2">
        <w:rPr>
          <w:noProof/>
          <w:lang w:val="en-US" w:eastAsia="en-US"/>
        </w:rPr>
        <w:drawing>
          <wp:inline distT="0" distB="0" distL="0" distR="0" wp14:anchorId="7BBC3F82" wp14:editId="48C15FAA">
            <wp:extent cx="5760085" cy="6136005"/>
            <wp:effectExtent l="0" t="0" r="0" b="0"/>
            <wp:docPr id="107681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15572" name=""/>
                    <pic:cNvPicPr/>
                  </pic:nvPicPr>
                  <pic:blipFill>
                    <a:blip r:embed="rId40"/>
                    <a:stretch>
                      <a:fillRect/>
                    </a:stretch>
                  </pic:blipFill>
                  <pic:spPr>
                    <a:xfrm>
                      <a:off x="0" y="0"/>
                      <a:ext cx="5760085" cy="6136005"/>
                    </a:xfrm>
                    <a:prstGeom prst="rect">
                      <a:avLst/>
                    </a:prstGeom>
                  </pic:spPr>
                </pic:pic>
              </a:graphicData>
            </a:graphic>
          </wp:inline>
        </w:drawing>
      </w:r>
    </w:p>
    <w:p w:rsidR="005E1F05" w:rsidP="001E3547" w:rsidRDefault="005E1F05" w14:paraId="332C69E6" w14:textId="77777777"/>
    <w:p w:rsidR="00821863" w:rsidP="00821863" w:rsidRDefault="00821863" w14:paraId="7353825E" w14:textId="6EC88A6F">
      <w:pPr>
        <w:pStyle w:val="cheading2"/>
        <w:numPr>
          <w:ilvl w:val="1"/>
          <w:numId w:val="17"/>
        </w:numPr>
        <w:tabs>
          <w:tab w:val="left" w:pos="540"/>
        </w:tabs>
      </w:pPr>
      <w:bookmarkStart w:name="_Toc222907832" w:id="179"/>
      <w:bookmarkEnd w:id="172"/>
      <w:r>
        <w:t>Event</w:t>
      </w:r>
      <w:bookmarkEnd w:id="179"/>
    </w:p>
    <w:p w:rsidRPr="00821863" w:rsidR="00821863" w:rsidP="00821863" w:rsidRDefault="00D473BE" w14:paraId="5AE279CE" w14:textId="31DE1A96">
      <w:pPr>
        <w:pStyle w:val="Normalc"/>
        <w:jc w:val="center"/>
        <w:rPr>
          <w:lang w:val="en-US" w:eastAsia="en-US"/>
        </w:rPr>
      </w:pPr>
      <w:r w:rsidRPr="00D473BE">
        <w:rPr>
          <w:noProof/>
          <w:lang w:val="en-US" w:eastAsia="en-US"/>
        </w:rPr>
        <w:drawing>
          <wp:inline distT="0" distB="0" distL="0" distR="0" wp14:anchorId="30AEC549" wp14:editId="6C661AB3">
            <wp:extent cx="4734068" cy="2819774"/>
            <wp:effectExtent l="0" t="0" r="0" b="0"/>
            <wp:docPr id="1492973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73777" name="Picture 1" descr="A screenshot of a computer&#10;&#10;AI-generated content may be incorrect."/>
                    <pic:cNvPicPr/>
                  </pic:nvPicPr>
                  <pic:blipFill>
                    <a:blip r:embed="rId41"/>
                    <a:stretch>
                      <a:fillRect/>
                    </a:stretch>
                  </pic:blipFill>
                  <pic:spPr>
                    <a:xfrm>
                      <a:off x="0" y="0"/>
                      <a:ext cx="4744000" cy="2825690"/>
                    </a:xfrm>
                    <a:prstGeom prst="rect">
                      <a:avLst/>
                    </a:prstGeom>
                  </pic:spPr>
                </pic:pic>
              </a:graphicData>
            </a:graphic>
          </wp:inline>
        </w:drawing>
      </w:r>
    </w:p>
    <w:p w:rsidR="00D24155" w:rsidP="00821863" w:rsidRDefault="00D24155" w14:paraId="3FECFB7B" w14:textId="77777777">
      <w:pPr>
        <w:pStyle w:val="cheading2"/>
        <w:numPr>
          <w:ilvl w:val="1"/>
          <w:numId w:val="17"/>
        </w:numPr>
        <w:tabs>
          <w:tab w:val="left" w:pos="540"/>
        </w:tabs>
      </w:pPr>
      <w:bookmarkStart w:name="_Toc222907833" w:id="180"/>
      <w:r w:rsidRPr="00D24155">
        <w:t>Transaction</w:t>
      </w:r>
      <w:bookmarkEnd w:id="180"/>
    </w:p>
    <w:p w:rsidRPr="00D24155" w:rsidR="00D24155" w:rsidP="00D24155" w:rsidRDefault="00BA4EB0" w14:paraId="03213D4A" w14:textId="7C4D6DF8">
      <w:pPr>
        <w:pStyle w:val="Normalc"/>
        <w:jc w:val="center"/>
        <w:rPr>
          <w:lang w:val="en-US" w:eastAsia="en-US"/>
        </w:rPr>
      </w:pPr>
      <w:r w:rsidRPr="00BA4EB0">
        <w:rPr>
          <w:noProof/>
          <w:lang w:val="en-US" w:eastAsia="en-US"/>
        </w:rPr>
        <w:drawing>
          <wp:inline distT="0" distB="0" distL="0" distR="0" wp14:anchorId="4180CE3C" wp14:editId="6B979212">
            <wp:extent cx="5760085" cy="4058285"/>
            <wp:effectExtent l="0" t="0" r="0" b="0"/>
            <wp:docPr id="56876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62506" name=""/>
                    <pic:cNvPicPr/>
                  </pic:nvPicPr>
                  <pic:blipFill>
                    <a:blip r:embed="rId42"/>
                    <a:stretch>
                      <a:fillRect/>
                    </a:stretch>
                  </pic:blipFill>
                  <pic:spPr>
                    <a:xfrm>
                      <a:off x="0" y="0"/>
                      <a:ext cx="5760085" cy="4058285"/>
                    </a:xfrm>
                    <a:prstGeom prst="rect">
                      <a:avLst/>
                    </a:prstGeom>
                  </pic:spPr>
                </pic:pic>
              </a:graphicData>
            </a:graphic>
          </wp:inline>
        </w:drawing>
      </w:r>
    </w:p>
    <w:p w:rsidR="00072E9F" w:rsidP="00821863" w:rsidRDefault="00072E9F" w14:paraId="45C4B997" w14:textId="77777777">
      <w:pPr>
        <w:pStyle w:val="cheading2"/>
        <w:numPr>
          <w:ilvl w:val="1"/>
          <w:numId w:val="17"/>
        </w:numPr>
        <w:tabs>
          <w:tab w:val="left" w:pos="540"/>
        </w:tabs>
      </w:pPr>
      <w:bookmarkStart w:name="_Toc222907834" w:id="181"/>
      <w:r w:rsidRPr="00072E9F">
        <w:t>Arrangement</w:t>
      </w:r>
      <w:bookmarkEnd w:id="181"/>
    </w:p>
    <w:p w:rsidRPr="00072E9F" w:rsidR="00072E9F" w:rsidP="00072E9F" w:rsidRDefault="00637B51" w14:paraId="482AFA93" w14:textId="199AE4B2">
      <w:pPr>
        <w:pStyle w:val="Normalc"/>
        <w:jc w:val="center"/>
        <w:rPr>
          <w:lang w:val="en-US" w:eastAsia="en-US"/>
        </w:rPr>
      </w:pPr>
      <w:r>
        <w:rPr>
          <w:noProof/>
        </w:rPr>
        <w:drawing>
          <wp:inline distT="0" distB="0" distL="0" distR="0" wp14:anchorId="65EFD1B3" wp14:editId="057D5C18">
            <wp:extent cx="5760085" cy="3945255"/>
            <wp:effectExtent l="0" t="0" r="0" b="0"/>
            <wp:docPr id="466529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085" cy="3945255"/>
                    </a:xfrm>
                    <a:prstGeom prst="rect">
                      <a:avLst/>
                    </a:prstGeom>
                    <a:noFill/>
                    <a:ln>
                      <a:noFill/>
                    </a:ln>
                  </pic:spPr>
                </pic:pic>
              </a:graphicData>
            </a:graphic>
          </wp:inline>
        </w:drawing>
      </w:r>
    </w:p>
    <w:p w:rsidR="00821863" w:rsidP="00821863" w:rsidRDefault="005E5E53" w14:paraId="4170A21E" w14:textId="224EF499">
      <w:pPr>
        <w:pStyle w:val="cheading2"/>
        <w:numPr>
          <w:ilvl w:val="1"/>
          <w:numId w:val="17"/>
        </w:numPr>
        <w:tabs>
          <w:tab w:val="left" w:pos="540"/>
        </w:tabs>
      </w:pPr>
      <w:bookmarkStart w:name="_Toc222907835" w:id="182"/>
      <w:r w:rsidRPr="005E5E53">
        <w:t>Business Activity</w:t>
      </w:r>
      <w:bookmarkEnd w:id="182"/>
    </w:p>
    <w:p w:rsidRPr="005E5E53" w:rsidR="005E5E53" w:rsidP="005E5E53" w:rsidRDefault="008372B8" w14:paraId="081EF595" w14:textId="33885BE1">
      <w:pPr>
        <w:pStyle w:val="Normalc"/>
        <w:jc w:val="center"/>
        <w:rPr>
          <w:lang w:val="en-US" w:eastAsia="en-US"/>
        </w:rPr>
      </w:pPr>
      <w:r>
        <w:rPr>
          <w:noProof/>
        </w:rPr>
        <w:drawing>
          <wp:inline distT="0" distB="0" distL="0" distR="0" wp14:anchorId="42484E91" wp14:editId="08757867">
            <wp:extent cx="5760085" cy="6301105"/>
            <wp:effectExtent l="0" t="0" r="0" b="4445"/>
            <wp:docPr id="769936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0085" cy="6301105"/>
                    </a:xfrm>
                    <a:prstGeom prst="rect">
                      <a:avLst/>
                    </a:prstGeom>
                    <a:noFill/>
                    <a:ln>
                      <a:noFill/>
                    </a:ln>
                  </pic:spPr>
                </pic:pic>
              </a:graphicData>
            </a:graphic>
          </wp:inline>
        </w:drawing>
      </w:r>
    </w:p>
    <w:p w:rsidR="00821863" w:rsidP="00821863" w:rsidRDefault="0004274D" w14:paraId="58EB47B9" w14:textId="3B3D168E">
      <w:pPr>
        <w:pStyle w:val="cheading2"/>
        <w:numPr>
          <w:ilvl w:val="1"/>
          <w:numId w:val="17"/>
        </w:numPr>
        <w:tabs>
          <w:tab w:val="left" w:pos="540"/>
        </w:tabs>
      </w:pPr>
      <w:bookmarkStart w:name="_Toc222907836" w:id="183"/>
      <w:r w:rsidRPr="0004274D">
        <w:t>Property</w:t>
      </w:r>
      <w:bookmarkEnd w:id="183"/>
    </w:p>
    <w:p w:rsidRPr="00010F02" w:rsidR="00821863" w:rsidP="00821863" w:rsidRDefault="00836E9A" w14:paraId="65BD566B" w14:textId="172BA44B">
      <w:pPr>
        <w:pStyle w:val="Normalc"/>
        <w:jc w:val="center"/>
        <w:rPr>
          <w:lang w:val="en-US" w:eastAsia="en-US"/>
        </w:rPr>
      </w:pPr>
      <w:r>
        <w:rPr>
          <w:noProof/>
        </w:rPr>
        <w:drawing>
          <wp:inline distT="0" distB="0" distL="0" distR="0" wp14:anchorId="0AAEBC3D" wp14:editId="7AF37CDB">
            <wp:extent cx="6128971" cy="5311673"/>
            <wp:effectExtent l="0" t="0" r="5715" b="3810"/>
            <wp:docPr id="1739920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28919"/>
                    <a:stretch>
                      <a:fillRect/>
                    </a:stretch>
                  </pic:blipFill>
                  <pic:spPr bwMode="auto">
                    <a:xfrm>
                      <a:off x="0" y="0"/>
                      <a:ext cx="6147651" cy="5327862"/>
                    </a:xfrm>
                    <a:prstGeom prst="rect">
                      <a:avLst/>
                    </a:prstGeom>
                    <a:noFill/>
                    <a:ln>
                      <a:noFill/>
                    </a:ln>
                    <a:extLst>
                      <a:ext uri="{53640926-AAD7-44D8-BBD7-CCE9431645EC}">
                        <a14:shadowObscured xmlns:a14="http://schemas.microsoft.com/office/drawing/2010/main"/>
                      </a:ext>
                    </a:extLst>
                  </pic:spPr>
                </pic:pic>
              </a:graphicData>
            </a:graphic>
          </wp:inline>
        </w:drawing>
      </w:r>
    </w:p>
    <w:p w:rsidR="0042100A" w:rsidP="0042100A" w:rsidRDefault="00EE02D9" w14:paraId="5BAB6620" w14:textId="5FE1671F">
      <w:pPr>
        <w:pStyle w:val="cheading2"/>
        <w:numPr>
          <w:ilvl w:val="1"/>
          <w:numId w:val="17"/>
        </w:numPr>
        <w:tabs>
          <w:tab w:val="left" w:pos="540"/>
        </w:tabs>
      </w:pPr>
      <w:bookmarkStart w:name="_Toc222907837" w:id="184"/>
      <w:r w:rsidRPr="00EE02D9">
        <w:t>Product</w:t>
      </w:r>
      <w:bookmarkEnd w:id="184"/>
    </w:p>
    <w:p w:rsidRPr="001121CD" w:rsidR="001121CD" w:rsidP="001121CD" w:rsidRDefault="008121DA" w14:paraId="2CC38995" w14:textId="7252DCA5">
      <w:pPr>
        <w:pStyle w:val="Normalc"/>
        <w:jc w:val="center"/>
        <w:rPr>
          <w:lang w:val="en-US" w:eastAsia="en-US"/>
        </w:rPr>
      </w:pPr>
      <w:r w:rsidRPr="008121DA">
        <w:rPr>
          <w:noProof/>
          <w:lang w:val="en-US" w:eastAsia="en-US"/>
        </w:rPr>
        <w:drawing>
          <wp:inline distT="0" distB="0" distL="0" distR="0" wp14:anchorId="6FE7888B" wp14:editId="451A9078">
            <wp:extent cx="2436541" cy="3773108"/>
            <wp:effectExtent l="0" t="0" r="1905" b="0"/>
            <wp:docPr id="2113355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55102" name="Picture 1" descr="A screenshot of a computer&#10;&#10;AI-generated content may be incorrect."/>
                    <pic:cNvPicPr/>
                  </pic:nvPicPr>
                  <pic:blipFill>
                    <a:blip r:embed="rId46"/>
                    <a:stretch>
                      <a:fillRect/>
                    </a:stretch>
                  </pic:blipFill>
                  <pic:spPr>
                    <a:xfrm>
                      <a:off x="0" y="0"/>
                      <a:ext cx="2464006" cy="3815638"/>
                    </a:xfrm>
                    <a:prstGeom prst="rect">
                      <a:avLst/>
                    </a:prstGeom>
                  </pic:spPr>
                </pic:pic>
              </a:graphicData>
            </a:graphic>
          </wp:inline>
        </w:drawing>
      </w:r>
    </w:p>
    <w:p w:rsidR="0042100A" w:rsidP="0042100A" w:rsidRDefault="001121CD" w14:paraId="74C348DE" w14:textId="3D59D6A4">
      <w:pPr>
        <w:pStyle w:val="cheading2"/>
        <w:numPr>
          <w:ilvl w:val="1"/>
          <w:numId w:val="17"/>
        </w:numPr>
        <w:tabs>
          <w:tab w:val="left" w:pos="540"/>
        </w:tabs>
      </w:pPr>
      <w:bookmarkStart w:name="_Toc222907838" w:id="185"/>
      <w:r w:rsidRPr="001121CD">
        <w:t>Accounting</w:t>
      </w:r>
      <w:bookmarkEnd w:id="185"/>
    </w:p>
    <w:p w:rsidRPr="00274AE6" w:rsidR="00274AE6" w:rsidP="00274AE6" w:rsidRDefault="00497B5E" w14:paraId="63BFA1B3" w14:textId="5E03E388">
      <w:pPr>
        <w:pStyle w:val="Normalc"/>
        <w:jc w:val="center"/>
        <w:rPr>
          <w:lang w:val="en-US" w:eastAsia="en-US"/>
        </w:rPr>
      </w:pPr>
      <w:r>
        <w:rPr>
          <w:noProof/>
        </w:rPr>
        <w:drawing>
          <wp:inline distT="0" distB="0" distL="0" distR="0" wp14:anchorId="6109F67D" wp14:editId="5C74F250">
            <wp:extent cx="5760085" cy="7005955"/>
            <wp:effectExtent l="0" t="0" r="0" b="4445"/>
            <wp:docPr id="10685849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60085" cy="7005955"/>
                    </a:xfrm>
                    <a:prstGeom prst="rect">
                      <a:avLst/>
                    </a:prstGeom>
                    <a:noFill/>
                    <a:ln>
                      <a:noFill/>
                    </a:ln>
                  </pic:spPr>
                </pic:pic>
              </a:graphicData>
            </a:graphic>
          </wp:inline>
        </w:drawing>
      </w:r>
    </w:p>
    <w:p w:rsidR="0042100A" w:rsidP="0042100A" w:rsidRDefault="00D406B1" w14:paraId="6BA7EA67" w14:textId="6BD40DA7">
      <w:pPr>
        <w:pStyle w:val="cheading2"/>
        <w:numPr>
          <w:ilvl w:val="1"/>
          <w:numId w:val="17"/>
        </w:numPr>
        <w:tabs>
          <w:tab w:val="left" w:pos="540"/>
        </w:tabs>
      </w:pPr>
      <w:bookmarkStart w:name="_Toc222907839" w:id="186"/>
      <w:r>
        <w:t>Summary</w:t>
      </w:r>
      <w:bookmarkEnd w:id="186"/>
    </w:p>
    <w:p w:rsidR="00D406B1" w:rsidP="00D406B1" w:rsidRDefault="007B570A" w14:paraId="064A47BA" w14:textId="039BF8D0">
      <w:pPr>
        <w:pStyle w:val="Normalc"/>
        <w:jc w:val="center"/>
        <w:rPr>
          <w:lang w:val="en-US" w:eastAsia="en-US"/>
        </w:rPr>
      </w:pPr>
      <w:r w:rsidRPr="007B570A">
        <w:rPr>
          <w:noProof/>
          <w:lang w:val="en-US" w:eastAsia="en-US"/>
        </w:rPr>
        <w:drawing>
          <wp:inline distT="0" distB="0" distL="0" distR="0" wp14:anchorId="11A4F16C" wp14:editId="71E33B0F">
            <wp:extent cx="5760085" cy="3488690"/>
            <wp:effectExtent l="0" t="0" r="0" b="0"/>
            <wp:docPr id="133649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97146" name=""/>
                    <pic:cNvPicPr/>
                  </pic:nvPicPr>
                  <pic:blipFill>
                    <a:blip r:embed="rId48"/>
                    <a:stretch>
                      <a:fillRect/>
                    </a:stretch>
                  </pic:blipFill>
                  <pic:spPr>
                    <a:xfrm>
                      <a:off x="0" y="0"/>
                      <a:ext cx="5760085" cy="3488690"/>
                    </a:xfrm>
                    <a:prstGeom prst="rect">
                      <a:avLst/>
                    </a:prstGeom>
                  </pic:spPr>
                </pic:pic>
              </a:graphicData>
            </a:graphic>
          </wp:inline>
        </w:drawing>
      </w:r>
    </w:p>
    <w:p w:rsidRPr="00D406B1" w:rsidR="00E21AD0" w:rsidP="00D406B1" w:rsidRDefault="00E21AD0" w14:paraId="4B89E904" w14:textId="7FF09734">
      <w:pPr>
        <w:pStyle w:val="Normalc"/>
        <w:jc w:val="center"/>
        <w:rPr>
          <w:lang w:val="en-US" w:eastAsia="en-US"/>
        </w:rPr>
      </w:pPr>
      <w:r w:rsidRPr="00E21AD0">
        <w:rPr>
          <w:noProof/>
          <w:lang w:val="en-US" w:eastAsia="en-US"/>
        </w:rPr>
        <w:drawing>
          <wp:inline distT="0" distB="0" distL="0" distR="0" wp14:anchorId="4BE5B1DB" wp14:editId="05AE7773">
            <wp:extent cx="4862962" cy="4293624"/>
            <wp:effectExtent l="0" t="0" r="0" b="0"/>
            <wp:docPr id="10866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3340" name=""/>
                    <pic:cNvPicPr/>
                  </pic:nvPicPr>
                  <pic:blipFill>
                    <a:blip r:embed="rId49"/>
                    <a:stretch>
                      <a:fillRect/>
                    </a:stretch>
                  </pic:blipFill>
                  <pic:spPr>
                    <a:xfrm>
                      <a:off x="0" y="0"/>
                      <a:ext cx="4866326" cy="4296594"/>
                    </a:xfrm>
                    <a:prstGeom prst="rect">
                      <a:avLst/>
                    </a:prstGeom>
                  </pic:spPr>
                </pic:pic>
              </a:graphicData>
            </a:graphic>
          </wp:inline>
        </w:drawing>
      </w:r>
    </w:p>
    <w:p w:rsidR="00212C26" w:rsidP="003B2F9E" w:rsidRDefault="00212C26" w14:paraId="444574F1" w14:textId="77777777">
      <w:pPr>
        <w:pStyle w:val="cGDD1"/>
        <w:spacing w:line="360" w:lineRule="auto"/>
      </w:pPr>
    </w:p>
    <w:p w:rsidR="003B2F9E" w:rsidP="003B2F9E" w:rsidRDefault="003B2F9E" w14:paraId="65803075" w14:textId="35597760">
      <w:pPr>
        <w:pStyle w:val="cGDD1"/>
        <w:spacing w:line="360" w:lineRule="auto"/>
      </w:pPr>
      <w:r>
        <w:t xml:space="preserve">Trong đó lưu ý: </w:t>
      </w:r>
      <w:r w:rsidR="001E3547">
        <w:t>Thiết kế</w:t>
      </w:r>
      <w:r>
        <w:t xml:space="preserve"> có thể</w:t>
      </w:r>
      <w:r w:rsidR="001E3547">
        <w:t xml:space="preserve"> cần</w:t>
      </w:r>
      <w:r>
        <w:t xml:space="preserve"> bổ sung/chỉnh sửa, các thuộc tính có thể chỉnh sửa / bổ sung trong quá trình phát triển, UAT.</w:t>
      </w:r>
    </w:p>
    <w:p w:rsidR="001B1E32" w:rsidRDefault="001B1E32" w14:paraId="047A2FDE" w14:textId="77777777">
      <w:pPr>
        <w:pStyle w:val="Normalc"/>
        <w:rPr>
          <w:lang w:val="en-US" w:eastAsia="en-US"/>
        </w:rPr>
      </w:pPr>
    </w:p>
    <w:sectPr w:rsidR="001B1E32">
      <w:pgSz w:w="11906" w:h="16838" w:orient="portrait"/>
      <w:pgMar w:top="1418" w:right="1134" w:bottom="1418" w:left="1701" w:header="357"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B641CE" w:rsidRDefault="00B641CE" w14:paraId="77E587CD" w14:textId="77777777">
      <w:r>
        <w:separator/>
      </w:r>
    </w:p>
  </w:endnote>
  <w:endnote w:type="continuationSeparator" w:id="0">
    <w:p w:rsidR="00B641CE" w:rsidRDefault="00B641CE" w14:paraId="482F161D" w14:textId="77777777">
      <w:r>
        <w:continuationSeparator/>
      </w:r>
    </w:p>
  </w:endnote>
  <w:endnote w:type="continuationNotice" w:id="1">
    <w:p w:rsidR="00B641CE" w:rsidRDefault="00B641CE" w14:paraId="55AF5F0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MS Mincho">
    <w:altName w:val="MS Mincho"/>
    <w:panose1 w:val="02020609040205080304"/>
    <w:charset w:val="80"/>
    <w:family w:val="modern"/>
    <w:pitch w:val="fixed"/>
    <w:sig w:usb0="E00002FF" w:usb1="6AC7FDFB" w:usb2="08000012" w:usb3="00000000" w:csb0="0002009F" w:csb1="00000000"/>
  </w:font>
  <w:font w:name="Univers (WN)">
    <w:altName w:val="Arial"/>
    <w:panose1 w:val="00000000000000000000"/>
    <w:charset w:val="00"/>
    <w:family w:val="swiss"/>
    <w:notTrueType/>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VnTimeH">
    <w:altName w:val="Courier New"/>
    <w:charset w:val="00"/>
    <w:family w:val="swiss"/>
    <w:pitch w:val="variable"/>
    <w:sig w:usb0="00000003" w:usb1="00000000" w:usb2="00000000" w:usb3="00000000" w:csb0="00000001" w:csb1="00000000"/>
  </w:font>
  <w:font w:name="Luxi Mono">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VnHelvetIns">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p14">
  <w:p w:rsidR="008C2546" w:rsidRDefault="008C2546" w14:paraId="44244237" w14:textId="77777777">
    <w:pPr>
      <w:pStyle w:val="Footer"/>
    </w:pPr>
    <w:r>
      <w:rPr>
        <w:noProof/>
        <w:lang w:val="en-US" w:eastAsia="en-US"/>
      </w:rPr>
      <mc:AlternateContent>
        <mc:Choice Requires="wps">
          <w:drawing>
            <wp:anchor distT="0" distB="0" distL="114300" distR="114300" simplePos="0" relativeHeight="251658240" behindDoc="0" locked="0" layoutInCell="1" allowOverlap="1" wp14:anchorId="09172347" wp14:editId="57B11D54">
              <wp:simplePos x="0" y="0"/>
              <wp:positionH relativeFrom="column">
                <wp:posOffset>0</wp:posOffset>
              </wp:positionH>
              <wp:positionV relativeFrom="paragraph">
                <wp:posOffset>136525</wp:posOffset>
              </wp:positionV>
              <wp:extent cx="571500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8000"/>
                        </a:solidFill>
                        <a:roun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w14:anchorId="116B0893">
            <v:line id="Straight Connector 8" style="position:absolute;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green" from="0,10.75pt" to="450pt,10.75pt" w14:anchorId="4E270C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"/>
          </w:pict>
        </mc:Fallback>
      </mc:AlternateContent>
    </w:r>
  </w:p>
  <w:p w:rsidR="008C2546" w:rsidRDefault="008C2546" w14:paraId="3E0CFF63" w14:textId="5DD756D5">
    <w:pPr>
      <w:pStyle w:val="Footer"/>
      <w:tabs>
        <w:tab w:val="clear" w:pos="8306"/>
        <w:tab w:val="right" w:pos="9000"/>
      </w:tabs>
      <w:rPr>
        <w:rFonts w:cs="Arial"/>
        <w:sz w:val="20"/>
        <w:szCs w:val="20"/>
        <w:lang w:val="fr-FR"/>
      </w:rPr>
    </w:pPr>
    <w:r>
      <w:rPr>
        <w:rFonts w:cs="Arial"/>
        <w:lang w:val="vi-VN"/>
      </w:rPr>
      <w:tab/>
    </w:r>
    <w:r>
      <w:rPr>
        <w:rFonts w:cs="Arial"/>
        <w:lang w:val="fr-FR"/>
      </w:rPr>
      <w:tab/>
    </w:r>
    <w:r>
      <w:rPr>
        <w:rFonts w:cs="Arial"/>
        <w:sz w:val="20"/>
        <w:szCs w:val="20"/>
        <w:lang w:val="fr-FR"/>
      </w:rPr>
      <w:t xml:space="preserve">Trang </w:t>
    </w:r>
    <w:r>
      <w:rPr>
        <w:rFonts w:cs="Arial"/>
        <w:sz w:val="20"/>
        <w:szCs w:val="20"/>
      </w:rPr>
      <w:fldChar w:fldCharType="begin"/>
    </w:r>
    <w:r>
      <w:rPr>
        <w:rFonts w:cs="Arial"/>
        <w:sz w:val="20"/>
        <w:szCs w:val="20"/>
        <w:lang w:val="fr-FR"/>
      </w:rPr>
      <w:instrText xml:space="preserve"> PAGE </w:instrText>
    </w:r>
    <w:r>
      <w:rPr>
        <w:rFonts w:cs="Arial"/>
        <w:sz w:val="20"/>
        <w:szCs w:val="20"/>
      </w:rPr>
      <w:fldChar w:fldCharType="separate"/>
    </w:r>
    <w:r w:rsidR="002B68D3">
      <w:rPr>
        <w:rFonts w:cs="Arial"/>
        <w:noProof/>
        <w:sz w:val="20"/>
        <w:szCs w:val="20"/>
        <w:lang w:val="fr-FR"/>
      </w:rPr>
      <w:t>4</w:t>
    </w:r>
    <w:r>
      <w:rPr>
        <w:rFonts w:cs="Arial"/>
        <w:sz w:val="20"/>
        <w:szCs w:val="20"/>
      </w:rPr>
      <w:fldChar w:fldCharType="end"/>
    </w:r>
    <w:r>
      <w:rPr>
        <w:rFonts w:cs="Arial"/>
        <w:sz w:val="20"/>
        <w:szCs w:val="20"/>
        <w:lang w:val="fr-FR"/>
      </w:rPr>
      <w:t xml:space="preserve"> / </w:t>
    </w:r>
    <w:r>
      <w:rPr>
        <w:rFonts w:cs="Arial"/>
        <w:sz w:val="20"/>
        <w:szCs w:val="20"/>
      </w:rPr>
      <w:fldChar w:fldCharType="begin"/>
    </w:r>
    <w:r>
      <w:rPr>
        <w:rFonts w:cs="Arial"/>
        <w:sz w:val="20"/>
        <w:szCs w:val="20"/>
        <w:lang w:val="fr-FR"/>
      </w:rPr>
      <w:instrText xml:space="preserve"> NUMPAGES </w:instrText>
    </w:r>
    <w:r>
      <w:rPr>
        <w:rFonts w:cs="Arial"/>
        <w:sz w:val="20"/>
        <w:szCs w:val="20"/>
      </w:rPr>
      <w:fldChar w:fldCharType="separate"/>
    </w:r>
    <w:r w:rsidR="002B68D3">
      <w:rPr>
        <w:rFonts w:cs="Arial"/>
        <w:noProof/>
        <w:sz w:val="20"/>
        <w:szCs w:val="20"/>
        <w:lang w:val="fr-FR"/>
      </w:rPr>
      <w:t>28</w:t>
    </w:r>
    <w:r>
      <w:rPr>
        <w:rFonts w:cs="Arial"/>
        <w:sz w:val="20"/>
        <w:szCs w:val="20"/>
      </w:rPr>
      <w:fldChar w:fldCharType="end"/>
    </w:r>
  </w:p>
  <w:p w:rsidR="008C2546" w:rsidRDefault="008C2546" w14:paraId="13AE56C7" w14:textId="77777777"/>
  <w:p w:rsidR="008C2546" w:rsidRDefault="008C2546" w14:paraId="2243D3A8"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B641CE" w:rsidRDefault="00B641CE" w14:paraId="4AECBCC8" w14:textId="77777777">
      <w:r>
        <w:separator/>
      </w:r>
    </w:p>
  </w:footnote>
  <w:footnote w:type="continuationSeparator" w:id="0">
    <w:p w:rsidR="00B641CE" w:rsidRDefault="00B641CE" w14:paraId="330A255F" w14:textId="77777777">
      <w:r>
        <w:continuationSeparator/>
      </w:r>
    </w:p>
  </w:footnote>
  <w:footnote w:type="continuationNotice" w:id="1">
    <w:p w:rsidR="00B641CE" w:rsidRDefault="00B641CE" w14:paraId="223E733C"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8C2546" w:rsidRDefault="008C2546" w14:paraId="66E813A1" w14:textId="6943FEE1">
    <w:pPr>
      <w:pStyle w:val="Header"/>
      <w:spacing w:before="0" w:after="0"/>
      <w:rPr>
        <w:rFonts w:ascii="Calibri" w:hAnsi="Calibri" w:cs="Calibri"/>
        <w:sz w:val="26"/>
        <w:szCs w:val="26"/>
        <w:lang w:val="vi-VN"/>
      </w:rPr>
    </w:pPr>
    <w:r>
      <w:rPr>
        <w:noProof/>
        <w:lang w:val="en-US" w:eastAsia="en-US"/>
      </w:rPr>
      <mc:AlternateContent>
        <mc:Choice Requires="wps">
          <w:drawing>
            <wp:anchor distT="0" distB="0" distL="114300" distR="114300" simplePos="0" relativeHeight="251658241" behindDoc="0" locked="0" layoutInCell="1" allowOverlap="1" wp14:anchorId="3FCE9F4B" wp14:editId="779E5CA9">
              <wp:simplePos x="0" y="0"/>
              <wp:positionH relativeFrom="column">
                <wp:posOffset>-70338</wp:posOffset>
              </wp:positionH>
              <wp:positionV relativeFrom="paragraph">
                <wp:posOffset>509661</wp:posOffset>
              </wp:positionV>
              <wp:extent cx="5715000" cy="0"/>
              <wp:effectExtent l="0" t="0" r="190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8000"/>
                        </a:solidFill>
                        <a:roun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w14:anchorId="140150A9">
            <v:line id="Straight Connector 9" style="position:absolute;z-index:251658241;visibility:visible;mso-wrap-style:square;mso-wrap-distance-left:9pt;mso-wrap-distance-top:0;mso-wrap-distance-right:9pt;mso-wrap-distance-bottom:0;mso-position-horizontal:absolute;mso-position-horizontal-relative:text;mso-position-vertical:absolute;mso-position-vertical-relative:text" o:spid="_x0000_s1026" strokecolor="green" from="-5.55pt,40.15pt" to="444.45pt,40.15pt" w14:anchorId="50887C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"/>
          </w:pict>
        </mc:Fallback>
      </mc:AlternateContent>
    </w:r>
    <w:r>
      <w:rPr>
        <w:rFonts w:ascii="Times New Roman" w:hAnsi="Times New Roman"/>
        <w:noProof/>
        <w:sz w:val="26"/>
        <w:szCs w:val="26"/>
        <w:lang w:val="en-US" w:eastAsia="en-US"/>
      </w:rPr>
      <w:drawing>
        <wp:inline distT="0" distB="0" distL="0" distR="0" wp14:anchorId="74C1E5B2" wp14:editId="4D95DB9E">
          <wp:extent cx="1098550" cy="353695"/>
          <wp:effectExtent l="0" t="0" r="6350" b="8255"/>
          <wp:docPr id="1694570207" name="Picture 11" descr="FSS Logo without sl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1" descr="FSS Logo without sloga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01364" cy="354570"/>
                  </a:xfrm>
                  <a:prstGeom prst="rect">
                    <a:avLst/>
                  </a:prstGeom>
                  <a:noFill/>
                  <a:ln>
                    <a:noFill/>
                  </a:ln>
                </pic:spPr>
              </pic:pic>
            </a:graphicData>
          </a:graphic>
        </wp:inline>
      </w:drawing>
    </w:r>
    <w:r>
      <w:rPr>
        <w:rFonts w:ascii="Times New Roman" w:hAnsi="Times New Roman"/>
        <w:sz w:val="26"/>
        <w:szCs w:val="26"/>
        <w:lang w:val="vi-VN"/>
      </w:rPr>
      <w:t xml:space="preserve">                                                                 </w:t>
    </w:r>
    <w:r>
      <w:rPr>
        <w:rFonts w:ascii="Times New Roman" w:hAnsi="Times New Roman"/>
        <w:sz w:val="26"/>
        <w:szCs w:val="26"/>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C2546" w:rsidRDefault="008C2546" w14:paraId="28CB588A" w14:textId="77777777">
    <w:pPr>
      <w:pStyle w:val="Header"/>
      <w:spacing w:before="0" w:after="0"/>
      <w:rPr>
        <w:lang w:val="vi-VN"/>
      </w:rPr>
    </w:pPr>
    <w:r>
      <w:rPr>
        <w:lang w:val="vi-VN"/>
      </w:rPr>
      <w:t xml:space="preserve">                 </w:t>
    </w:r>
  </w:p>
  <w:p w:rsidR="008C2546" w:rsidRDefault="008C2546" w14:paraId="1C107436" w14:textId="77777777">
    <w:pPr>
      <w:pStyle w:val="Heade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FFFFFF7C"/>
    <w:lvl w:ilvl="0">
      <w:start w:val="1"/>
      <w:numFmt w:val="decimal"/>
      <w:pStyle w:val="ListNumber5"/>
      <w:lvlText w:val="%1."/>
      <w:lvlJc w:val="left"/>
      <w:pPr>
        <w:tabs>
          <w:tab w:val="left" w:pos="1800"/>
        </w:tabs>
        <w:ind w:left="18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440"/>
        </w:tabs>
        <w:ind w:left="1440" w:hanging="360"/>
      </w:pPr>
    </w:lvl>
  </w:abstractNum>
  <w:abstractNum w:abstractNumId="2" w15:restartNumberingAfterBreak="0">
    <w:nsid w:val="FFFFFF7E"/>
    <w:multiLevelType w:val="singleLevel"/>
    <w:tmpl w:val="FFFFFF7E"/>
    <w:lvl w:ilvl="0">
      <w:start w:val="1"/>
      <w:numFmt w:val="lowerLetter"/>
      <w:pStyle w:val="ListNumber3"/>
      <w:lvlText w:val="%1."/>
      <w:lvlJc w:val="left"/>
      <w:pPr>
        <w:tabs>
          <w:tab w:val="left" w:pos="1080"/>
        </w:tabs>
        <w:ind w:left="1080" w:hanging="360"/>
      </w:pPr>
      <w:rPr>
        <w:rFonts w:hint="default"/>
      </w:r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4"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hint="default" w:ascii="Symbol" w:hAnsi="Symbol"/>
      </w:rPr>
    </w:lvl>
  </w:abstractNum>
  <w:abstractNum w:abstractNumId="5" w15:restartNumberingAfterBreak="0">
    <w:nsid w:val="00BD6FB5"/>
    <w:multiLevelType w:val="hybridMultilevel"/>
    <w:tmpl w:val="75B2B85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04C06D40"/>
    <w:multiLevelType w:val="singleLevel"/>
    <w:tmpl w:val="04C06D40"/>
    <w:lvl w:ilvl="0">
      <w:start w:val="1"/>
      <w:numFmt w:val="bullet"/>
      <w:pStyle w:val="boxbullet1"/>
      <w:lvlText w:val=""/>
      <w:lvlJc w:val="left"/>
      <w:pPr>
        <w:tabs>
          <w:tab w:val="left" w:pos="360"/>
        </w:tabs>
        <w:ind w:left="360" w:hanging="360"/>
      </w:pPr>
      <w:rPr>
        <w:rFonts w:hint="default" w:ascii="Symbol" w:hAnsi="Symbol"/>
      </w:rPr>
    </w:lvl>
  </w:abstractNum>
  <w:abstractNum w:abstractNumId="7" w15:restartNumberingAfterBreak="0">
    <w:nsid w:val="0D856B00"/>
    <w:multiLevelType w:val="multilevel"/>
    <w:tmpl w:val="0D856B00"/>
    <w:lvl w:ilvl="0">
      <w:start w:val="1"/>
      <w:numFmt w:val="bullet"/>
      <w:lvlText w:val=""/>
      <w:lvlJc w:val="left"/>
      <w:pPr>
        <w:tabs>
          <w:tab w:val="left" w:pos="1440"/>
        </w:tabs>
        <w:ind w:left="1440" w:hanging="360"/>
      </w:pPr>
      <w:rPr>
        <w:rFonts w:hint="default" w:ascii="Symbol" w:hAnsi="Symbol"/>
      </w:rPr>
    </w:lvl>
    <w:lvl w:ilvl="1">
      <w:start w:val="1"/>
      <w:numFmt w:val="bullet"/>
      <w:pStyle w:val="bulletpoint2"/>
      <w:lvlText w:val="o"/>
      <w:lvlJc w:val="left"/>
      <w:pPr>
        <w:tabs>
          <w:tab w:val="left" w:pos="2160"/>
        </w:tabs>
        <w:ind w:left="2160" w:hanging="360"/>
      </w:pPr>
      <w:rPr>
        <w:rFonts w:hint="default" w:ascii="Courier New" w:hAnsi="Courier New"/>
      </w:rPr>
    </w:lvl>
    <w:lvl w:ilvl="2">
      <w:start w:val="1"/>
      <w:numFmt w:val="bullet"/>
      <w:lvlText w:val=""/>
      <w:lvlJc w:val="left"/>
      <w:pPr>
        <w:tabs>
          <w:tab w:val="left" w:pos="2880"/>
        </w:tabs>
        <w:ind w:left="2880" w:hanging="360"/>
      </w:pPr>
      <w:rPr>
        <w:rFonts w:hint="default" w:ascii="Wingdings" w:hAnsi="Wingdings"/>
      </w:rPr>
    </w:lvl>
    <w:lvl w:ilvl="3">
      <w:start w:val="1"/>
      <w:numFmt w:val="bullet"/>
      <w:lvlText w:val=""/>
      <w:lvlJc w:val="left"/>
      <w:pPr>
        <w:tabs>
          <w:tab w:val="left" w:pos="3600"/>
        </w:tabs>
        <w:ind w:left="3600" w:hanging="360"/>
      </w:pPr>
      <w:rPr>
        <w:rFonts w:hint="default" w:ascii="Symbol" w:hAnsi="Symbol"/>
      </w:rPr>
    </w:lvl>
    <w:lvl w:ilvl="4">
      <w:start w:val="1"/>
      <w:numFmt w:val="bullet"/>
      <w:lvlText w:val="o"/>
      <w:lvlJc w:val="left"/>
      <w:pPr>
        <w:tabs>
          <w:tab w:val="left" w:pos="4320"/>
        </w:tabs>
        <w:ind w:left="4320" w:hanging="360"/>
      </w:pPr>
      <w:rPr>
        <w:rFonts w:hint="default" w:ascii="Courier New" w:hAnsi="Courier New"/>
      </w:rPr>
    </w:lvl>
    <w:lvl w:ilvl="5">
      <w:start w:val="1"/>
      <w:numFmt w:val="bullet"/>
      <w:lvlText w:val=""/>
      <w:lvlJc w:val="left"/>
      <w:pPr>
        <w:tabs>
          <w:tab w:val="left" w:pos="5040"/>
        </w:tabs>
        <w:ind w:left="5040" w:hanging="360"/>
      </w:pPr>
      <w:rPr>
        <w:rFonts w:hint="default" w:ascii="Wingdings" w:hAnsi="Wingdings"/>
      </w:rPr>
    </w:lvl>
    <w:lvl w:ilvl="6">
      <w:start w:val="1"/>
      <w:numFmt w:val="bullet"/>
      <w:lvlText w:val=""/>
      <w:lvlJc w:val="left"/>
      <w:pPr>
        <w:tabs>
          <w:tab w:val="left" w:pos="5760"/>
        </w:tabs>
        <w:ind w:left="5760" w:hanging="360"/>
      </w:pPr>
      <w:rPr>
        <w:rFonts w:hint="default" w:ascii="Symbol" w:hAnsi="Symbol"/>
      </w:rPr>
    </w:lvl>
    <w:lvl w:ilvl="7">
      <w:start w:val="1"/>
      <w:numFmt w:val="bullet"/>
      <w:lvlText w:val="o"/>
      <w:lvlJc w:val="left"/>
      <w:pPr>
        <w:tabs>
          <w:tab w:val="left" w:pos="6480"/>
        </w:tabs>
        <w:ind w:left="6480" w:hanging="360"/>
      </w:pPr>
      <w:rPr>
        <w:rFonts w:hint="default" w:ascii="Courier New" w:hAnsi="Courier New"/>
      </w:rPr>
    </w:lvl>
    <w:lvl w:ilvl="8">
      <w:start w:val="1"/>
      <w:numFmt w:val="bullet"/>
      <w:lvlText w:val=""/>
      <w:lvlJc w:val="left"/>
      <w:pPr>
        <w:tabs>
          <w:tab w:val="left" w:pos="7200"/>
        </w:tabs>
        <w:ind w:left="7200" w:hanging="360"/>
      </w:pPr>
      <w:rPr>
        <w:rFonts w:hint="default" w:ascii="Wingdings" w:hAnsi="Wingdings"/>
      </w:rPr>
    </w:lvl>
  </w:abstractNum>
  <w:abstractNum w:abstractNumId="8" w15:restartNumberingAfterBreak="0">
    <w:nsid w:val="17EC6F2C"/>
    <w:multiLevelType w:val="multilevel"/>
    <w:tmpl w:val="17EC6F2C"/>
    <w:lvl w:ilvl="0">
      <w:start w:val="1"/>
      <w:numFmt w:val="bullet"/>
      <w:lvlText w:val=""/>
      <w:lvlJc w:val="left"/>
      <w:pPr>
        <w:tabs>
          <w:tab w:val="left" w:pos="540"/>
        </w:tabs>
        <w:ind w:left="540" w:hanging="360"/>
      </w:pPr>
      <w:rPr>
        <w:rFonts w:hint="default" w:ascii="Symbol" w:hAnsi="Symbol"/>
      </w:rPr>
    </w:lvl>
    <w:lvl w:ilvl="1">
      <w:start w:val="1"/>
      <w:numFmt w:val="bullet"/>
      <w:pStyle w:val="NormalBullet"/>
      <w:lvlText w:val=""/>
      <w:lvlJc w:val="left"/>
      <w:pPr>
        <w:tabs>
          <w:tab w:val="left" w:pos="1260"/>
        </w:tabs>
        <w:ind w:left="1260" w:hanging="360"/>
      </w:pPr>
      <w:rPr>
        <w:rFonts w:hint="default" w:ascii="Symbol" w:hAnsi="Symbol"/>
      </w:rPr>
    </w:lvl>
    <w:lvl w:ilvl="2">
      <w:start w:val="1"/>
      <w:numFmt w:val="bullet"/>
      <w:lvlText w:val=""/>
      <w:lvlJc w:val="left"/>
      <w:pPr>
        <w:tabs>
          <w:tab w:val="left" w:pos="1980"/>
        </w:tabs>
        <w:ind w:left="1980" w:hanging="360"/>
      </w:pPr>
      <w:rPr>
        <w:rFonts w:hint="default" w:ascii="Wingdings" w:hAnsi="Wingdings"/>
      </w:rPr>
    </w:lvl>
    <w:lvl w:ilvl="3">
      <w:start w:val="1"/>
      <w:numFmt w:val="bullet"/>
      <w:lvlText w:val=""/>
      <w:lvlJc w:val="left"/>
      <w:pPr>
        <w:tabs>
          <w:tab w:val="left" w:pos="2700"/>
        </w:tabs>
        <w:ind w:left="2700" w:hanging="360"/>
      </w:pPr>
      <w:rPr>
        <w:rFonts w:hint="default" w:ascii="Symbol" w:hAnsi="Symbol"/>
      </w:rPr>
    </w:lvl>
    <w:lvl w:ilvl="4">
      <w:start w:val="1"/>
      <w:numFmt w:val="bullet"/>
      <w:lvlText w:val="o"/>
      <w:lvlJc w:val="left"/>
      <w:pPr>
        <w:tabs>
          <w:tab w:val="left" w:pos="3420"/>
        </w:tabs>
        <w:ind w:left="3420" w:hanging="360"/>
      </w:pPr>
      <w:rPr>
        <w:rFonts w:hint="default" w:ascii="Courier New" w:hAnsi="Courier New" w:cs="Courier New"/>
      </w:rPr>
    </w:lvl>
    <w:lvl w:ilvl="5">
      <w:start w:val="1"/>
      <w:numFmt w:val="bullet"/>
      <w:lvlText w:val=""/>
      <w:lvlJc w:val="left"/>
      <w:pPr>
        <w:tabs>
          <w:tab w:val="left" w:pos="4140"/>
        </w:tabs>
        <w:ind w:left="4140" w:hanging="360"/>
      </w:pPr>
      <w:rPr>
        <w:rFonts w:hint="default" w:ascii="Wingdings" w:hAnsi="Wingdings"/>
      </w:rPr>
    </w:lvl>
    <w:lvl w:ilvl="6">
      <w:start w:val="1"/>
      <w:numFmt w:val="bullet"/>
      <w:lvlText w:val=""/>
      <w:lvlJc w:val="left"/>
      <w:pPr>
        <w:tabs>
          <w:tab w:val="left" w:pos="4860"/>
        </w:tabs>
        <w:ind w:left="4860" w:hanging="360"/>
      </w:pPr>
      <w:rPr>
        <w:rFonts w:hint="default" w:ascii="Symbol" w:hAnsi="Symbol"/>
      </w:rPr>
    </w:lvl>
    <w:lvl w:ilvl="7">
      <w:start w:val="1"/>
      <w:numFmt w:val="bullet"/>
      <w:lvlText w:val="o"/>
      <w:lvlJc w:val="left"/>
      <w:pPr>
        <w:tabs>
          <w:tab w:val="left" w:pos="5580"/>
        </w:tabs>
        <w:ind w:left="5580" w:hanging="360"/>
      </w:pPr>
      <w:rPr>
        <w:rFonts w:hint="default" w:ascii="Courier New" w:hAnsi="Courier New" w:cs="Courier New"/>
      </w:rPr>
    </w:lvl>
    <w:lvl w:ilvl="8">
      <w:start w:val="1"/>
      <w:numFmt w:val="bullet"/>
      <w:lvlText w:val=""/>
      <w:lvlJc w:val="left"/>
      <w:pPr>
        <w:tabs>
          <w:tab w:val="left" w:pos="6300"/>
        </w:tabs>
        <w:ind w:left="6300" w:hanging="360"/>
      </w:pPr>
      <w:rPr>
        <w:rFonts w:hint="default" w:ascii="Wingdings" w:hAnsi="Wingdings"/>
      </w:rPr>
    </w:lvl>
  </w:abstractNum>
  <w:abstractNum w:abstractNumId="9" w15:restartNumberingAfterBreak="0">
    <w:nsid w:val="1A931CE1"/>
    <w:multiLevelType w:val="hybridMultilevel"/>
    <w:tmpl w:val="4A366C7A"/>
    <w:lvl w:ilvl="0" w:tplc="03EA85EC">
      <w:start w:val="1"/>
      <w:numFmt w:val="bullet"/>
      <w:lvlText w:val=""/>
      <w:lvlJc w:val="left"/>
      <w:pPr>
        <w:tabs>
          <w:tab w:val="num" w:pos="720"/>
        </w:tabs>
        <w:ind w:left="720" w:hanging="360"/>
      </w:pPr>
      <w:rPr>
        <w:rFonts w:hint="default" w:ascii="Wingdings" w:hAnsi="Wingdings"/>
      </w:rPr>
    </w:lvl>
    <w:lvl w:ilvl="1" w:tplc="33CC7898" w:tentative="1">
      <w:start w:val="1"/>
      <w:numFmt w:val="bullet"/>
      <w:lvlText w:val=""/>
      <w:lvlJc w:val="left"/>
      <w:pPr>
        <w:tabs>
          <w:tab w:val="num" w:pos="1440"/>
        </w:tabs>
        <w:ind w:left="1440" w:hanging="360"/>
      </w:pPr>
      <w:rPr>
        <w:rFonts w:hint="default" w:ascii="Wingdings" w:hAnsi="Wingdings"/>
      </w:rPr>
    </w:lvl>
    <w:lvl w:ilvl="2" w:tplc="C630D55E" w:tentative="1">
      <w:start w:val="1"/>
      <w:numFmt w:val="bullet"/>
      <w:lvlText w:val=""/>
      <w:lvlJc w:val="left"/>
      <w:pPr>
        <w:tabs>
          <w:tab w:val="num" w:pos="2160"/>
        </w:tabs>
        <w:ind w:left="2160" w:hanging="360"/>
      </w:pPr>
      <w:rPr>
        <w:rFonts w:hint="default" w:ascii="Wingdings" w:hAnsi="Wingdings"/>
      </w:rPr>
    </w:lvl>
    <w:lvl w:ilvl="3" w:tplc="FAD8E3C2" w:tentative="1">
      <w:start w:val="1"/>
      <w:numFmt w:val="bullet"/>
      <w:lvlText w:val=""/>
      <w:lvlJc w:val="left"/>
      <w:pPr>
        <w:tabs>
          <w:tab w:val="num" w:pos="2880"/>
        </w:tabs>
        <w:ind w:left="2880" w:hanging="360"/>
      </w:pPr>
      <w:rPr>
        <w:rFonts w:hint="default" w:ascii="Wingdings" w:hAnsi="Wingdings"/>
      </w:rPr>
    </w:lvl>
    <w:lvl w:ilvl="4" w:tplc="26166010" w:tentative="1">
      <w:start w:val="1"/>
      <w:numFmt w:val="bullet"/>
      <w:lvlText w:val=""/>
      <w:lvlJc w:val="left"/>
      <w:pPr>
        <w:tabs>
          <w:tab w:val="num" w:pos="3600"/>
        </w:tabs>
        <w:ind w:left="3600" w:hanging="360"/>
      </w:pPr>
      <w:rPr>
        <w:rFonts w:hint="default" w:ascii="Wingdings" w:hAnsi="Wingdings"/>
      </w:rPr>
    </w:lvl>
    <w:lvl w:ilvl="5" w:tplc="D972AC78" w:tentative="1">
      <w:start w:val="1"/>
      <w:numFmt w:val="bullet"/>
      <w:lvlText w:val=""/>
      <w:lvlJc w:val="left"/>
      <w:pPr>
        <w:tabs>
          <w:tab w:val="num" w:pos="4320"/>
        </w:tabs>
        <w:ind w:left="4320" w:hanging="360"/>
      </w:pPr>
      <w:rPr>
        <w:rFonts w:hint="default" w:ascii="Wingdings" w:hAnsi="Wingdings"/>
      </w:rPr>
    </w:lvl>
    <w:lvl w:ilvl="6" w:tplc="E53275D4" w:tentative="1">
      <w:start w:val="1"/>
      <w:numFmt w:val="bullet"/>
      <w:lvlText w:val=""/>
      <w:lvlJc w:val="left"/>
      <w:pPr>
        <w:tabs>
          <w:tab w:val="num" w:pos="5040"/>
        </w:tabs>
        <w:ind w:left="5040" w:hanging="360"/>
      </w:pPr>
      <w:rPr>
        <w:rFonts w:hint="default" w:ascii="Wingdings" w:hAnsi="Wingdings"/>
      </w:rPr>
    </w:lvl>
    <w:lvl w:ilvl="7" w:tplc="E6C0FEA0" w:tentative="1">
      <w:start w:val="1"/>
      <w:numFmt w:val="bullet"/>
      <w:lvlText w:val=""/>
      <w:lvlJc w:val="left"/>
      <w:pPr>
        <w:tabs>
          <w:tab w:val="num" w:pos="5760"/>
        </w:tabs>
        <w:ind w:left="5760" w:hanging="360"/>
      </w:pPr>
      <w:rPr>
        <w:rFonts w:hint="default" w:ascii="Wingdings" w:hAnsi="Wingdings"/>
      </w:rPr>
    </w:lvl>
    <w:lvl w:ilvl="8" w:tplc="0622A694"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1BCC0865"/>
    <w:multiLevelType w:val="multilevel"/>
    <w:tmpl w:val="1BCC0865"/>
    <w:lvl w:ilvl="0">
      <w:start w:val="2"/>
      <w:numFmt w:val="bullet"/>
      <w:lvlText w:val="-"/>
      <w:lvlJc w:val="left"/>
      <w:pPr>
        <w:tabs>
          <w:tab w:val="left" w:pos="720"/>
        </w:tabs>
        <w:ind w:left="720" w:hanging="360"/>
      </w:pPr>
      <w:rPr>
        <w:rFonts w:hint="default" w:ascii="Times New Roman" w:hAnsi="Times New Roman" w:eastAsia="Times New Roman" w:cs="Times New Roman"/>
        <w:color w:val="auto"/>
      </w:rPr>
    </w:lvl>
    <w:lvl w:ilvl="1">
      <w:start w:val="1"/>
      <w:numFmt w:val="bullet"/>
      <w:pStyle w:val="cTron2"/>
      <w:lvlText w:val="o"/>
      <w:lvlJc w:val="left"/>
      <w:pPr>
        <w:tabs>
          <w:tab w:val="left" w:pos="1620"/>
        </w:tabs>
        <w:ind w:left="1620" w:hanging="360"/>
      </w:pPr>
      <w:rPr>
        <w:rFonts w:hint="default" w:ascii="Courier New" w:hAnsi="Courier New" w:cs="Courier New"/>
      </w:rPr>
    </w:lvl>
    <w:lvl w:ilvl="2">
      <w:start w:val="1"/>
      <w:numFmt w:val="bullet"/>
      <w:pStyle w:val="CVuong3"/>
      <w:lvlText w:val=""/>
      <w:lvlJc w:val="left"/>
      <w:pPr>
        <w:tabs>
          <w:tab w:val="left" w:pos="2160"/>
        </w:tabs>
        <w:ind w:left="2160" w:hanging="360"/>
      </w:pPr>
      <w:rPr>
        <w:rFonts w:hint="default" w:ascii="Wingdings" w:hAnsi="Wingdings"/>
      </w:rPr>
    </w:lvl>
    <w:lvl w:ilvl="3">
      <w:start w:val="1"/>
      <w:numFmt w:val="bullet"/>
      <w:lvlText w:val=""/>
      <w:lvlJc w:val="left"/>
      <w:pPr>
        <w:tabs>
          <w:tab w:val="left" w:pos="2880"/>
        </w:tabs>
        <w:ind w:left="2880" w:hanging="360"/>
      </w:pPr>
      <w:rPr>
        <w:rFonts w:hint="default" w:ascii="Wingdings" w:hAnsi="Wingdings"/>
      </w:rPr>
    </w:lvl>
    <w:lvl w:ilvl="4">
      <w:start w:val="1"/>
      <w:numFmt w:val="bullet"/>
      <w:lvlText w:val=""/>
      <w:lvlJc w:val="left"/>
      <w:pPr>
        <w:tabs>
          <w:tab w:val="left" w:pos="3600"/>
        </w:tabs>
        <w:ind w:left="3600" w:hanging="360"/>
      </w:pPr>
      <w:rPr>
        <w:rFonts w:hint="default" w:ascii="Symbol" w:hAnsi="Symbol"/>
      </w:rPr>
    </w:lvl>
    <w:lvl w:ilvl="5">
      <w:start w:val="1"/>
      <w:numFmt w:val="decimal"/>
      <w:lvlText w:val="%6."/>
      <w:lvlJc w:val="left"/>
      <w:pPr>
        <w:tabs>
          <w:tab w:val="left" w:pos="4320"/>
        </w:tabs>
        <w:ind w:left="4320" w:hanging="360"/>
      </w:pPr>
      <w:rPr>
        <w:rFonts w:hint="default"/>
      </w:rPr>
    </w:lvl>
    <w:lvl w:ilvl="6">
      <w:numFmt w:val="bullet"/>
      <w:lvlText w:val=""/>
      <w:lvlJc w:val="left"/>
      <w:pPr>
        <w:tabs>
          <w:tab w:val="left" w:pos="5040"/>
        </w:tabs>
        <w:ind w:left="5040" w:hanging="360"/>
      </w:pPr>
      <w:rPr>
        <w:rFonts w:hint="default" w:ascii="Wingdings" w:hAnsi="Wingdings" w:eastAsia="Times New Roman" w:cs="Times New Roman"/>
      </w:rPr>
    </w:lvl>
    <w:lvl w:ilvl="7">
      <w:start w:val="1"/>
      <w:numFmt w:val="decimal"/>
      <w:lvlText w:val="%8&gt;"/>
      <w:lvlJc w:val="left"/>
      <w:pPr>
        <w:tabs>
          <w:tab w:val="left" w:pos="5760"/>
        </w:tabs>
        <w:ind w:left="5760" w:hanging="360"/>
      </w:pPr>
      <w:rPr>
        <w:rFonts w:hint="default"/>
      </w:rPr>
    </w:lvl>
    <w:lvl w:ilvl="8">
      <w:start w:val="1"/>
      <w:numFmt w:val="bullet"/>
      <w:lvlText w:val=""/>
      <w:lvlJc w:val="left"/>
      <w:pPr>
        <w:tabs>
          <w:tab w:val="left" w:pos="6480"/>
        </w:tabs>
        <w:ind w:left="6480" w:hanging="360"/>
      </w:pPr>
      <w:rPr>
        <w:rFonts w:hint="default" w:ascii="Wingdings" w:hAnsi="Wingdings"/>
      </w:rPr>
    </w:lvl>
  </w:abstractNum>
  <w:abstractNum w:abstractNumId="11" w15:restartNumberingAfterBreak="0">
    <w:nsid w:val="23C57D50"/>
    <w:multiLevelType w:val="singleLevel"/>
    <w:tmpl w:val="23C57D50"/>
    <w:lvl w:ilvl="0">
      <w:start w:val="1"/>
      <w:numFmt w:val="decimal"/>
      <w:pStyle w:val="Figure"/>
      <w:lvlText w:val="H×nh vÏ %1."/>
      <w:lvlJc w:val="left"/>
      <w:pPr>
        <w:tabs>
          <w:tab w:val="left" w:pos="1080"/>
        </w:tabs>
        <w:ind w:left="360" w:hanging="360"/>
      </w:pPr>
      <w:rPr>
        <w:rFonts w:hint="default" w:ascii=".VnTime" w:hAnsi=".VnTime"/>
        <w:b w:val="0"/>
        <w:i w:val="0"/>
        <w:sz w:val="24"/>
      </w:rPr>
    </w:lvl>
  </w:abstractNum>
  <w:abstractNum w:abstractNumId="12" w15:restartNumberingAfterBreak="0">
    <w:nsid w:val="24493B19"/>
    <w:multiLevelType w:val="multilevel"/>
    <w:tmpl w:val="24493B19"/>
    <w:lvl w:ilvl="0">
      <w:start w:val="1"/>
      <w:numFmt w:val="decimal"/>
      <w:lvlText w:val="%1."/>
      <w:lvlJc w:val="left"/>
      <w:pPr>
        <w:tabs>
          <w:tab w:val="left" w:pos="360"/>
        </w:tabs>
        <w:ind w:left="360" w:hanging="360"/>
      </w:pPr>
      <w:rPr>
        <w:rFonts w:hint="default"/>
      </w:rPr>
    </w:lvl>
    <w:lvl w:ilvl="1">
      <w:start w:val="1"/>
      <w:numFmt w:val="decimal"/>
      <w:isLgl/>
      <w:lvlText w:val="%1.%2."/>
      <w:lvlJc w:val="left"/>
      <w:pPr>
        <w:tabs>
          <w:tab w:val="left" w:pos="420"/>
        </w:tabs>
        <w:ind w:left="420" w:hanging="420"/>
      </w:pPr>
      <w:rPr>
        <w:rFonts w:hint="default"/>
      </w:rPr>
    </w:lvl>
    <w:lvl w:ilvl="2">
      <w:start w:val="1"/>
      <w:numFmt w:val="decimal"/>
      <w:pStyle w:val="cheading3"/>
      <w:isLgl/>
      <w:lvlText w:val="%1.%2.%3."/>
      <w:lvlJc w:val="left"/>
      <w:pPr>
        <w:tabs>
          <w:tab w:val="left" w:pos="720"/>
        </w:tabs>
        <w:ind w:left="720" w:hanging="720"/>
      </w:pPr>
      <w:rPr>
        <w:rFonts w:hint="default"/>
      </w:rPr>
    </w:lvl>
    <w:lvl w:ilvl="3">
      <w:start w:val="1"/>
      <w:numFmt w:val="decimal"/>
      <w:isLgl/>
      <w:lvlText w:val="%1.%2.%3.%4."/>
      <w:lvlJc w:val="left"/>
      <w:pPr>
        <w:tabs>
          <w:tab w:val="left" w:pos="1680"/>
        </w:tabs>
        <w:ind w:left="1680" w:hanging="720"/>
      </w:pPr>
      <w:rPr>
        <w:rFonts w:hint="default" w:ascii="Times New Roman" w:hAnsi="Times New Roman" w:cs="Times New Roman"/>
        <w:b/>
        <w:bCs w:val="0"/>
        <w:i/>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isLgl/>
      <w:lvlText w:val="%1.%2.%3.%4.%5."/>
      <w:lvlJc w:val="left"/>
      <w:pPr>
        <w:tabs>
          <w:tab w:val="left" w:pos="1440"/>
        </w:tabs>
        <w:ind w:left="1440" w:hanging="1080"/>
      </w:pPr>
      <w:rPr>
        <w:rFonts w:hint="default"/>
      </w:rPr>
    </w:lvl>
    <w:lvl w:ilvl="5">
      <w:start w:val="1"/>
      <w:numFmt w:val="decimal"/>
      <w:isLgl/>
      <w:lvlText w:val="%1.%2.%3.%4.%5.%6."/>
      <w:lvlJc w:val="left"/>
      <w:pPr>
        <w:tabs>
          <w:tab w:val="left" w:pos="1440"/>
        </w:tabs>
        <w:ind w:left="1440" w:hanging="1080"/>
      </w:pPr>
      <w:rPr>
        <w:rFonts w:hint="default"/>
      </w:rPr>
    </w:lvl>
    <w:lvl w:ilvl="6">
      <w:start w:val="1"/>
      <w:numFmt w:val="decimal"/>
      <w:isLgl/>
      <w:lvlText w:val="%1.%2.%3.%4.%5.%6.%7."/>
      <w:lvlJc w:val="left"/>
      <w:pPr>
        <w:tabs>
          <w:tab w:val="left" w:pos="1800"/>
        </w:tabs>
        <w:ind w:left="1800" w:hanging="1440"/>
      </w:pPr>
      <w:rPr>
        <w:rFonts w:hint="default"/>
      </w:rPr>
    </w:lvl>
    <w:lvl w:ilvl="7">
      <w:start w:val="1"/>
      <w:numFmt w:val="decimal"/>
      <w:isLgl/>
      <w:lvlText w:val="%1.%2.%3.%4.%5.%6.%7.%8."/>
      <w:lvlJc w:val="left"/>
      <w:pPr>
        <w:tabs>
          <w:tab w:val="left" w:pos="1800"/>
        </w:tabs>
        <w:ind w:left="1800" w:hanging="1440"/>
      </w:pPr>
      <w:rPr>
        <w:rFonts w:hint="default"/>
      </w:rPr>
    </w:lvl>
    <w:lvl w:ilvl="8">
      <w:start w:val="1"/>
      <w:numFmt w:val="decimal"/>
      <w:isLgl/>
      <w:lvlText w:val="%1.%2.%3.%4.%5.%6.%7.%8.%9."/>
      <w:lvlJc w:val="left"/>
      <w:pPr>
        <w:tabs>
          <w:tab w:val="left" w:pos="2160"/>
        </w:tabs>
        <w:ind w:left="2160" w:hanging="1800"/>
      </w:pPr>
      <w:rPr>
        <w:rFonts w:hint="default"/>
      </w:rPr>
    </w:lvl>
  </w:abstractNum>
  <w:abstractNum w:abstractNumId="13" w15:restartNumberingAfterBreak="0">
    <w:nsid w:val="2B4D567B"/>
    <w:multiLevelType w:val="singleLevel"/>
    <w:tmpl w:val="2B4D567B"/>
    <w:lvl w:ilvl="0">
      <w:start w:val="1"/>
      <w:numFmt w:val="decimal"/>
      <w:pStyle w:val="Step1"/>
      <w:lvlText w:val="%1."/>
      <w:lvlJc w:val="left"/>
      <w:pPr>
        <w:tabs>
          <w:tab w:val="left" w:pos="360"/>
        </w:tabs>
        <w:ind w:left="360" w:hanging="360"/>
      </w:pPr>
      <w:rPr>
        <w:rFonts w:hint="default" w:ascii="Times" w:hAnsi="Times"/>
        <w:b/>
        <w:i w:val="0"/>
        <w:sz w:val="20"/>
      </w:rPr>
    </w:lvl>
  </w:abstractNum>
  <w:abstractNum w:abstractNumId="14" w15:restartNumberingAfterBreak="0">
    <w:nsid w:val="317C237B"/>
    <w:multiLevelType w:val="multilevel"/>
    <w:tmpl w:val="317C237B"/>
    <w:lvl w:ilvl="0">
      <w:start w:val="2"/>
      <w:numFmt w:val="bullet"/>
      <w:lvlText w:val="-"/>
      <w:lvlJc w:val="left"/>
      <w:pPr>
        <w:tabs>
          <w:tab w:val="left" w:pos="720"/>
        </w:tabs>
        <w:ind w:left="720" w:hanging="360"/>
      </w:pPr>
      <w:rPr>
        <w:rFonts w:hint="default" w:ascii="Times New Roman" w:hAnsi="Times New Roman" w:eastAsia="Times New Roman" w:cs="Times New Roman"/>
      </w:rPr>
    </w:lvl>
    <w:lvl w:ilvl="1">
      <w:start w:val="1"/>
      <w:numFmt w:val="bullet"/>
      <w:lvlText w:val="o"/>
      <w:lvlJc w:val="left"/>
      <w:pPr>
        <w:tabs>
          <w:tab w:val="left" w:pos="1440"/>
        </w:tabs>
        <w:ind w:left="1440" w:hanging="360"/>
      </w:pPr>
      <w:rPr>
        <w:rFonts w:hint="default" w:ascii="Courier New" w:hAnsi="Courier New" w:cs="Courier New"/>
      </w:rPr>
    </w:lvl>
    <w:lvl w:ilvl="2">
      <w:start w:val="1"/>
      <w:numFmt w:val="bullet"/>
      <w:lvlText w:val=""/>
      <w:lvlJc w:val="left"/>
      <w:pPr>
        <w:tabs>
          <w:tab w:val="left" w:pos="2160"/>
        </w:tabs>
        <w:ind w:left="2160" w:hanging="360"/>
      </w:pPr>
      <w:rPr>
        <w:rFonts w:hint="default" w:ascii="Wingdings" w:hAnsi="Wingdings"/>
      </w:rPr>
    </w:lvl>
    <w:lvl w:ilvl="3">
      <w:start w:val="1"/>
      <w:numFmt w:val="bullet"/>
      <w:pStyle w:val="CTen4"/>
      <w:lvlText w:val=""/>
      <w:lvlJc w:val="left"/>
      <w:pPr>
        <w:tabs>
          <w:tab w:val="left" w:pos="2880"/>
        </w:tabs>
        <w:ind w:left="2880" w:hanging="360"/>
      </w:pPr>
      <w:rPr>
        <w:rFonts w:hint="default" w:ascii="Wingdings" w:hAnsi="Wingdings" w:eastAsia="Times New Roman"/>
        <w:color w:val="auto"/>
      </w:rPr>
    </w:lvl>
    <w:lvl w:ilvl="4">
      <w:start w:val="1"/>
      <w:numFmt w:val="bullet"/>
      <w:lvlText w:val="o"/>
      <w:lvlJc w:val="left"/>
      <w:pPr>
        <w:tabs>
          <w:tab w:val="left" w:pos="3600"/>
        </w:tabs>
        <w:ind w:left="3600" w:hanging="360"/>
      </w:pPr>
      <w:rPr>
        <w:rFonts w:hint="default" w:ascii="Courier New" w:hAnsi="Courier New" w:cs="Courier New"/>
      </w:rPr>
    </w:lvl>
    <w:lvl w:ilvl="5">
      <w:start w:val="1"/>
      <w:numFmt w:val="decimal"/>
      <w:lvlText w:val="%6."/>
      <w:lvlJc w:val="left"/>
      <w:pPr>
        <w:tabs>
          <w:tab w:val="left" w:pos="4320"/>
        </w:tabs>
        <w:ind w:left="4320" w:hanging="360"/>
      </w:pPr>
      <w:rPr>
        <w:rFonts w:hint="default"/>
      </w:rPr>
    </w:lvl>
    <w:lvl w:ilvl="6">
      <w:start w:val="1"/>
      <w:numFmt w:val="decimal"/>
      <w:lvlText w:val="%7&gt;"/>
      <w:lvlJc w:val="left"/>
      <w:pPr>
        <w:tabs>
          <w:tab w:val="left" w:pos="5040"/>
        </w:tabs>
        <w:ind w:left="5040" w:hanging="360"/>
      </w:pPr>
      <w:rPr>
        <w:rFonts w:hint="default"/>
      </w:rPr>
    </w:lvl>
    <w:lvl w:ilvl="7">
      <w:start w:val="1"/>
      <w:numFmt w:val="bullet"/>
      <w:lvlText w:val="o"/>
      <w:lvlJc w:val="left"/>
      <w:pPr>
        <w:tabs>
          <w:tab w:val="left" w:pos="5760"/>
        </w:tabs>
        <w:ind w:left="5760" w:hanging="360"/>
      </w:pPr>
      <w:rPr>
        <w:rFonts w:hint="default" w:ascii="Courier New" w:hAnsi="Courier New" w:cs="Courier New"/>
      </w:rPr>
    </w:lvl>
    <w:lvl w:ilvl="8">
      <w:start w:val="1"/>
      <w:numFmt w:val="bullet"/>
      <w:lvlText w:val=""/>
      <w:lvlJc w:val="left"/>
      <w:pPr>
        <w:tabs>
          <w:tab w:val="left" w:pos="6480"/>
        </w:tabs>
        <w:ind w:left="6480" w:hanging="360"/>
      </w:pPr>
      <w:rPr>
        <w:rFonts w:hint="default" w:ascii="Wingdings" w:hAnsi="Wingdings"/>
      </w:rPr>
    </w:lvl>
  </w:abstractNum>
  <w:abstractNum w:abstractNumId="15" w15:restartNumberingAfterBreak="0">
    <w:nsid w:val="4BC8716D"/>
    <w:multiLevelType w:val="multilevel"/>
    <w:tmpl w:val="4BC8716D"/>
    <w:lvl w:ilvl="0">
      <w:start w:val="1"/>
      <w:numFmt w:val="bullet"/>
      <w:pStyle w:val="ctableTron2"/>
      <w:lvlText w:val=""/>
      <w:lvlJc w:val="left"/>
      <w:pPr>
        <w:tabs>
          <w:tab w:val="left" w:pos="720"/>
        </w:tabs>
        <w:ind w:left="720" w:hanging="360"/>
      </w:pPr>
      <w:rPr>
        <w:rFonts w:hint="default" w:ascii="Symbol" w:hAnsi="Symbol"/>
      </w:rPr>
    </w:lvl>
    <w:lvl w:ilvl="1">
      <w:start w:val="1"/>
      <w:numFmt w:val="bullet"/>
      <w:lvlText w:val=""/>
      <w:lvlJc w:val="left"/>
      <w:pPr>
        <w:tabs>
          <w:tab w:val="left" w:pos="1440"/>
        </w:tabs>
        <w:ind w:left="1440" w:hanging="360"/>
      </w:pPr>
      <w:rPr>
        <w:rFonts w:hint="default" w:ascii="Symbol" w:hAnsi="Symbol"/>
      </w:rPr>
    </w:lvl>
    <w:lvl w:ilvl="2">
      <w:start w:val="1"/>
      <w:numFmt w:val="bullet"/>
      <w:lvlText w:val=""/>
      <w:lvlJc w:val="left"/>
      <w:pPr>
        <w:tabs>
          <w:tab w:val="left" w:pos="2160"/>
        </w:tabs>
        <w:ind w:left="2160" w:hanging="360"/>
      </w:pPr>
      <w:rPr>
        <w:rFonts w:hint="default" w:ascii="Wingdings" w:hAnsi="Wingdings"/>
      </w:rPr>
    </w:lvl>
    <w:lvl w:ilvl="3">
      <w:start w:val="1"/>
      <w:numFmt w:val="bullet"/>
      <w:lvlText w:val=""/>
      <w:lvlJc w:val="left"/>
      <w:pPr>
        <w:tabs>
          <w:tab w:val="left" w:pos="2880"/>
        </w:tabs>
        <w:ind w:left="2880" w:hanging="360"/>
      </w:pPr>
      <w:rPr>
        <w:rFonts w:hint="default" w:ascii="Wingdings" w:hAnsi="Wingdings"/>
      </w:rPr>
    </w:lvl>
    <w:lvl w:ilvl="4">
      <w:start w:val="1"/>
      <w:numFmt w:val="bullet"/>
      <w:lvlText w:val="o"/>
      <w:lvlJc w:val="left"/>
      <w:pPr>
        <w:tabs>
          <w:tab w:val="left" w:pos="3600"/>
        </w:tabs>
        <w:ind w:left="3600" w:hanging="360"/>
      </w:pPr>
      <w:rPr>
        <w:rFonts w:hint="default" w:ascii="Courier New" w:hAnsi="Courier New" w:cs="Courier New"/>
      </w:rPr>
    </w:lvl>
    <w:lvl w:ilvl="5">
      <w:start w:val="1"/>
      <w:numFmt w:val="bullet"/>
      <w:lvlText w:val=""/>
      <w:lvlJc w:val="left"/>
      <w:pPr>
        <w:tabs>
          <w:tab w:val="left" w:pos="4320"/>
        </w:tabs>
        <w:ind w:left="4320" w:hanging="360"/>
      </w:pPr>
      <w:rPr>
        <w:rFonts w:hint="default" w:ascii="Wingdings" w:hAnsi="Wingdings"/>
      </w:rPr>
    </w:lvl>
    <w:lvl w:ilvl="6">
      <w:start w:val="1"/>
      <w:numFmt w:val="bullet"/>
      <w:lvlText w:val=""/>
      <w:lvlJc w:val="left"/>
      <w:pPr>
        <w:tabs>
          <w:tab w:val="left" w:pos="5040"/>
        </w:tabs>
        <w:ind w:left="5040" w:hanging="360"/>
      </w:pPr>
      <w:rPr>
        <w:rFonts w:hint="default" w:ascii="Symbol" w:hAnsi="Symbol"/>
      </w:rPr>
    </w:lvl>
    <w:lvl w:ilvl="7">
      <w:start w:val="1"/>
      <w:numFmt w:val="bullet"/>
      <w:lvlText w:val="o"/>
      <w:lvlJc w:val="left"/>
      <w:pPr>
        <w:tabs>
          <w:tab w:val="left" w:pos="5760"/>
        </w:tabs>
        <w:ind w:left="5760" w:hanging="360"/>
      </w:pPr>
      <w:rPr>
        <w:rFonts w:hint="default" w:ascii="Courier New" w:hAnsi="Courier New" w:cs="Courier New"/>
      </w:rPr>
    </w:lvl>
    <w:lvl w:ilvl="8">
      <w:start w:val="1"/>
      <w:numFmt w:val="bullet"/>
      <w:lvlText w:val=""/>
      <w:lvlJc w:val="left"/>
      <w:pPr>
        <w:tabs>
          <w:tab w:val="left" w:pos="6480"/>
        </w:tabs>
        <w:ind w:left="6480" w:hanging="360"/>
      </w:pPr>
      <w:rPr>
        <w:rFonts w:hint="default" w:ascii="Wingdings" w:hAnsi="Wingdings"/>
      </w:rPr>
    </w:lvl>
  </w:abstractNum>
  <w:abstractNum w:abstractNumId="16" w15:restartNumberingAfterBreak="0">
    <w:nsid w:val="50A503CC"/>
    <w:multiLevelType w:val="hybridMultilevel"/>
    <w:tmpl w:val="90E64820"/>
    <w:lvl w:ilvl="0" w:tplc="8376C188">
      <w:start w:val="1"/>
      <w:numFmt w:val="bullet"/>
      <w:lvlText w:val=""/>
      <w:lvlJc w:val="left"/>
      <w:pPr>
        <w:tabs>
          <w:tab w:val="num" w:pos="720"/>
        </w:tabs>
        <w:ind w:left="720" w:hanging="360"/>
      </w:pPr>
      <w:rPr>
        <w:rFonts w:hint="default" w:ascii="Wingdings" w:hAnsi="Wingdings"/>
      </w:rPr>
    </w:lvl>
    <w:lvl w:ilvl="1" w:tplc="1F34535C" w:tentative="1">
      <w:start w:val="1"/>
      <w:numFmt w:val="bullet"/>
      <w:lvlText w:val=""/>
      <w:lvlJc w:val="left"/>
      <w:pPr>
        <w:tabs>
          <w:tab w:val="num" w:pos="1440"/>
        </w:tabs>
        <w:ind w:left="1440" w:hanging="360"/>
      </w:pPr>
      <w:rPr>
        <w:rFonts w:hint="default" w:ascii="Wingdings" w:hAnsi="Wingdings"/>
      </w:rPr>
    </w:lvl>
    <w:lvl w:ilvl="2" w:tplc="846CC9EE" w:tentative="1">
      <w:start w:val="1"/>
      <w:numFmt w:val="bullet"/>
      <w:lvlText w:val=""/>
      <w:lvlJc w:val="left"/>
      <w:pPr>
        <w:tabs>
          <w:tab w:val="num" w:pos="2160"/>
        </w:tabs>
        <w:ind w:left="2160" w:hanging="360"/>
      </w:pPr>
      <w:rPr>
        <w:rFonts w:hint="default" w:ascii="Wingdings" w:hAnsi="Wingdings"/>
      </w:rPr>
    </w:lvl>
    <w:lvl w:ilvl="3" w:tplc="2FC4DA18" w:tentative="1">
      <w:start w:val="1"/>
      <w:numFmt w:val="bullet"/>
      <w:lvlText w:val=""/>
      <w:lvlJc w:val="left"/>
      <w:pPr>
        <w:tabs>
          <w:tab w:val="num" w:pos="2880"/>
        </w:tabs>
        <w:ind w:left="2880" w:hanging="360"/>
      </w:pPr>
      <w:rPr>
        <w:rFonts w:hint="default" w:ascii="Wingdings" w:hAnsi="Wingdings"/>
      </w:rPr>
    </w:lvl>
    <w:lvl w:ilvl="4" w:tplc="697AEF64" w:tentative="1">
      <w:start w:val="1"/>
      <w:numFmt w:val="bullet"/>
      <w:lvlText w:val=""/>
      <w:lvlJc w:val="left"/>
      <w:pPr>
        <w:tabs>
          <w:tab w:val="num" w:pos="3600"/>
        </w:tabs>
        <w:ind w:left="3600" w:hanging="360"/>
      </w:pPr>
      <w:rPr>
        <w:rFonts w:hint="default" w:ascii="Wingdings" w:hAnsi="Wingdings"/>
      </w:rPr>
    </w:lvl>
    <w:lvl w:ilvl="5" w:tplc="7FE04CAA" w:tentative="1">
      <w:start w:val="1"/>
      <w:numFmt w:val="bullet"/>
      <w:lvlText w:val=""/>
      <w:lvlJc w:val="left"/>
      <w:pPr>
        <w:tabs>
          <w:tab w:val="num" w:pos="4320"/>
        </w:tabs>
        <w:ind w:left="4320" w:hanging="360"/>
      </w:pPr>
      <w:rPr>
        <w:rFonts w:hint="default" w:ascii="Wingdings" w:hAnsi="Wingdings"/>
      </w:rPr>
    </w:lvl>
    <w:lvl w:ilvl="6" w:tplc="729AFB8C" w:tentative="1">
      <w:start w:val="1"/>
      <w:numFmt w:val="bullet"/>
      <w:lvlText w:val=""/>
      <w:lvlJc w:val="left"/>
      <w:pPr>
        <w:tabs>
          <w:tab w:val="num" w:pos="5040"/>
        </w:tabs>
        <w:ind w:left="5040" w:hanging="360"/>
      </w:pPr>
      <w:rPr>
        <w:rFonts w:hint="default" w:ascii="Wingdings" w:hAnsi="Wingdings"/>
      </w:rPr>
    </w:lvl>
    <w:lvl w:ilvl="7" w:tplc="F3244186" w:tentative="1">
      <w:start w:val="1"/>
      <w:numFmt w:val="bullet"/>
      <w:lvlText w:val=""/>
      <w:lvlJc w:val="left"/>
      <w:pPr>
        <w:tabs>
          <w:tab w:val="num" w:pos="5760"/>
        </w:tabs>
        <w:ind w:left="5760" w:hanging="360"/>
      </w:pPr>
      <w:rPr>
        <w:rFonts w:hint="default" w:ascii="Wingdings" w:hAnsi="Wingdings"/>
      </w:rPr>
    </w:lvl>
    <w:lvl w:ilvl="8" w:tplc="00200328" w:tentative="1">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630053C7"/>
    <w:multiLevelType w:val="multilevel"/>
    <w:tmpl w:val="630053C7"/>
    <w:lvl w:ilvl="0">
      <w:start w:val="1"/>
      <w:numFmt w:val="bullet"/>
      <w:pStyle w:val="ExampleBullet1"/>
      <w:lvlText w:val=""/>
      <w:lvlJc w:val="left"/>
      <w:pPr>
        <w:tabs>
          <w:tab w:val="left" w:pos="504"/>
        </w:tabs>
        <w:ind w:left="504" w:hanging="360"/>
      </w:pPr>
      <w:rPr>
        <w:rFonts w:hint="default" w:ascii="Symbol" w:hAnsi="Symbol"/>
        <w:color w:val="666699"/>
        <w:sz w:val="16"/>
      </w:rPr>
    </w:lvl>
    <w:lvl w:ilvl="1">
      <w:start w:val="1"/>
      <w:numFmt w:val="bullet"/>
      <w:lvlText w:val="o"/>
      <w:lvlJc w:val="left"/>
      <w:pPr>
        <w:tabs>
          <w:tab w:val="left" w:pos="1440"/>
        </w:tabs>
        <w:ind w:left="1440" w:hanging="360"/>
      </w:pPr>
      <w:rPr>
        <w:rFonts w:hint="default" w:ascii="Courier New" w:hAnsi="Courier New"/>
      </w:rPr>
    </w:lvl>
    <w:lvl w:ilvl="2">
      <w:start w:val="1"/>
      <w:numFmt w:val="bullet"/>
      <w:lvlText w:val=""/>
      <w:lvlJc w:val="left"/>
      <w:pPr>
        <w:tabs>
          <w:tab w:val="left" w:pos="2160"/>
        </w:tabs>
        <w:ind w:left="2160" w:hanging="360"/>
      </w:pPr>
      <w:rPr>
        <w:rFonts w:hint="default" w:ascii="Wingdings" w:hAnsi="Wingdings"/>
      </w:rPr>
    </w:lvl>
    <w:lvl w:ilvl="3">
      <w:start w:val="1"/>
      <w:numFmt w:val="bullet"/>
      <w:lvlText w:val=""/>
      <w:lvlJc w:val="left"/>
      <w:pPr>
        <w:tabs>
          <w:tab w:val="left" w:pos="2880"/>
        </w:tabs>
        <w:ind w:left="2880" w:hanging="360"/>
      </w:pPr>
      <w:rPr>
        <w:rFonts w:hint="default" w:ascii="Symbol" w:hAnsi="Symbol"/>
      </w:rPr>
    </w:lvl>
    <w:lvl w:ilvl="4">
      <w:start w:val="1"/>
      <w:numFmt w:val="bullet"/>
      <w:lvlText w:val="o"/>
      <w:lvlJc w:val="left"/>
      <w:pPr>
        <w:tabs>
          <w:tab w:val="left" w:pos="3600"/>
        </w:tabs>
        <w:ind w:left="3600" w:hanging="360"/>
      </w:pPr>
      <w:rPr>
        <w:rFonts w:hint="default" w:ascii="Courier New" w:hAnsi="Courier New"/>
      </w:rPr>
    </w:lvl>
    <w:lvl w:ilvl="5">
      <w:start w:val="1"/>
      <w:numFmt w:val="bullet"/>
      <w:lvlText w:val=""/>
      <w:lvlJc w:val="left"/>
      <w:pPr>
        <w:tabs>
          <w:tab w:val="left" w:pos="4320"/>
        </w:tabs>
        <w:ind w:left="4320" w:hanging="360"/>
      </w:pPr>
      <w:rPr>
        <w:rFonts w:hint="default" w:ascii="Wingdings" w:hAnsi="Wingdings"/>
      </w:rPr>
    </w:lvl>
    <w:lvl w:ilvl="6">
      <w:start w:val="1"/>
      <w:numFmt w:val="bullet"/>
      <w:lvlText w:val=""/>
      <w:lvlJc w:val="left"/>
      <w:pPr>
        <w:tabs>
          <w:tab w:val="left" w:pos="5040"/>
        </w:tabs>
        <w:ind w:left="5040" w:hanging="360"/>
      </w:pPr>
      <w:rPr>
        <w:rFonts w:hint="default" w:ascii="Symbol" w:hAnsi="Symbol"/>
      </w:rPr>
    </w:lvl>
    <w:lvl w:ilvl="7">
      <w:start w:val="1"/>
      <w:numFmt w:val="bullet"/>
      <w:lvlText w:val="o"/>
      <w:lvlJc w:val="left"/>
      <w:pPr>
        <w:tabs>
          <w:tab w:val="left" w:pos="5760"/>
        </w:tabs>
        <w:ind w:left="5760" w:hanging="360"/>
      </w:pPr>
      <w:rPr>
        <w:rFonts w:hint="default" w:ascii="Courier New" w:hAnsi="Courier New"/>
      </w:rPr>
    </w:lvl>
    <w:lvl w:ilvl="8">
      <w:start w:val="1"/>
      <w:numFmt w:val="bullet"/>
      <w:lvlText w:val=""/>
      <w:lvlJc w:val="left"/>
      <w:pPr>
        <w:tabs>
          <w:tab w:val="left" w:pos="6480"/>
        </w:tabs>
        <w:ind w:left="6480" w:hanging="360"/>
      </w:pPr>
      <w:rPr>
        <w:rFonts w:hint="default" w:ascii="Wingdings" w:hAnsi="Wingdings"/>
      </w:rPr>
    </w:lvl>
  </w:abstractNum>
  <w:abstractNum w:abstractNumId="18" w15:restartNumberingAfterBreak="0">
    <w:nsid w:val="665938A6"/>
    <w:multiLevelType w:val="multilevel"/>
    <w:tmpl w:val="665938A6"/>
    <w:lvl w:ilvl="0">
      <w:start w:val="1"/>
      <w:numFmt w:val="bullet"/>
      <w:pStyle w:val="Bullet"/>
      <w:lvlText w:val=""/>
      <w:lvlJc w:val="left"/>
      <w:pPr>
        <w:tabs>
          <w:tab w:val="left" w:pos="540"/>
        </w:tabs>
        <w:ind w:left="540" w:hanging="360"/>
      </w:pPr>
      <w:rPr>
        <w:rFonts w:hint="default" w:ascii="Symbol" w:hAnsi="Symbol"/>
      </w:rPr>
    </w:lvl>
    <w:lvl w:ilvl="1">
      <w:start w:val="1"/>
      <w:numFmt w:val="bullet"/>
      <w:lvlText w:val="o"/>
      <w:lvlJc w:val="left"/>
      <w:pPr>
        <w:tabs>
          <w:tab w:val="left" w:pos="1260"/>
        </w:tabs>
        <w:ind w:left="1260" w:hanging="360"/>
      </w:pPr>
      <w:rPr>
        <w:rFonts w:hint="default" w:ascii="Courier New" w:hAnsi="Courier New" w:cs="Courier New"/>
      </w:rPr>
    </w:lvl>
    <w:lvl w:ilvl="2">
      <w:start w:val="1"/>
      <w:numFmt w:val="bullet"/>
      <w:lvlText w:val=""/>
      <w:lvlJc w:val="left"/>
      <w:pPr>
        <w:tabs>
          <w:tab w:val="left" w:pos="1980"/>
        </w:tabs>
        <w:ind w:left="1980" w:hanging="360"/>
      </w:pPr>
      <w:rPr>
        <w:rFonts w:hint="default" w:ascii="Wingdings" w:hAnsi="Wingdings"/>
      </w:rPr>
    </w:lvl>
    <w:lvl w:ilvl="3">
      <w:start w:val="1"/>
      <w:numFmt w:val="bullet"/>
      <w:lvlText w:val=""/>
      <w:lvlJc w:val="left"/>
      <w:pPr>
        <w:tabs>
          <w:tab w:val="left" w:pos="2700"/>
        </w:tabs>
        <w:ind w:left="2700" w:hanging="360"/>
      </w:pPr>
      <w:rPr>
        <w:rFonts w:hint="default" w:ascii="Symbol" w:hAnsi="Symbol"/>
      </w:rPr>
    </w:lvl>
    <w:lvl w:ilvl="4">
      <w:start w:val="1"/>
      <w:numFmt w:val="bullet"/>
      <w:lvlText w:val="o"/>
      <w:lvlJc w:val="left"/>
      <w:pPr>
        <w:tabs>
          <w:tab w:val="left" w:pos="3420"/>
        </w:tabs>
        <w:ind w:left="3420" w:hanging="360"/>
      </w:pPr>
      <w:rPr>
        <w:rFonts w:hint="default" w:ascii="Courier New" w:hAnsi="Courier New" w:cs="Courier New"/>
      </w:rPr>
    </w:lvl>
    <w:lvl w:ilvl="5">
      <w:start w:val="1"/>
      <w:numFmt w:val="bullet"/>
      <w:lvlText w:val=""/>
      <w:lvlJc w:val="left"/>
      <w:pPr>
        <w:tabs>
          <w:tab w:val="left" w:pos="4140"/>
        </w:tabs>
        <w:ind w:left="4140" w:hanging="360"/>
      </w:pPr>
      <w:rPr>
        <w:rFonts w:hint="default" w:ascii="Wingdings" w:hAnsi="Wingdings"/>
      </w:rPr>
    </w:lvl>
    <w:lvl w:ilvl="6">
      <w:start w:val="1"/>
      <w:numFmt w:val="bullet"/>
      <w:lvlText w:val=""/>
      <w:lvlJc w:val="left"/>
      <w:pPr>
        <w:tabs>
          <w:tab w:val="left" w:pos="4860"/>
        </w:tabs>
        <w:ind w:left="4860" w:hanging="360"/>
      </w:pPr>
      <w:rPr>
        <w:rFonts w:hint="default" w:ascii="Symbol" w:hAnsi="Symbol"/>
      </w:rPr>
    </w:lvl>
    <w:lvl w:ilvl="7">
      <w:start w:val="1"/>
      <w:numFmt w:val="bullet"/>
      <w:lvlText w:val="o"/>
      <w:lvlJc w:val="left"/>
      <w:pPr>
        <w:tabs>
          <w:tab w:val="left" w:pos="5580"/>
        </w:tabs>
        <w:ind w:left="5580" w:hanging="360"/>
      </w:pPr>
      <w:rPr>
        <w:rFonts w:hint="default" w:ascii="Courier New" w:hAnsi="Courier New" w:cs="Courier New"/>
      </w:rPr>
    </w:lvl>
    <w:lvl w:ilvl="8">
      <w:start w:val="1"/>
      <w:numFmt w:val="bullet"/>
      <w:lvlText w:val=""/>
      <w:lvlJc w:val="left"/>
      <w:pPr>
        <w:tabs>
          <w:tab w:val="left" w:pos="6300"/>
        </w:tabs>
        <w:ind w:left="6300" w:hanging="360"/>
      </w:pPr>
      <w:rPr>
        <w:rFonts w:hint="default" w:ascii="Wingdings" w:hAnsi="Wingdings"/>
      </w:rPr>
    </w:lvl>
  </w:abstractNum>
  <w:abstractNum w:abstractNumId="19" w15:restartNumberingAfterBreak="0">
    <w:nsid w:val="67142545"/>
    <w:multiLevelType w:val="multilevel"/>
    <w:tmpl w:val="67142545"/>
    <w:lvl w:ilvl="0">
      <w:start w:val="1"/>
      <w:numFmt w:val="bullet"/>
      <w:pStyle w:val="NormalFirstIndex"/>
      <w:lvlText w:val=""/>
      <w:lvlJc w:val="left"/>
      <w:pPr>
        <w:tabs>
          <w:tab w:val="left" w:pos="1780"/>
        </w:tabs>
        <w:ind w:left="1780" w:hanging="360"/>
      </w:pPr>
      <w:rPr>
        <w:rFonts w:hint="default" w:ascii="Symbol" w:hAnsi="Symbol"/>
      </w:rPr>
    </w:lvl>
    <w:lvl w:ilvl="1">
      <w:start w:val="1"/>
      <w:numFmt w:val="bullet"/>
      <w:lvlText w:val="o"/>
      <w:lvlJc w:val="left"/>
      <w:pPr>
        <w:tabs>
          <w:tab w:val="left" w:pos="2140"/>
        </w:tabs>
        <w:ind w:left="2140" w:hanging="360"/>
      </w:pPr>
      <w:rPr>
        <w:rFonts w:hint="default" w:ascii="Courier New" w:hAnsi="Courier New"/>
      </w:rPr>
    </w:lvl>
    <w:lvl w:ilvl="2">
      <w:start w:val="1"/>
      <w:numFmt w:val="bullet"/>
      <w:lvlText w:val=""/>
      <w:lvlJc w:val="left"/>
      <w:pPr>
        <w:tabs>
          <w:tab w:val="left" w:pos="2860"/>
        </w:tabs>
        <w:ind w:left="2860" w:hanging="360"/>
      </w:pPr>
      <w:rPr>
        <w:rFonts w:hint="default" w:ascii="Wingdings" w:hAnsi="Wingdings"/>
      </w:rPr>
    </w:lvl>
    <w:lvl w:ilvl="3">
      <w:start w:val="1"/>
      <w:numFmt w:val="bullet"/>
      <w:lvlText w:val=""/>
      <w:lvlJc w:val="left"/>
      <w:pPr>
        <w:tabs>
          <w:tab w:val="left" w:pos="3580"/>
        </w:tabs>
        <w:ind w:left="3580" w:hanging="360"/>
      </w:pPr>
      <w:rPr>
        <w:rFonts w:hint="default" w:ascii="Symbol" w:hAnsi="Symbol"/>
      </w:rPr>
    </w:lvl>
    <w:lvl w:ilvl="4">
      <w:start w:val="1"/>
      <w:numFmt w:val="bullet"/>
      <w:lvlText w:val="o"/>
      <w:lvlJc w:val="left"/>
      <w:pPr>
        <w:tabs>
          <w:tab w:val="left" w:pos="4300"/>
        </w:tabs>
        <w:ind w:left="4300" w:hanging="360"/>
      </w:pPr>
      <w:rPr>
        <w:rFonts w:hint="default" w:ascii="Courier New" w:hAnsi="Courier New"/>
      </w:rPr>
    </w:lvl>
    <w:lvl w:ilvl="5">
      <w:start w:val="1"/>
      <w:numFmt w:val="bullet"/>
      <w:lvlText w:val=""/>
      <w:lvlJc w:val="left"/>
      <w:pPr>
        <w:tabs>
          <w:tab w:val="left" w:pos="5020"/>
        </w:tabs>
        <w:ind w:left="5020" w:hanging="360"/>
      </w:pPr>
      <w:rPr>
        <w:rFonts w:hint="default" w:ascii="Wingdings" w:hAnsi="Wingdings"/>
      </w:rPr>
    </w:lvl>
    <w:lvl w:ilvl="6">
      <w:start w:val="1"/>
      <w:numFmt w:val="bullet"/>
      <w:lvlText w:val=""/>
      <w:lvlJc w:val="left"/>
      <w:pPr>
        <w:tabs>
          <w:tab w:val="left" w:pos="5740"/>
        </w:tabs>
        <w:ind w:left="5740" w:hanging="360"/>
      </w:pPr>
      <w:rPr>
        <w:rFonts w:hint="default" w:ascii="Symbol" w:hAnsi="Symbol"/>
      </w:rPr>
    </w:lvl>
    <w:lvl w:ilvl="7">
      <w:start w:val="1"/>
      <w:numFmt w:val="bullet"/>
      <w:lvlText w:val="o"/>
      <w:lvlJc w:val="left"/>
      <w:pPr>
        <w:tabs>
          <w:tab w:val="left" w:pos="6460"/>
        </w:tabs>
        <w:ind w:left="6460" w:hanging="360"/>
      </w:pPr>
      <w:rPr>
        <w:rFonts w:hint="default" w:ascii="Courier New" w:hAnsi="Courier New"/>
      </w:rPr>
    </w:lvl>
    <w:lvl w:ilvl="8">
      <w:start w:val="1"/>
      <w:numFmt w:val="bullet"/>
      <w:lvlText w:val=""/>
      <w:lvlJc w:val="left"/>
      <w:pPr>
        <w:tabs>
          <w:tab w:val="left" w:pos="7180"/>
        </w:tabs>
        <w:ind w:left="7180" w:hanging="360"/>
      </w:pPr>
      <w:rPr>
        <w:rFonts w:hint="default" w:ascii="Wingdings" w:hAnsi="Wingdings"/>
      </w:rPr>
    </w:lvl>
  </w:abstractNum>
  <w:abstractNum w:abstractNumId="20" w15:restartNumberingAfterBreak="0">
    <w:nsid w:val="67974CB0"/>
    <w:multiLevelType w:val="multilevel"/>
    <w:tmpl w:val="67974CB0"/>
    <w:lvl w:ilvl="0">
      <w:start w:val="1"/>
      <w:numFmt w:val="bullet"/>
      <w:lvlText w:val="o"/>
      <w:lvlJc w:val="left"/>
      <w:pPr>
        <w:tabs>
          <w:tab w:val="left" w:pos="720"/>
        </w:tabs>
        <w:ind w:left="720" w:hanging="360"/>
      </w:pPr>
      <w:rPr>
        <w:rFonts w:hint="default" w:ascii="Courier New" w:hAnsi="Courier New"/>
      </w:rPr>
    </w:lvl>
    <w:lvl w:ilvl="1">
      <w:start w:val="1"/>
      <w:numFmt w:val="bullet"/>
      <w:pStyle w:val="Subbullet"/>
      <w:lvlText w:val=""/>
      <w:lvlJc w:val="left"/>
      <w:pPr>
        <w:tabs>
          <w:tab w:val="left" w:pos="720"/>
        </w:tabs>
        <w:ind w:left="720" w:hanging="360"/>
      </w:pPr>
      <w:rPr>
        <w:rFonts w:hint="default" w:ascii="Symbol" w:hAnsi="Symbol"/>
      </w:rPr>
    </w:lvl>
    <w:lvl w:ilvl="2">
      <w:start w:val="1"/>
      <w:numFmt w:val="bullet"/>
      <w:lvlText w:val=""/>
      <w:lvlJc w:val="left"/>
      <w:pPr>
        <w:tabs>
          <w:tab w:val="left" w:pos="1440"/>
        </w:tabs>
        <w:ind w:left="1440" w:hanging="360"/>
      </w:pPr>
      <w:rPr>
        <w:rFonts w:hint="default" w:ascii="Wingdings" w:hAnsi="Wingdings"/>
      </w:rPr>
    </w:lvl>
    <w:lvl w:ilvl="3">
      <w:start w:val="1"/>
      <w:numFmt w:val="bullet"/>
      <w:lvlText w:val=""/>
      <w:lvlJc w:val="left"/>
      <w:pPr>
        <w:tabs>
          <w:tab w:val="left" w:pos="2160"/>
        </w:tabs>
        <w:ind w:left="2160" w:hanging="360"/>
      </w:pPr>
      <w:rPr>
        <w:rFonts w:hint="default" w:ascii="Symbol" w:hAnsi="Symbol"/>
      </w:rPr>
    </w:lvl>
    <w:lvl w:ilvl="4">
      <w:start w:val="1"/>
      <w:numFmt w:val="bullet"/>
      <w:lvlText w:val="o"/>
      <w:lvlJc w:val="left"/>
      <w:pPr>
        <w:tabs>
          <w:tab w:val="left" w:pos="2880"/>
        </w:tabs>
        <w:ind w:left="2880" w:hanging="360"/>
      </w:pPr>
      <w:rPr>
        <w:rFonts w:hint="default" w:ascii="Courier New" w:hAnsi="Courier New"/>
      </w:rPr>
    </w:lvl>
    <w:lvl w:ilvl="5">
      <w:start w:val="1"/>
      <w:numFmt w:val="bullet"/>
      <w:lvlText w:val=""/>
      <w:lvlJc w:val="left"/>
      <w:pPr>
        <w:tabs>
          <w:tab w:val="left" w:pos="3600"/>
        </w:tabs>
        <w:ind w:left="3600" w:hanging="360"/>
      </w:pPr>
      <w:rPr>
        <w:rFonts w:hint="default" w:ascii="Wingdings" w:hAnsi="Wingdings"/>
      </w:rPr>
    </w:lvl>
    <w:lvl w:ilvl="6">
      <w:start w:val="1"/>
      <w:numFmt w:val="bullet"/>
      <w:lvlText w:val=""/>
      <w:lvlJc w:val="left"/>
      <w:pPr>
        <w:tabs>
          <w:tab w:val="left" w:pos="4320"/>
        </w:tabs>
        <w:ind w:left="4320" w:hanging="360"/>
      </w:pPr>
      <w:rPr>
        <w:rFonts w:hint="default" w:ascii="Symbol" w:hAnsi="Symbol"/>
      </w:rPr>
    </w:lvl>
    <w:lvl w:ilvl="7">
      <w:start w:val="1"/>
      <w:numFmt w:val="bullet"/>
      <w:lvlText w:val="o"/>
      <w:lvlJc w:val="left"/>
      <w:pPr>
        <w:tabs>
          <w:tab w:val="left" w:pos="5040"/>
        </w:tabs>
        <w:ind w:left="5040" w:hanging="360"/>
      </w:pPr>
      <w:rPr>
        <w:rFonts w:hint="default" w:ascii="Courier New" w:hAnsi="Courier New"/>
      </w:rPr>
    </w:lvl>
    <w:lvl w:ilvl="8">
      <w:start w:val="1"/>
      <w:numFmt w:val="bullet"/>
      <w:lvlText w:val=""/>
      <w:lvlJc w:val="left"/>
      <w:pPr>
        <w:tabs>
          <w:tab w:val="left" w:pos="5760"/>
        </w:tabs>
        <w:ind w:left="5760" w:hanging="360"/>
      </w:pPr>
      <w:rPr>
        <w:rFonts w:hint="default" w:ascii="Wingdings" w:hAnsi="Wingdings"/>
      </w:rPr>
    </w:lvl>
  </w:abstractNum>
  <w:abstractNum w:abstractNumId="21" w15:restartNumberingAfterBreak="0">
    <w:nsid w:val="6A480D06"/>
    <w:multiLevelType w:val="multilevel"/>
    <w:tmpl w:val="6A480D06"/>
    <w:lvl w:ilvl="0">
      <w:start w:val="2"/>
      <w:numFmt w:val="bullet"/>
      <w:lvlText w:val="-"/>
      <w:lvlJc w:val="left"/>
      <w:pPr>
        <w:tabs>
          <w:tab w:val="left" w:pos="720"/>
        </w:tabs>
        <w:ind w:left="720" w:hanging="360"/>
      </w:pPr>
      <w:rPr>
        <w:rFonts w:hint="default" w:ascii="Times New Roman" w:hAnsi="Times New Roman" w:eastAsia="Times New Roman" w:cs="Times New Roman"/>
      </w:rPr>
    </w:lvl>
    <w:lvl w:ilvl="1">
      <w:start w:val="1"/>
      <w:numFmt w:val="bullet"/>
      <w:lvlText w:val=""/>
      <w:lvlJc w:val="left"/>
      <w:pPr>
        <w:tabs>
          <w:tab w:val="left" w:pos="1440"/>
        </w:tabs>
        <w:ind w:left="1440" w:hanging="360"/>
      </w:pPr>
      <w:rPr>
        <w:rFonts w:hint="default" w:ascii="Symbol" w:hAnsi="Symbol"/>
      </w:rPr>
    </w:lvl>
    <w:lvl w:ilvl="2">
      <w:start w:val="1"/>
      <w:numFmt w:val="bullet"/>
      <w:lvlText w:val=""/>
      <w:lvlJc w:val="left"/>
      <w:pPr>
        <w:tabs>
          <w:tab w:val="left" w:pos="2160"/>
        </w:tabs>
        <w:ind w:left="2160" w:hanging="360"/>
      </w:pPr>
      <w:rPr>
        <w:rFonts w:hint="default" w:ascii="Wingdings" w:hAnsi="Wingdings"/>
      </w:rPr>
    </w:lvl>
    <w:lvl w:ilvl="3">
      <w:start w:val="1"/>
      <w:numFmt w:val="bullet"/>
      <w:pStyle w:val="cHT4"/>
      <w:lvlText w:val=""/>
      <w:lvlJc w:val="left"/>
      <w:pPr>
        <w:tabs>
          <w:tab w:val="left" w:pos="2880"/>
        </w:tabs>
        <w:ind w:left="2880" w:hanging="360"/>
      </w:pPr>
      <w:rPr>
        <w:rFonts w:hint="default" w:ascii="Wingdings" w:hAnsi="Wingdings"/>
      </w:rPr>
    </w:lvl>
    <w:lvl w:ilvl="4">
      <w:start w:val="1"/>
      <w:numFmt w:val="bullet"/>
      <w:lvlText w:val="o"/>
      <w:lvlJc w:val="left"/>
      <w:pPr>
        <w:tabs>
          <w:tab w:val="left" w:pos="3600"/>
        </w:tabs>
        <w:ind w:left="3600" w:hanging="360"/>
      </w:pPr>
      <w:rPr>
        <w:rFonts w:hint="default" w:ascii="Courier New" w:hAnsi="Courier New" w:cs="Courier New"/>
      </w:rPr>
    </w:lvl>
    <w:lvl w:ilvl="5">
      <w:start w:val="1"/>
      <w:numFmt w:val="bullet"/>
      <w:lvlText w:val=""/>
      <w:lvlJc w:val="left"/>
      <w:pPr>
        <w:tabs>
          <w:tab w:val="left" w:pos="4320"/>
        </w:tabs>
        <w:ind w:left="4320" w:hanging="360"/>
      </w:pPr>
      <w:rPr>
        <w:rFonts w:hint="default" w:ascii="Wingdings" w:hAnsi="Wingdings"/>
      </w:rPr>
    </w:lvl>
    <w:lvl w:ilvl="6">
      <w:start w:val="1"/>
      <w:numFmt w:val="bullet"/>
      <w:lvlText w:val=""/>
      <w:lvlJc w:val="left"/>
      <w:pPr>
        <w:tabs>
          <w:tab w:val="left" w:pos="5040"/>
        </w:tabs>
        <w:ind w:left="5040" w:hanging="360"/>
      </w:pPr>
      <w:rPr>
        <w:rFonts w:hint="default" w:ascii="Symbol" w:hAnsi="Symbol"/>
      </w:rPr>
    </w:lvl>
    <w:lvl w:ilvl="7">
      <w:start w:val="1"/>
      <w:numFmt w:val="bullet"/>
      <w:lvlText w:val="o"/>
      <w:lvlJc w:val="left"/>
      <w:pPr>
        <w:tabs>
          <w:tab w:val="left" w:pos="5760"/>
        </w:tabs>
        <w:ind w:left="5760" w:hanging="360"/>
      </w:pPr>
      <w:rPr>
        <w:rFonts w:hint="default" w:ascii="Courier New" w:hAnsi="Courier New" w:cs="Courier New"/>
      </w:rPr>
    </w:lvl>
    <w:lvl w:ilvl="8">
      <w:start w:val="1"/>
      <w:numFmt w:val="bullet"/>
      <w:lvlText w:val=""/>
      <w:lvlJc w:val="left"/>
      <w:pPr>
        <w:tabs>
          <w:tab w:val="left" w:pos="6480"/>
        </w:tabs>
        <w:ind w:left="6480" w:hanging="360"/>
      </w:pPr>
      <w:rPr>
        <w:rFonts w:hint="default" w:ascii="Wingdings" w:hAnsi="Wingdings"/>
      </w:rPr>
    </w:lvl>
  </w:abstractNum>
  <w:abstractNum w:abstractNumId="22" w15:restartNumberingAfterBreak="0">
    <w:nsid w:val="74EF573C"/>
    <w:multiLevelType w:val="multilevel"/>
    <w:tmpl w:val="74EF573C"/>
    <w:lvl w:ilvl="0">
      <w:start w:val="1"/>
      <w:numFmt w:val="decimal"/>
      <w:pStyle w:val="NumberedList"/>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3" w15:restartNumberingAfterBreak="0">
    <w:nsid w:val="7A51481E"/>
    <w:multiLevelType w:val="multilevel"/>
    <w:tmpl w:val="7A51481E"/>
    <w:lvl w:ilvl="0">
      <w:start w:val="1"/>
      <w:numFmt w:val="lowerLetter"/>
      <w:pStyle w:val="Heading3"/>
      <w:lvlText w:val="%1)"/>
      <w:lvlJc w:val="left"/>
      <w:pPr>
        <w:tabs>
          <w:tab w:val="left" w:pos="360"/>
        </w:tabs>
        <w:ind w:left="360" w:hanging="360"/>
      </w:pPr>
    </w:lvl>
    <w:lvl w:ilvl="1">
      <w:start w:val="1"/>
      <w:numFmt w:val="lowerLetter"/>
      <w:lvlText w:val="%2."/>
      <w:lvlJc w:val="left"/>
      <w:pPr>
        <w:tabs>
          <w:tab w:val="left" w:pos="1080"/>
        </w:tabs>
        <w:ind w:left="1080" w:hanging="360"/>
      </w:pPr>
    </w:lvl>
    <w:lvl w:ilvl="2">
      <w:start w:val="1"/>
      <w:numFmt w:val="lowerRoman"/>
      <w:lvlText w:val="%3."/>
      <w:lvlJc w:val="right"/>
      <w:pPr>
        <w:tabs>
          <w:tab w:val="left" w:pos="1800"/>
        </w:tabs>
        <w:ind w:left="1800" w:hanging="180"/>
      </w:pPr>
    </w:lvl>
    <w:lvl w:ilvl="3">
      <w:start w:val="1"/>
      <w:numFmt w:val="decimal"/>
      <w:lvlText w:val="%4."/>
      <w:lvlJc w:val="left"/>
      <w:pPr>
        <w:tabs>
          <w:tab w:val="left" w:pos="2520"/>
        </w:tabs>
        <w:ind w:left="2520" w:hanging="360"/>
      </w:pPr>
    </w:lvl>
    <w:lvl w:ilvl="4">
      <w:start w:val="1"/>
      <w:numFmt w:val="lowerLetter"/>
      <w:lvlText w:val="%5."/>
      <w:lvlJc w:val="left"/>
      <w:pPr>
        <w:tabs>
          <w:tab w:val="left" w:pos="3240"/>
        </w:tabs>
        <w:ind w:left="3240" w:hanging="360"/>
      </w:pPr>
    </w:lvl>
    <w:lvl w:ilvl="5">
      <w:start w:val="1"/>
      <w:numFmt w:val="lowerRoman"/>
      <w:lvlText w:val="%6."/>
      <w:lvlJc w:val="right"/>
      <w:pPr>
        <w:tabs>
          <w:tab w:val="left" w:pos="3960"/>
        </w:tabs>
        <w:ind w:left="3960" w:hanging="180"/>
      </w:pPr>
    </w:lvl>
    <w:lvl w:ilvl="6">
      <w:start w:val="1"/>
      <w:numFmt w:val="decimal"/>
      <w:lvlText w:val="%7."/>
      <w:lvlJc w:val="left"/>
      <w:pPr>
        <w:tabs>
          <w:tab w:val="left" w:pos="4680"/>
        </w:tabs>
        <w:ind w:left="4680" w:hanging="360"/>
      </w:pPr>
    </w:lvl>
    <w:lvl w:ilvl="7">
      <w:start w:val="1"/>
      <w:numFmt w:val="lowerLetter"/>
      <w:lvlText w:val="%8."/>
      <w:lvlJc w:val="left"/>
      <w:pPr>
        <w:tabs>
          <w:tab w:val="left" w:pos="5400"/>
        </w:tabs>
        <w:ind w:left="5400" w:hanging="360"/>
      </w:pPr>
    </w:lvl>
    <w:lvl w:ilvl="8">
      <w:start w:val="1"/>
      <w:numFmt w:val="lowerRoman"/>
      <w:lvlText w:val="%9."/>
      <w:lvlJc w:val="right"/>
      <w:pPr>
        <w:tabs>
          <w:tab w:val="left" w:pos="6120"/>
        </w:tabs>
        <w:ind w:left="6120" w:hanging="180"/>
      </w:pPr>
    </w:lvl>
  </w:abstractNum>
  <w:abstractNum w:abstractNumId="24" w15:restartNumberingAfterBreak="0">
    <w:nsid w:val="7D9800B6"/>
    <w:multiLevelType w:val="multilevel"/>
    <w:tmpl w:val="7D9800B6"/>
    <w:lvl w:ilvl="0">
      <w:start w:val="1"/>
      <w:numFmt w:val="bullet"/>
      <w:pStyle w:val="bulletpoint1"/>
      <w:lvlText w:val=""/>
      <w:lvlJc w:val="left"/>
      <w:pPr>
        <w:tabs>
          <w:tab w:val="left" w:pos="1440"/>
        </w:tabs>
        <w:ind w:left="1440" w:hanging="360"/>
      </w:pPr>
      <w:rPr>
        <w:rFonts w:hint="default" w:ascii="Symbol" w:hAnsi="Symbol"/>
      </w:rPr>
    </w:lvl>
    <w:lvl w:ilvl="1">
      <w:start w:val="1"/>
      <w:numFmt w:val="bullet"/>
      <w:lvlText w:val="o"/>
      <w:lvlJc w:val="left"/>
      <w:pPr>
        <w:tabs>
          <w:tab w:val="left" w:pos="2160"/>
        </w:tabs>
        <w:ind w:left="2160" w:hanging="360"/>
      </w:pPr>
      <w:rPr>
        <w:rFonts w:hint="default" w:ascii="Courier New" w:hAnsi="Courier New"/>
      </w:rPr>
    </w:lvl>
    <w:lvl w:ilvl="2">
      <w:start w:val="1"/>
      <w:numFmt w:val="bullet"/>
      <w:lvlText w:val=""/>
      <w:lvlJc w:val="left"/>
      <w:pPr>
        <w:tabs>
          <w:tab w:val="left" w:pos="2880"/>
        </w:tabs>
        <w:ind w:left="2880" w:hanging="360"/>
      </w:pPr>
      <w:rPr>
        <w:rFonts w:hint="default" w:ascii="Wingdings" w:hAnsi="Wingdings"/>
      </w:rPr>
    </w:lvl>
    <w:lvl w:ilvl="3">
      <w:start w:val="1"/>
      <w:numFmt w:val="bullet"/>
      <w:lvlText w:val=""/>
      <w:lvlJc w:val="left"/>
      <w:pPr>
        <w:tabs>
          <w:tab w:val="left" w:pos="3600"/>
        </w:tabs>
        <w:ind w:left="3600" w:hanging="360"/>
      </w:pPr>
      <w:rPr>
        <w:rFonts w:hint="default" w:ascii="Symbol" w:hAnsi="Symbol"/>
      </w:rPr>
    </w:lvl>
    <w:lvl w:ilvl="4">
      <w:start w:val="1"/>
      <w:numFmt w:val="bullet"/>
      <w:lvlText w:val="o"/>
      <w:lvlJc w:val="left"/>
      <w:pPr>
        <w:tabs>
          <w:tab w:val="left" w:pos="4320"/>
        </w:tabs>
        <w:ind w:left="4320" w:hanging="360"/>
      </w:pPr>
      <w:rPr>
        <w:rFonts w:hint="default" w:ascii="Courier New" w:hAnsi="Courier New"/>
      </w:rPr>
    </w:lvl>
    <w:lvl w:ilvl="5">
      <w:start w:val="1"/>
      <w:numFmt w:val="bullet"/>
      <w:lvlText w:val=""/>
      <w:lvlJc w:val="left"/>
      <w:pPr>
        <w:tabs>
          <w:tab w:val="left" w:pos="5040"/>
        </w:tabs>
        <w:ind w:left="5040" w:hanging="360"/>
      </w:pPr>
      <w:rPr>
        <w:rFonts w:hint="default" w:ascii="Wingdings" w:hAnsi="Wingdings"/>
      </w:rPr>
    </w:lvl>
    <w:lvl w:ilvl="6">
      <w:start w:val="1"/>
      <w:numFmt w:val="bullet"/>
      <w:lvlText w:val=""/>
      <w:lvlJc w:val="left"/>
      <w:pPr>
        <w:tabs>
          <w:tab w:val="left" w:pos="5760"/>
        </w:tabs>
        <w:ind w:left="5760" w:hanging="360"/>
      </w:pPr>
      <w:rPr>
        <w:rFonts w:hint="default" w:ascii="Symbol" w:hAnsi="Symbol"/>
      </w:rPr>
    </w:lvl>
    <w:lvl w:ilvl="7">
      <w:start w:val="1"/>
      <w:numFmt w:val="bullet"/>
      <w:lvlText w:val="o"/>
      <w:lvlJc w:val="left"/>
      <w:pPr>
        <w:tabs>
          <w:tab w:val="left" w:pos="6480"/>
        </w:tabs>
        <w:ind w:left="6480" w:hanging="360"/>
      </w:pPr>
      <w:rPr>
        <w:rFonts w:hint="default" w:ascii="Courier New" w:hAnsi="Courier New"/>
      </w:rPr>
    </w:lvl>
    <w:lvl w:ilvl="8">
      <w:start w:val="1"/>
      <w:numFmt w:val="bullet"/>
      <w:lvlText w:val=""/>
      <w:lvlJc w:val="left"/>
      <w:pPr>
        <w:tabs>
          <w:tab w:val="left" w:pos="7200"/>
        </w:tabs>
        <w:ind w:left="7200" w:hanging="360"/>
      </w:pPr>
      <w:rPr>
        <w:rFonts w:hint="default" w:ascii="Wingdings" w:hAnsi="Wingdings"/>
      </w:rPr>
    </w:lvl>
  </w:abstractNum>
  <w:abstractNum w:abstractNumId="25" w15:restartNumberingAfterBreak="0">
    <w:nsid w:val="7E665491"/>
    <w:multiLevelType w:val="hybridMultilevel"/>
    <w:tmpl w:val="2A10177E"/>
    <w:lvl w:ilvl="0" w:tplc="ACEC50C6">
      <w:start w:val="1"/>
      <w:numFmt w:val="bullet"/>
      <w:lvlText w:val=""/>
      <w:lvlJc w:val="left"/>
      <w:pPr>
        <w:tabs>
          <w:tab w:val="num" w:pos="720"/>
        </w:tabs>
        <w:ind w:left="720" w:hanging="360"/>
      </w:pPr>
      <w:rPr>
        <w:rFonts w:hint="default" w:ascii="Wingdings" w:hAnsi="Wingdings"/>
      </w:rPr>
    </w:lvl>
    <w:lvl w:ilvl="1" w:tplc="52725668" w:tentative="1">
      <w:start w:val="1"/>
      <w:numFmt w:val="bullet"/>
      <w:lvlText w:val=""/>
      <w:lvlJc w:val="left"/>
      <w:pPr>
        <w:tabs>
          <w:tab w:val="num" w:pos="1440"/>
        </w:tabs>
        <w:ind w:left="1440" w:hanging="360"/>
      </w:pPr>
      <w:rPr>
        <w:rFonts w:hint="default" w:ascii="Wingdings" w:hAnsi="Wingdings"/>
      </w:rPr>
    </w:lvl>
    <w:lvl w:ilvl="2" w:tplc="3B5A6F1E" w:tentative="1">
      <w:start w:val="1"/>
      <w:numFmt w:val="bullet"/>
      <w:lvlText w:val=""/>
      <w:lvlJc w:val="left"/>
      <w:pPr>
        <w:tabs>
          <w:tab w:val="num" w:pos="2160"/>
        </w:tabs>
        <w:ind w:left="2160" w:hanging="360"/>
      </w:pPr>
      <w:rPr>
        <w:rFonts w:hint="default" w:ascii="Wingdings" w:hAnsi="Wingdings"/>
      </w:rPr>
    </w:lvl>
    <w:lvl w:ilvl="3" w:tplc="37A64A32" w:tentative="1">
      <w:start w:val="1"/>
      <w:numFmt w:val="bullet"/>
      <w:lvlText w:val=""/>
      <w:lvlJc w:val="left"/>
      <w:pPr>
        <w:tabs>
          <w:tab w:val="num" w:pos="2880"/>
        </w:tabs>
        <w:ind w:left="2880" w:hanging="360"/>
      </w:pPr>
      <w:rPr>
        <w:rFonts w:hint="default" w:ascii="Wingdings" w:hAnsi="Wingdings"/>
      </w:rPr>
    </w:lvl>
    <w:lvl w:ilvl="4" w:tplc="E2325608" w:tentative="1">
      <w:start w:val="1"/>
      <w:numFmt w:val="bullet"/>
      <w:lvlText w:val=""/>
      <w:lvlJc w:val="left"/>
      <w:pPr>
        <w:tabs>
          <w:tab w:val="num" w:pos="3600"/>
        </w:tabs>
        <w:ind w:left="3600" w:hanging="360"/>
      </w:pPr>
      <w:rPr>
        <w:rFonts w:hint="default" w:ascii="Wingdings" w:hAnsi="Wingdings"/>
      </w:rPr>
    </w:lvl>
    <w:lvl w:ilvl="5" w:tplc="E8FE0D7A" w:tentative="1">
      <w:start w:val="1"/>
      <w:numFmt w:val="bullet"/>
      <w:lvlText w:val=""/>
      <w:lvlJc w:val="left"/>
      <w:pPr>
        <w:tabs>
          <w:tab w:val="num" w:pos="4320"/>
        </w:tabs>
        <w:ind w:left="4320" w:hanging="360"/>
      </w:pPr>
      <w:rPr>
        <w:rFonts w:hint="default" w:ascii="Wingdings" w:hAnsi="Wingdings"/>
      </w:rPr>
    </w:lvl>
    <w:lvl w:ilvl="6" w:tplc="83EA41D4" w:tentative="1">
      <w:start w:val="1"/>
      <w:numFmt w:val="bullet"/>
      <w:lvlText w:val=""/>
      <w:lvlJc w:val="left"/>
      <w:pPr>
        <w:tabs>
          <w:tab w:val="num" w:pos="5040"/>
        </w:tabs>
        <w:ind w:left="5040" w:hanging="360"/>
      </w:pPr>
      <w:rPr>
        <w:rFonts w:hint="default" w:ascii="Wingdings" w:hAnsi="Wingdings"/>
      </w:rPr>
    </w:lvl>
    <w:lvl w:ilvl="7" w:tplc="C9F07FFC" w:tentative="1">
      <w:start w:val="1"/>
      <w:numFmt w:val="bullet"/>
      <w:lvlText w:val=""/>
      <w:lvlJc w:val="left"/>
      <w:pPr>
        <w:tabs>
          <w:tab w:val="num" w:pos="5760"/>
        </w:tabs>
        <w:ind w:left="5760" w:hanging="360"/>
      </w:pPr>
      <w:rPr>
        <w:rFonts w:hint="default" w:ascii="Wingdings" w:hAnsi="Wingdings"/>
      </w:rPr>
    </w:lvl>
    <w:lvl w:ilvl="8" w:tplc="8B56E318" w:tentative="1">
      <w:start w:val="1"/>
      <w:numFmt w:val="bullet"/>
      <w:lvlText w:val=""/>
      <w:lvlJc w:val="left"/>
      <w:pPr>
        <w:tabs>
          <w:tab w:val="num" w:pos="6480"/>
        </w:tabs>
        <w:ind w:left="6480" w:hanging="360"/>
      </w:pPr>
      <w:rPr>
        <w:rFonts w:hint="default" w:ascii="Wingdings" w:hAnsi="Wingdings"/>
      </w:rPr>
    </w:lvl>
  </w:abstractNum>
  <w:num w:numId="1">
    <w:abstractNumId w:val="23"/>
  </w:num>
  <w:num w:numId="2">
    <w:abstractNumId w:val="4"/>
  </w:num>
  <w:num w:numId="3">
    <w:abstractNumId w:val="3"/>
  </w:num>
  <w:num w:numId="4">
    <w:abstractNumId w:val="2"/>
  </w:num>
  <w:num w:numId="5">
    <w:abstractNumId w:val="1"/>
  </w:num>
  <w:num w:numId="6">
    <w:abstractNumId w:val="0"/>
  </w:num>
  <w:num w:numId="7">
    <w:abstractNumId w:val="8"/>
  </w:num>
  <w:num w:numId="8">
    <w:abstractNumId w:val="18"/>
  </w:num>
  <w:num w:numId="9">
    <w:abstractNumId w:val="13"/>
  </w:num>
  <w:num w:numId="10">
    <w:abstractNumId w:val="6"/>
  </w:num>
  <w:num w:numId="11">
    <w:abstractNumId w:val="17"/>
  </w:num>
  <w:num w:numId="12">
    <w:abstractNumId w:val="7"/>
  </w:num>
  <w:num w:numId="13">
    <w:abstractNumId w:val="22"/>
  </w:num>
  <w:num w:numId="14">
    <w:abstractNumId w:val="20"/>
  </w:num>
  <w:num w:numId="15">
    <w:abstractNumId w:val="24"/>
  </w:num>
  <w:num w:numId="16">
    <w:abstractNumId w:val="11"/>
  </w:num>
  <w:num w:numId="17">
    <w:abstractNumId w:val="12"/>
  </w:num>
  <w:num w:numId="18">
    <w:abstractNumId w:val="10"/>
  </w:num>
  <w:num w:numId="19">
    <w:abstractNumId w:val="21"/>
  </w:num>
  <w:num w:numId="20">
    <w:abstractNumId w:val="15"/>
  </w:num>
  <w:num w:numId="21">
    <w:abstractNumId w:val="19"/>
  </w:num>
  <w:num w:numId="22">
    <w:abstractNumId w:val="14"/>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num>
  <w:num w:numId="25">
    <w:abstractNumId w:val="25"/>
  </w:num>
  <w:num w:numId="26">
    <w:abstractNumId w:val="16"/>
  </w:num>
  <w:num w:numId="27">
    <w:abstractNumId w:val="9"/>
  </w:num>
  <w:numIdMacAtCleanup w:val="2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60"/>
  <w:hideSpellingErrors/>
  <w:hideGrammaticalErrors/>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trackRevisions w:val="false"/>
  <w:defaultTabStop w:val="720"/>
  <w:drawingGridHorizontalSpacing w:val="120"/>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WUC-a" w:val="16711680"/>
    <w:docVar w:name="CWUC-b" w:val="255"/>
    <w:docVar w:name="CWUC-chi" w:val="65280"/>
  </w:docVars>
  <w:rsids>
    <w:rsidRoot w:val="00DE2DE0"/>
    <w:rsid w:val="00000289"/>
    <w:rsid w:val="00000321"/>
    <w:rsid w:val="0000038E"/>
    <w:rsid w:val="00000430"/>
    <w:rsid w:val="0000050B"/>
    <w:rsid w:val="00000706"/>
    <w:rsid w:val="00000708"/>
    <w:rsid w:val="000008B5"/>
    <w:rsid w:val="0000096A"/>
    <w:rsid w:val="00000A1E"/>
    <w:rsid w:val="00000B8B"/>
    <w:rsid w:val="00000CE8"/>
    <w:rsid w:val="00000D6A"/>
    <w:rsid w:val="00000E04"/>
    <w:rsid w:val="00000ECC"/>
    <w:rsid w:val="00000FFA"/>
    <w:rsid w:val="00001374"/>
    <w:rsid w:val="00001474"/>
    <w:rsid w:val="000018EA"/>
    <w:rsid w:val="00001A68"/>
    <w:rsid w:val="00001AC6"/>
    <w:rsid w:val="00001AD4"/>
    <w:rsid w:val="00001ADA"/>
    <w:rsid w:val="00001E8E"/>
    <w:rsid w:val="00001F86"/>
    <w:rsid w:val="00002450"/>
    <w:rsid w:val="00002457"/>
    <w:rsid w:val="000024B3"/>
    <w:rsid w:val="000025A8"/>
    <w:rsid w:val="000025BE"/>
    <w:rsid w:val="000027D7"/>
    <w:rsid w:val="0000295F"/>
    <w:rsid w:val="00002B7C"/>
    <w:rsid w:val="00002CEA"/>
    <w:rsid w:val="00002D39"/>
    <w:rsid w:val="00002E03"/>
    <w:rsid w:val="00002E1C"/>
    <w:rsid w:val="00002E5F"/>
    <w:rsid w:val="00002EAC"/>
    <w:rsid w:val="00002EFD"/>
    <w:rsid w:val="00002FDD"/>
    <w:rsid w:val="00003012"/>
    <w:rsid w:val="00003100"/>
    <w:rsid w:val="000031D8"/>
    <w:rsid w:val="00003300"/>
    <w:rsid w:val="00003318"/>
    <w:rsid w:val="00003379"/>
    <w:rsid w:val="00003410"/>
    <w:rsid w:val="0000344A"/>
    <w:rsid w:val="000034D2"/>
    <w:rsid w:val="000034FD"/>
    <w:rsid w:val="00003698"/>
    <w:rsid w:val="000037FA"/>
    <w:rsid w:val="00003841"/>
    <w:rsid w:val="000038B7"/>
    <w:rsid w:val="00003A11"/>
    <w:rsid w:val="00003C90"/>
    <w:rsid w:val="00003DF3"/>
    <w:rsid w:val="00003E21"/>
    <w:rsid w:val="00003FE0"/>
    <w:rsid w:val="00003FFC"/>
    <w:rsid w:val="000044FA"/>
    <w:rsid w:val="0000462E"/>
    <w:rsid w:val="0000477E"/>
    <w:rsid w:val="0000491E"/>
    <w:rsid w:val="00004A0A"/>
    <w:rsid w:val="00004CC6"/>
    <w:rsid w:val="00004DAF"/>
    <w:rsid w:val="00005171"/>
    <w:rsid w:val="00005546"/>
    <w:rsid w:val="000055E9"/>
    <w:rsid w:val="00005A26"/>
    <w:rsid w:val="00005B4B"/>
    <w:rsid w:val="00005D5E"/>
    <w:rsid w:val="00005F7C"/>
    <w:rsid w:val="00006023"/>
    <w:rsid w:val="00006114"/>
    <w:rsid w:val="000064D8"/>
    <w:rsid w:val="00006884"/>
    <w:rsid w:val="00006A01"/>
    <w:rsid w:val="00006B38"/>
    <w:rsid w:val="00006BDD"/>
    <w:rsid w:val="00006CF2"/>
    <w:rsid w:val="00006CFA"/>
    <w:rsid w:val="00006E17"/>
    <w:rsid w:val="0000700E"/>
    <w:rsid w:val="00007154"/>
    <w:rsid w:val="000072A5"/>
    <w:rsid w:val="0000732D"/>
    <w:rsid w:val="0000734D"/>
    <w:rsid w:val="00007372"/>
    <w:rsid w:val="0000742D"/>
    <w:rsid w:val="00007787"/>
    <w:rsid w:val="0000792B"/>
    <w:rsid w:val="0000799D"/>
    <w:rsid w:val="000079B4"/>
    <w:rsid w:val="00007A75"/>
    <w:rsid w:val="00007AE1"/>
    <w:rsid w:val="00007C34"/>
    <w:rsid w:val="00007C3B"/>
    <w:rsid w:val="00007CB4"/>
    <w:rsid w:val="00007CC8"/>
    <w:rsid w:val="00007D60"/>
    <w:rsid w:val="00010173"/>
    <w:rsid w:val="00010391"/>
    <w:rsid w:val="000103B0"/>
    <w:rsid w:val="000104D4"/>
    <w:rsid w:val="00010507"/>
    <w:rsid w:val="00010586"/>
    <w:rsid w:val="00010645"/>
    <w:rsid w:val="00010730"/>
    <w:rsid w:val="00010962"/>
    <w:rsid w:val="0001096A"/>
    <w:rsid w:val="00010B05"/>
    <w:rsid w:val="00010B7D"/>
    <w:rsid w:val="00010C5E"/>
    <w:rsid w:val="00010CB3"/>
    <w:rsid w:val="00010DC0"/>
    <w:rsid w:val="00010F02"/>
    <w:rsid w:val="000110B1"/>
    <w:rsid w:val="000110E2"/>
    <w:rsid w:val="00011300"/>
    <w:rsid w:val="00011684"/>
    <w:rsid w:val="000117E5"/>
    <w:rsid w:val="00011938"/>
    <w:rsid w:val="00011A97"/>
    <w:rsid w:val="00011CA5"/>
    <w:rsid w:val="00011F00"/>
    <w:rsid w:val="0001206F"/>
    <w:rsid w:val="00012105"/>
    <w:rsid w:val="000121E0"/>
    <w:rsid w:val="000122AF"/>
    <w:rsid w:val="00012442"/>
    <w:rsid w:val="00012B6E"/>
    <w:rsid w:val="00012BA6"/>
    <w:rsid w:val="00012C04"/>
    <w:rsid w:val="00012DA2"/>
    <w:rsid w:val="00013031"/>
    <w:rsid w:val="000130BF"/>
    <w:rsid w:val="000131EC"/>
    <w:rsid w:val="000136C5"/>
    <w:rsid w:val="000136D9"/>
    <w:rsid w:val="00013D37"/>
    <w:rsid w:val="00013FA2"/>
    <w:rsid w:val="000140F5"/>
    <w:rsid w:val="000141BD"/>
    <w:rsid w:val="000143BE"/>
    <w:rsid w:val="0001449F"/>
    <w:rsid w:val="00014859"/>
    <w:rsid w:val="000148C3"/>
    <w:rsid w:val="00014C3A"/>
    <w:rsid w:val="00014CE2"/>
    <w:rsid w:val="00014E05"/>
    <w:rsid w:val="00014F11"/>
    <w:rsid w:val="00014F34"/>
    <w:rsid w:val="000150FB"/>
    <w:rsid w:val="000151F2"/>
    <w:rsid w:val="00015429"/>
    <w:rsid w:val="000154A4"/>
    <w:rsid w:val="00015659"/>
    <w:rsid w:val="000156EE"/>
    <w:rsid w:val="00015733"/>
    <w:rsid w:val="000157AA"/>
    <w:rsid w:val="00015993"/>
    <w:rsid w:val="000159F4"/>
    <w:rsid w:val="00015B8E"/>
    <w:rsid w:val="00015CCC"/>
    <w:rsid w:val="00015E85"/>
    <w:rsid w:val="00015FAE"/>
    <w:rsid w:val="0001601A"/>
    <w:rsid w:val="00016292"/>
    <w:rsid w:val="00016315"/>
    <w:rsid w:val="000163AF"/>
    <w:rsid w:val="000163D5"/>
    <w:rsid w:val="00016421"/>
    <w:rsid w:val="000164A1"/>
    <w:rsid w:val="00016533"/>
    <w:rsid w:val="000166BB"/>
    <w:rsid w:val="000166F4"/>
    <w:rsid w:val="0001675A"/>
    <w:rsid w:val="00016816"/>
    <w:rsid w:val="00016995"/>
    <w:rsid w:val="00016C70"/>
    <w:rsid w:val="00016E66"/>
    <w:rsid w:val="00016EC9"/>
    <w:rsid w:val="000170E6"/>
    <w:rsid w:val="000170E8"/>
    <w:rsid w:val="00017108"/>
    <w:rsid w:val="0001721E"/>
    <w:rsid w:val="00017259"/>
    <w:rsid w:val="00017277"/>
    <w:rsid w:val="0001729D"/>
    <w:rsid w:val="000172DB"/>
    <w:rsid w:val="00017391"/>
    <w:rsid w:val="00017676"/>
    <w:rsid w:val="0001768C"/>
    <w:rsid w:val="00017928"/>
    <w:rsid w:val="0001793F"/>
    <w:rsid w:val="00017B01"/>
    <w:rsid w:val="00017B17"/>
    <w:rsid w:val="00017B9D"/>
    <w:rsid w:val="00017BF6"/>
    <w:rsid w:val="00020394"/>
    <w:rsid w:val="000203AF"/>
    <w:rsid w:val="00020410"/>
    <w:rsid w:val="00020563"/>
    <w:rsid w:val="000205F2"/>
    <w:rsid w:val="0002091E"/>
    <w:rsid w:val="00020AA1"/>
    <w:rsid w:val="00020BD9"/>
    <w:rsid w:val="00020C89"/>
    <w:rsid w:val="00020CDC"/>
    <w:rsid w:val="00020D8D"/>
    <w:rsid w:val="00020F67"/>
    <w:rsid w:val="00020FA3"/>
    <w:rsid w:val="00020FCC"/>
    <w:rsid w:val="00021103"/>
    <w:rsid w:val="00021247"/>
    <w:rsid w:val="00021C2C"/>
    <w:rsid w:val="00021C7A"/>
    <w:rsid w:val="00021D24"/>
    <w:rsid w:val="00021D80"/>
    <w:rsid w:val="00021F87"/>
    <w:rsid w:val="00022005"/>
    <w:rsid w:val="0002201E"/>
    <w:rsid w:val="00022026"/>
    <w:rsid w:val="000221E7"/>
    <w:rsid w:val="00022370"/>
    <w:rsid w:val="000223C0"/>
    <w:rsid w:val="000223D0"/>
    <w:rsid w:val="000224B0"/>
    <w:rsid w:val="00022577"/>
    <w:rsid w:val="00022659"/>
    <w:rsid w:val="00022A2D"/>
    <w:rsid w:val="00022DBD"/>
    <w:rsid w:val="00022F2C"/>
    <w:rsid w:val="00022F87"/>
    <w:rsid w:val="00023079"/>
    <w:rsid w:val="000231D8"/>
    <w:rsid w:val="000231E1"/>
    <w:rsid w:val="00023340"/>
    <w:rsid w:val="0002342B"/>
    <w:rsid w:val="0002373F"/>
    <w:rsid w:val="0002386B"/>
    <w:rsid w:val="000239C2"/>
    <w:rsid w:val="000239F1"/>
    <w:rsid w:val="00023A8A"/>
    <w:rsid w:val="00023C37"/>
    <w:rsid w:val="00023C88"/>
    <w:rsid w:val="00023D36"/>
    <w:rsid w:val="00023E07"/>
    <w:rsid w:val="00023F3F"/>
    <w:rsid w:val="00024079"/>
    <w:rsid w:val="000242BE"/>
    <w:rsid w:val="0002443E"/>
    <w:rsid w:val="000247BC"/>
    <w:rsid w:val="00024820"/>
    <w:rsid w:val="00024A04"/>
    <w:rsid w:val="00024CCC"/>
    <w:rsid w:val="00024E34"/>
    <w:rsid w:val="00024F7A"/>
    <w:rsid w:val="00025032"/>
    <w:rsid w:val="00025249"/>
    <w:rsid w:val="000254F1"/>
    <w:rsid w:val="000255BA"/>
    <w:rsid w:val="000256AC"/>
    <w:rsid w:val="00025778"/>
    <w:rsid w:val="000259AC"/>
    <w:rsid w:val="00025C7F"/>
    <w:rsid w:val="00025D55"/>
    <w:rsid w:val="00025E08"/>
    <w:rsid w:val="00026057"/>
    <w:rsid w:val="00026324"/>
    <w:rsid w:val="00026441"/>
    <w:rsid w:val="000264EB"/>
    <w:rsid w:val="00026619"/>
    <w:rsid w:val="000266B0"/>
    <w:rsid w:val="00026918"/>
    <w:rsid w:val="00026B5C"/>
    <w:rsid w:val="00026BF8"/>
    <w:rsid w:val="0002710D"/>
    <w:rsid w:val="00027133"/>
    <w:rsid w:val="000272A0"/>
    <w:rsid w:val="0002738E"/>
    <w:rsid w:val="0002748A"/>
    <w:rsid w:val="000278F6"/>
    <w:rsid w:val="00027A57"/>
    <w:rsid w:val="00027B51"/>
    <w:rsid w:val="00027C64"/>
    <w:rsid w:val="00027CF9"/>
    <w:rsid w:val="00027D7A"/>
    <w:rsid w:val="00027E07"/>
    <w:rsid w:val="00027E5A"/>
    <w:rsid w:val="00027FE4"/>
    <w:rsid w:val="000304C4"/>
    <w:rsid w:val="00030592"/>
    <w:rsid w:val="00030713"/>
    <w:rsid w:val="00030DCF"/>
    <w:rsid w:val="00031424"/>
    <w:rsid w:val="000314FE"/>
    <w:rsid w:val="0003163B"/>
    <w:rsid w:val="00031C16"/>
    <w:rsid w:val="00031D99"/>
    <w:rsid w:val="00031DF7"/>
    <w:rsid w:val="00031E91"/>
    <w:rsid w:val="00031E92"/>
    <w:rsid w:val="0003222D"/>
    <w:rsid w:val="0003224A"/>
    <w:rsid w:val="000322DE"/>
    <w:rsid w:val="00032401"/>
    <w:rsid w:val="0003258F"/>
    <w:rsid w:val="000325F4"/>
    <w:rsid w:val="000326A4"/>
    <w:rsid w:val="000327DD"/>
    <w:rsid w:val="000328BE"/>
    <w:rsid w:val="00032E17"/>
    <w:rsid w:val="000331C3"/>
    <w:rsid w:val="0003332D"/>
    <w:rsid w:val="000334DA"/>
    <w:rsid w:val="00033744"/>
    <w:rsid w:val="00033749"/>
    <w:rsid w:val="00033798"/>
    <w:rsid w:val="000337A5"/>
    <w:rsid w:val="000338D0"/>
    <w:rsid w:val="0003394C"/>
    <w:rsid w:val="000339EE"/>
    <w:rsid w:val="00033A56"/>
    <w:rsid w:val="00033BFD"/>
    <w:rsid w:val="00033CCC"/>
    <w:rsid w:val="00034081"/>
    <w:rsid w:val="0003426D"/>
    <w:rsid w:val="000343F7"/>
    <w:rsid w:val="00034400"/>
    <w:rsid w:val="000344F2"/>
    <w:rsid w:val="00034507"/>
    <w:rsid w:val="0003470D"/>
    <w:rsid w:val="0003474D"/>
    <w:rsid w:val="000347F2"/>
    <w:rsid w:val="00034972"/>
    <w:rsid w:val="00034ACE"/>
    <w:rsid w:val="00034B77"/>
    <w:rsid w:val="00034DE7"/>
    <w:rsid w:val="00035481"/>
    <w:rsid w:val="000355B1"/>
    <w:rsid w:val="0003565E"/>
    <w:rsid w:val="000358E2"/>
    <w:rsid w:val="00035AAA"/>
    <w:rsid w:val="00035CD5"/>
    <w:rsid w:val="00035F12"/>
    <w:rsid w:val="000361C7"/>
    <w:rsid w:val="00036209"/>
    <w:rsid w:val="000363F1"/>
    <w:rsid w:val="00036936"/>
    <w:rsid w:val="00036AB6"/>
    <w:rsid w:val="00036B1C"/>
    <w:rsid w:val="00036B39"/>
    <w:rsid w:val="00036BD9"/>
    <w:rsid w:val="00036F3D"/>
    <w:rsid w:val="000373A5"/>
    <w:rsid w:val="000378CC"/>
    <w:rsid w:val="0003797E"/>
    <w:rsid w:val="00037A49"/>
    <w:rsid w:val="00037E62"/>
    <w:rsid w:val="00037EC1"/>
    <w:rsid w:val="00037F2C"/>
    <w:rsid w:val="000400AF"/>
    <w:rsid w:val="000403A5"/>
    <w:rsid w:val="00040454"/>
    <w:rsid w:val="00040497"/>
    <w:rsid w:val="0004051C"/>
    <w:rsid w:val="00040718"/>
    <w:rsid w:val="0004080B"/>
    <w:rsid w:val="0004089A"/>
    <w:rsid w:val="000408E4"/>
    <w:rsid w:val="00040A48"/>
    <w:rsid w:val="00040B83"/>
    <w:rsid w:val="00040C29"/>
    <w:rsid w:val="00040F5F"/>
    <w:rsid w:val="00040F94"/>
    <w:rsid w:val="00040FD3"/>
    <w:rsid w:val="000411A6"/>
    <w:rsid w:val="00041299"/>
    <w:rsid w:val="00041405"/>
    <w:rsid w:val="00041488"/>
    <w:rsid w:val="00041854"/>
    <w:rsid w:val="000418ED"/>
    <w:rsid w:val="00041C97"/>
    <w:rsid w:val="00041DA9"/>
    <w:rsid w:val="00041EE8"/>
    <w:rsid w:val="000421B8"/>
    <w:rsid w:val="0004274D"/>
    <w:rsid w:val="0004285A"/>
    <w:rsid w:val="00042E50"/>
    <w:rsid w:val="00042F35"/>
    <w:rsid w:val="0004301D"/>
    <w:rsid w:val="00043245"/>
    <w:rsid w:val="000438FA"/>
    <w:rsid w:val="0004395F"/>
    <w:rsid w:val="00043A19"/>
    <w:rsid w:val="00043AE9"/>
    <w:rsid w:val="00043C3B"/>
    <w:rsid w:val="00043C99"/>
    <w:rsid w:val="00043D32"/>
    <w:rsid w:val="00043D47"/>
    <w:rsid w:val="00043E9D"/>
    <w:rsid w:val="00043EFE"/>
    <w:rsid w:val="00043F10"/>
    <w:rsid w:val="00044143"/>
    <w:rsid w:val="00044146"/>
    <w:rsid w:val="000445CD"/>
    <w:rsid w:val="00044987"/>
    <w:rsid w:val="00044AF4"/>
    <w:rsid w:val="00044B8B"/>
    <w:rsid w:val="00044C28"/>
    <w:rsid w:val="00045040"/>
    <w:rsid w:val="00045130"/>
    <w:rsid w:val="00045266"/>
    <w:rsid w:val="0004548D"/>
    <w:rsid w:val="000454AF"/>
    <w:rsid w:val="000454DA"/>
    <w:rsid w:val="00045834"/>
    <w:rsid w:val="00045926"/>
    <w:rsid w:val="000459AF"/>
    <w:rsid w:val="00045B1C"/>
    <w:rsid w:val="00045BCD"/>
    <w:rsid w:val="00045DDA"/>
    <w:rsid w:val="00045E96"/>
    <w:rsid w:val="00045E9E"/>
    <w:rsid w:val="00045F1B"/>
    <w:rsid w:val="0004602F"/>
    <w:rsid w:val="00046128"/>
    <w:rsid w:val="0004642D"/>
    <w:rsid w:val="00046618"/>
    <w:rsid w:val="000466D8"/>
    <w:rsid w:val="000468C5"/>
    <w:rsid w:val="00046946"/>
    <w:rsid w:val="00046956"/>
    <w:rsid w:val="00046CDE"/>
    <w:rsid w:val="00046DB5"/>
    <w:rsid w:val="00046DBD"/>
    <w:rsid w:val="000472CC"/>
    <w:rsid w:val="000475C4"/>
    <w:rsid w:val="0004773C"/>
    <w:rsid w:val="0004782F"/>
    <w:rsid w:val="00047881"/>
    <w:rsid w:val="000478DC"/>
    <w:rsid w:val="00047AC9"/>
    <w:rsid w:val="00047E3B"/>
    <w:rsid w:val="00047E5C"/>
    <w:rsid w:val="00050120"/>
    <w:rsid w:val="000504A5"/>
    <w:rsid w:val="00050903"/>
    <w:rsid w:val="00050B6A"/>
    <w:rsid w:val="00050D93"/>
    <w:rsid w:val="00050D97"/>
    <w:rsid w:val="00050ED5"/>
    <w:rsid w:val="0005113E"/>
    <w:rsid w:val="000511C8"/>
    <w:rsid w:val="00051280"/>
    <w:rsid w:val="000514CF"/>
    <w:rsid w:val="0005162B"/>
    <w:rsid w:val="000516DD"/>
    <w:rsid w:val="0005177B"/>
    <w:rsid w:val="00051858"/>
    <w:rsid w:val="00051A12"/>
    <w:rsid w:val="00051E3F"/>
    <w:rsid w:val="00051E9B"/>
    <w:rsid w:val="00051F96"/>
    <w:rsid w:val="0005207D"/>
    <w:rsid w:val="0005219F"/>
    <w:rsid w:val="000521FE"/>
    <w:rsid w:val="000523F8"/>
    <w:rsid w:val="000524CE"/>
    <w:rsid w:val="000525DA"/>
    <w:rsid w:val="000528A9"/>
    <w:rsid w:val="000528F8"/>
    <w:rsid w:val="00052B61"/>
    <w:rsid w:val="00052CC4"/>
    <w:rsid w:val="00052E09"/>
    <w:rsid w:val="00052EAF"/>
    <w:rsid w:val="00053486"/>
    <w:rsid w:val="000534B7"/>
    <w:rsid w:val="000534F1"/>
    <w:rsid w:val="0005353A"/>
    <w:rsid w:val="00053578"/>
    <w:rsid w:val="0005368F"/>
    <w:rsid w:val="00053766"/>
    <w:rsid w:val="00053CCC"/>
    <w:rsid w:val="00053D80"/>
    <w:rsid w:val="00054027"/>
    <w:rsid w:val="00054036"/>
    <w:rsid w:val="00054108"/>
    <w:rsid w:val="00054109"/>
    <w:rsid w:val="000542F2"/>
    <w:rsid w:val="000543CA"/>
    <w:rsid w:val="0005447E"/>
    <w:rsid w:val="000544CB"/>
    <w:rsid w:val="00054541"/>
    <w:rsid w:val="0005480E"/>
    <w:rsid w:val="00054886"/>
    <w:rsid w:val="000549BC"/>
    <w:rsid w:val="000549C8"/>
    <w:rsid w:val="000549DA"/>
    <w:rsid w:val="00054A14"/>
    <w:rsid w:val="00054C03"/>
    <w:rsid w:val="00054C13"/>
    <w:rsid w:val="00054C39"/>
    <w:rsid w:val="00054C7B"/>
    <w:rsid w:val="0005559E"/>
    <w:rsid w:val="000557DC"/>
    <w:rsid w:val="00055886"/>
    <w:rsid w:val="0005590B"/>
    <w:rsid w:val="00055B04"/>
    <w:rsid w:val="00055B08"/>
    <w:rsid w:val="00055FAB"/>
    <w:rsid w:val="00055FC9"/>
    <w:rsid w:val="00055FCB"/>
    <w:rsid w:val="0005607D"/>
    <w:rsid w:val="0005638E"/>
    <w:rsid w:val="00056743"/>
    <w:rsid w:val="00056749"/>
    <w:rsid w:val="0005678A"/>
    <w:rsid w:val="000567E7"/>
    <w:rsid w:val="0005684A"/>
    <w:rsid w:val="00056921"/>
    <w:rsid w:val="0005703D"/>
    <w:rsid w:val="00057283"/>
    <w:rsid w:val="000576B7"/>
    <w:rsid w:val="00057B15"/>
    <w:rsid w:val="00057B60"/>
    <w:rsid w:val="00057C0B"/>
    <w:rsid w:val="00057C1A"/>
    <w:rsid w:val="00057CD5"/>
    <w:rsid w:val="00057E40"/>
    <w:rsid w:val="00057F67"/>
    <w:rsid w:val="00060118"/>
    <w:rsid w:val="0006014B"/>
    <w:rsid w:val="0006033C"/>
    <w:rsid w:val="0006047C"/>
    <w:rsid w:val="00060532"/>
    <w:rsid w:val="000608AA"/>
    <w:rsid w:val="000609B5"/>
    <w:rsid w:val="00060A9F"/>
    <w:rsid w:val="00060B5D"/>
    <w:rsid w:val="00060F53"/>
    <w:rsid w:val="00061043"/>
    <w:rsid w:val="0006119A"/>
    <w:rsid w:val="000612C1"/>
    <w:rsid w:val="00061321"/>
    <w:rsid w:val="00061333"/>
    <w:rsid w:val="0006148F"/>
    <w:rsid w:val="000614A5"/>
    <w:rsid w:val="000614A9"/>
    <w:rsid w:val="00061838"/>
    <w:rsid w:val="00061A99"/>
    <w:rsid w:val="00061DB7"/>
    <w:rsid w:val="00061F3C"/>
    <w:rsid w:val="00062093"/>
    <w:rsid w:val="00062174"/>
    <w:rsid w:val="000621B0"/>
    <w:rsid w:val="00062304"/>
    <w:rsid w:val="0006239C"/>
    <w:rsid w:val="000623E5"/>
    <w:rsid w:val="000624E6"/>
    <w:rsid w:val="000625F4"/>
    <w:rsid w:val="000626C1"/>
    <w:rsid w:val="00062751"/>
    <w:rsid w:val="00062888"/>
    <w:rsid w:val="00062996"/>
    <w:rsid w:val="00062B96"/>
    <w:rsid w:val="00062B97"/>
    <w:rsid w:val="00062F18"/>
    <w:rsid w:val="00062FE9"/>
    <w:rsid w:val="0006322F"/>
    <w:rsid w:val="0006346D"/>
    <w:rsid w:val="000634FC"/>
    <w:rsid w:val="00063699"/>
    <w:rsid w:val="00063777"/>
    <w:rsid w:val="000639A3"/>
    <w:rsid w:val="00063AED"/>
    <w:rsid w:val="00063B6D"/>
    <w:rsid w:val="00063D5A"/>
    <w:rsid w:val="000643D7"/>
    <w:rsid w:val="000643F0"/>
    <w:rsid w:val="000644DF"/>
    <w:rsid w:val="00064601"/>
    <w:rsid w:val="00064690"/>
    <w:rsid w:val="00064E49"/>
    <w:rsid w:val="000653D3"/>
    <w:rsid w:val="0006567C"/>
    <w:rsid w:val="00065898"/>
    <w:rsid w:val="00065C64"/>
    <w:rsid w:val="00065CFA"/>
    <w:rsid w:val="00065D59"/>
    <w:rsid w:val="00065F14"/>
    <w:rsid w:val="00065F7A"/>
    <w:rsid w:val="00065FB8"/>
    <w:rsid w:val="00066086"/>
    <w:rsid w:val="00066156"/>
    <w:rsid w:val="000662DC"/>
    <w:rsid w:val="0006633B"/>
    <w:rsid w:val="0006659F"/>
    <w:rsid w:val="000665F5"/>
    <w:rsid w:val="00066868"/>
    <w:rsid w:val="00066932"/>
    <w:rsid w:val="00066ABF"/>
    <w:rsid w:val="00066B5E"/>
    <w:rsid w:val="00066B8F"/>
    <w:rsid w:val="00066BD2"/>
    <w:rsid w:val="00066CE9"/>
    <w:rsid w:val="00066FF5"/>
    <w:rsid w:val="000671F7"/>
    <w:rsid w:val="00067240"/>
    <w:rsid w:val="00067344"/>
    <w:rsid w:val="00067579"/>
    <w:rsid w:val="000676AC"/>
    <w:rsid w:val="00067788"/>
    <w:rsid w:val="00067D89"/>
    <w:rsid w:val="00067D9C"/>
    <w:rsid w:val="0007001E"/>
    <w:rsid w:val="00070063"/>
    <w:rsid w:val="000702E2"/>
    <w:rsid w:val="00070516"/>
    <w:rsid w:val="000706CF"/>
    <w:rsid w:val="00070CF2"/>
    <w:rsid w:val="00070F1E"/>
    <w:rsid w:val="000710F4"/>
    <w:rsid w:val="00071115"/>
    <w:rsid w:val="00071586"/>
    <w:rsid w:val="000718FA"/>
    <w:rsid w:val="00071921"/>
    <w:rsid w:val="00071AE2"/>
    <w:rsid w:val="00071D0D"/>
    <w:rsid w:val="00071D2D"/>
    <w:rsid w:val="00072076"/>
    <w:rsid w:val="000722B9"/>
    <w:rsid w:val="0007248F"/>
    <w:rsid w:val="00072547"/>
    <w:rsid w:val="000727BE"/>
    <w:rsid w:val="00072955"/>
    <w:rsid w:val="00072B48"/>
    <w:rsid w:val="00072C02"/>
    <w:rsid w:val="00072C28"/>
    <w:rsid w:val="00072CD5"/>
    <w:rsid w:val="00072E9F"/>
    <w:rsid w:val="00073182"/>
    <w:rsid w:val="000731F3"/>
    <w:rsid w:val="0007326E"/>
    <w:rsid w:val="0007328B"/>
    <w:rsid w:val="000732DF"/>
    <w:rsid w:val="0007352B"/>
    <w:rsid w:val="0007367A"/>
    <w:rsid w:val="000736C7"/>
    <w:rsid w:val="000737C6"/>
    <w:rsid w:val="000738F2"/>
    <w:rsid w:val="0007394F"/>
    <w:rsid w:val="000739D3"/>
    <w:rsid w:val="00073E18"/>
    <w:rsid w:val="00073F9B"/>
    <w:rsid w:val="00074030"/>
    <w:rsid w:val="0007465D"/>
    <w:rsid w:val="000747A1"/>
    <w:rsid w:val="000747B9"/>
    <w:rsid w:val="000747C2"/>
    <w:rsid w:val="000749D4"/>
    <w:rsid w:val="00074B32"/>
    <w:rsid w:val="00074BC6"/>
    <w:rsid w:val="00074D15"/>
    <w:rsid w:val="00074FE5"/>
    <w:rsid w:val="00075220"/>
    <w:rsid w:val="000757A3"/>
    <w:rsid w:val="000758D8"/>
    <w:rsid w:val="00075A24"/>
    <w:rsid w:val="00075B3D"/>
    <w:rsid w:val="00076029"/>
    <w:rsid w:val="0007605B"/>
    <w:rsid w:val="000761C7"/>
    <w:rsid w:val="00076299"/>
    <w:rsid w:val="00076434"/>
    <w:rsid w:val="000764D2"/>
    <w:rsid w:val="000766F3"/>
    <w:rsid w:val="00076736"/>
    <w:rsid w:val="00076749"/>
    <w:rsid w:val="0007679B"/>
    <w:rsid w:val="000768A1"/>
    <w:rsid w:val="00076987"/>
    <w:rsid w:val="00076A2E"/>
    <w:rsid w:val="00076A73"/>
    <w:rsid w:val="00076C62"/>
    <w:rsid w:val="0007707E"/>
    <w:rsid w:val="00077084"/>
    <w:rsid w:val="00077220"/>
    <w:rsid w:val="0007746B"/>
    <w:rsid w:val="0007764F"/>
    <w:rsid w:val="00077737"/>
    <w:rsid w:val="00077AB4"/>
    <w:rsid w:val="00077C8B"/>
    <w:rsid w:val="00077D24"/>
    <w:rsid w:val="00077DE6"/>
    <w:rsid w:val="00077E1C"/>
    <w:rsid w:val="00077ED2"/>
    <w:rsid w:val="00080232"/>
    <w:rsid w:val="000804A7"/>
    <w:rsid w:val="0008057B"/>
    <w:rsid w:val="0008067B"/>
    <w:rsid w:val="00080734"/>
    <w:rsid w:val="0008088F"/>
    <w:rsid w:val="00080C88"/>
    <w:rsid w:val="00080D40"/>
    <w:rsid w:val="00080E25"/>
    <w:rsid w:val="00080EC6"/>
    <w:rsid w:val="00080F5C"/>
    <w:rsid w:val="000811F1"/>
    <w:rsid w:val="00081392"/>
    <w:rsid w:val="000814F9"/>
    <w:rsid w:val="000815ED"/>
    <w:rsid w:val="000817F1"/>
    <w:rsid w:val="000818DF"/>
    <w:rsid w:val="00081A42"/>
    <w:rsid w:val="00081C2A"/>
    <w:rsid w:val="00081C43"/>
    <w:rsid w:val="00081E41"/>
    <w:rsid w:val="000822B3"/>
    <w:rsid w:val="000826BC"/>
    <w:rsid w:val="000826C4"/>
    <w:rsid w:val="000827BF"/>
    <w:rsid w:val="00082992"/>
    <w:rsid w:val="00082A72"/>
    <w:rsid w:val="00082C18"/>
    <w:rsid w:val="00082DF3"/>
    <w:rsid w:val="00083108"/>
    <w:rsid w:val="00083343"/>
    <w:rsid w:val="00083675"/>
    <w:rsid w:val="00083797"/>
    <w:rsid w:val="00083841"/>
    <w:rsid w:val="00083BD9"/>
    <w:rsid w:val="00083C5B"/>
    <w:rsid w:val="00083DC4"/>
    <w:rsid w:val="00083F9D"/>
    <w:rsid w:val="000840C4"/>
    <w:rsid w:val="0008413A"/>
    <w:rsid w:val="0008419F"/>
    <w:rsid w:val="00084423"/>
    <w:rsid w:val="0008453F"/>
    <w:rsid w:val="000845CD"/>
    <w:rsid w:val="00084702"/>
    <w:rsid w:val="00084B53"/>
    <w:rsid w:val="00084C69"/>
    <w:rsid w:val="00084DB4"/>
    <w:rsid w:val="00084F9A"/>
    <w:rsid w:val="00084FEF"/>
    <w:rsid w:val="00085119"/>
    <w:rsid w:val="000851C3"/>
    <w:rsid w:val="000852C8"/>
    <w:rsid w:val="0008532E"/>
    <w:rsid w:val="00085330"/>
    <w:rsid w:val="00085441"/>
    <w:rsid w:val="00085722"/>
    <w:rsid w:val="0008580B"/>
    <w:rsid w:val="00085986"/>
    <w:rsid w:val="000859E3"/>
    <w:rsid w:val="00085ADE"/>
    <w:rsid w:val="00085AF3"/>
    <w:rsid w:val="00085B1E"/>
    <w:rsid w:val="00086031"/>
    <w:rsid w:val="00086044"/>
    <w:rsid w:val="00086059"/>
    <w:rsid w:val="000861D7"/>
    <w:rsid w:val="0008624F"/>
    <w:rsid w:val="0008687C"/>
    <w:rsid w:val="000868D9"/>
    <w:rsid w:val="00086943"/>
    <w:rsid w:val="00086997"/>
    <w:rsid w:val="000869DE"/>
    <w:rsid w:val="00086A63"/>
    <w:rsid w:val="00086E57"/>
    <w:rsid w:val="00086FEF"/>
    <w:rsid w:val="000870B7"/>
    <w:rsid w:val="000870D3"/>
    <w:rsid w:val="00087140"/>
    <w:rsid w:val="00087416"/>
    <w:rsid w:val="000876B5"/>
    <w:rsid w:val="00087C84"/>
    <w:rsid w:val="00087D55"/>
    <w:rsid w:val="0009013F"/>
    <w:rsid w:val="000902B1"/>
    <w:rsid w:val="000904F6"/>
    <w:rsid w:val="000905A1"/>
    <w:rsid w:val="00090665"/>
    <w:rsid w:val="00090778"/>
    <w:rsid w:val="00090994"/>
    <w:rsid w:val="000909B8"/>
    <w:rsid w:val="00090A13"/>
    <w:rsid w:val="00090BB4"/>
    <w:rsid w:val="00090F9D"/>
    <w:rsid w:val="0009105C"/>
    <w:rsid w:val="00091087"/>
    <w:rsid w:val="000911C8"/>
    <w:rsid w:val="000911D2"/>
    <w:rsid w:val="0009127D"/>
    <w:rsid w:val="0009131F"/>
    <w:rsid w:val="00091395"/>
    <w:rsid w:val="0009141C"/>
    <w:rsid w:val="00091604"/>
    <w:rsid w:val="00091605"/>
    <w:rsid w:val="000917D6"/>
    <w:rsid w:val="00091915"/>
    <w:rsid w:val="00091AED"/>
    <w:rsid w:val="00091DBC"/>
    <w:rsid w:val="00091F9A"/>
    <w:rsid w:val="0009205A"/>
    <w:rsid w:val="000921D0"/>
    <w:rsid w:val="00092256"/>
    <w:rsid w:val="00092730"/>
    <w:rsid w:val="00092D04"/>
    <w:rsid w:val="000930BB"/>
    <w:rsid w:val="000932AB"/>
    <w:rsid w:val="00093840"/>
    <w:rsid w:val="00093E3B"/>
    <w:rsid w:val="00093F5D"/>
    <w:rsid w:val="00093FB4"/>
    <w:rsid w:val="00094023"/>
    <w:rsid w:val="00094030"/>
    <w:rsid w:val="000946EF"/>
    <w:rsid w:val="0009470B"/>
    <w:rsid w:val="00094762"/>
    <w:rsid w:val="0009497D"/>
    <w:rsid w:val="00094A58"/>
    <w:rsid w:val="00094A5B"/>
    <w:rsid w:val="00094B9E"/>
    <w:rsid w:val="00094C16"/>
    <w:rsid w:val="00094C3D"/>
    <w:rsid w:val="00094E6C"/>
    <w:rsid w:val="00094EEA"/>
    <w:rsid w:val="0009511D"/>
    <w:rsid w:val="000952D1"/>
    <w:rsid w:val="000953A1"/>
    <w:rsid w:val="000953B5"/>
    <w:rsid w:val="00095463"/>
    <w:rsid w:val="0009550C"/>
    <w:rsid w:val="000956F8"/>
    <w:rsid w:val="000958A7"/>
    <w:rsid w:val="00095A16"/>
    <w:rsid w:val="00095B10"/>
    <w:rsid w:val="00095C29"/>
    <w:rsid w:val="00095D40"/>
    <w:rsid w:val="000961B0"/>
    <w:rsid w:val="00096323"/>
    <w:rsid w:val="00096721"/>
    <w:rsid w:val="0009676C"/>
    <w:rsid w:val="000967EA"/>
    <w:rsid w:val="0009686B"/>
    <w:rsid w:val="000968F3"/>
    <w:rsid w:val="0009696F"/>
    <w:rsid w:val="00096A7F"/>
    <w:rsid w:val="00096B5F"/>
    <w:rsid w:val="00096CB6"/>
    <w:rsid w:val="00096E4F"/>
    <w:rsid w:val="00096F1A"/>
    <w:rsid w:val="00096F42"/>
    <w:rsid w:val="0009706C"/>
    <w:rsid w:val="00097423"/>
    <w:rsid w:val="000977B4"/>
    <w:rsid w:val="000977F0"/>
    <w:rsid w:val="00097860"/>
    <w:rsid w:val="0009795D"/>
    <w:rsid w:val="00097A17"/>
    <w:rsid w:val="00097C0D"/>
    <w:rsid w:val="00097C28"/>
    <w:rsid w:val="00097E1C"/>
    <w:rsid w:val="00097EF1"/>
    <w:rsid w:val="00097F45"/>
    <w:rsid w:val="000A003D"/>
    <w:rsid w:val="000A029E"/>
    <w:rsid w:val="000A02CB"/>
    <w:rsid w:val="000A032D"/>
    <w:rsid w:val="000A0561"/>
    <w:rsid w:val="000A05AE"/>
    <w:rsid w:val="000A07A6"/>
    <w:rsid w:val="000A07AF"/>
    <w:rsid w:val="000A08A0"/>
    <w:rsid w:val="000A0922"/>
    <w:rsid w:val="000A0A3A"/>
    <w:rsid w:val="000A0B41"/>
    <w:rsid w:val="000A0E26"/>
    <w:rsid w:val="000A0E6F"/>
    <w:rsid w:val="000A0F40"/>
    <w:rsid w:val="000A1163"/>
    <w:rsid w:val="000A121F"/>
    <w:rsid w:val="000A1341"/>
    <w:rsid w:val="000A16E2"/>
    <w:rsid w:val="000A17F2"/>
    <w:rsid w:val="000A1865"/>
    <w:rsid w:val="000A18BA"/>
    <w:rsid w:val="000A19BC"/>
    <w:rsid w:val="000A1A53"/>
    <w:rsid w:val="000A1A5B"/>
    <w:rsid w:val="000A1C2D"/>
    <w:rsid w:val="000A1C41"/>
    <w:rsid w:val="000A1C5C"/>
    <w:rsid w:val="000A1EF7"/>
    <w:rsid w:val="000A2367"/>
    <w:rsid w:val="000A244C"/>
    <w:rsid w:val="000A245A"/>
    <w:rsid w:val="000A2553"/>
    <w:rsid w:val="000A2644"/>
    <w:rsid w:val="000A2648"/>
    <w:rsid w:val="000A28A8"/>
    <w:rsid w:val="000A2939"/>
    <w:rsid w:val="000A29A6"/>
    <w:rsid w:val="000A29F6"/>
    <w:rsid w:val="000A2CF0"/>
    <w:rsid w:val="000A3294"/>
    <w:rsid w:val="000A3462"/>
    <w:rsid w:val="000A363C"/>
    <w:rsid w:val="000A38C7"/>
    <w:rsid w:val="000A3ADC"/>
    <w:rsid w:val="000A3B7A"/>
    <w:rsid w:val="000A3B99"/>
    <w:rsid w:val="000A3BDB"/>
    <w:rsid w:val="000A3D0C"/>
    <w:rsid w:val="000A40B2"/>
    <w:rsid w:val="000A413B"/>
    <w:rsid w:val="000A42EA"/>
    <w:rsid w:val="000A441F"/>
    <w:rsid w:val="000A442A"/>
    <w:rsid w:val="000A4585"/>
    <w:rsid w:val="000A4629"/>
    <w:rsid w:val="000A49DD"/>
    <w:rsid w:val="000A4AF9"/>
    <w:rsid w:val="000A4D8B"/>
    <w:rsid w:val="000A4E02"/>
    <w:rsid w:val="000A4E54"/>
    <w:rsid w:val="000A4E81"/>
    <w:rsid w:val="000A4F18"/>
    <w:rsid w:val="000A4FD1"/>
    <w:rsid w:val="000A513E"/>
    <w:rsid w:val="000A5456"/>
    <w:rsid w:val="000A5576"/>
    <w:rsid w:val="000A57A2"/>
    <w:rsid w:val="000A5D04"/>
    <w:rsid w:val="000A5F73"/>
    <w:rsid w:val="000A6139"/>
    <w:rsid w:val="000A619F"/>
    <w:rsid w:val="000A62F2"/>
    <w:rsid w:val="000A6314"/>
    <w:rsid w:val="000A6458"/>
    <w:rsid w:val="000A6526"/>
    <w:rsid w:val="000A6534"/>
    <w:rsid w:val="000A69C3"/>
    <w:rsid w:val="000A6BD5"/>
    <w:rsid w:val="000A6CE7"/>
    <w:rsid w:val="000A6D75"/>
    <w:rsid w:val="000A6E12"/>
    <w:rsid w:val="000A7114"/>
    <w:rsid w:val="000A711A"/>
    <w:rsid w:val="000A71A6"/>
    <w:rsid w:val="000A7216"/>
    <w:rsid w:val="000A72AF"/>
    <w:rsid w:val="000A732B"/>
    <w:rsid w:val="000A74FC"/>
    <w:rsid w:val="000A7710"/>
    <w:rsid w:val="000A777C"/>
    <w:rsid w:val="000A7810"/>
    <w:rsid w:val="000A7818"/>
    <w:rsid w:val="000A7852"/>
    <w:rsid w:val="000A79BA"/>
    <w:rsid w:val="000A7B00"/>
    <w:rsid w:val="000A7BC0"/>
    <w:rsid w:val="000A7C7C"/>
    <w:rsid w:val="000A7C99"/>
    <w:rsid w:val="000A7D29"/>
    <w:rsid w:val="000B0150"/>
    <w:rsid w:val="000B0362"/>
    <w:rsid w:val="000B0766"/>
    <w:rsid w:val="000B0C90"/>
    <w:rsid w:val="000B0D10"/>
    <w:rsid w:val="000B0EBF"/>
    <w:rsid w:val="000B11D3"/>
    <w:rsid w:val="000B1464"/>
    <w:rsid w:val="000B14A6"/>
    <w:rsid w:val="000B16EE"/>
    <w:rsid w:val="000B17EA"/>
    <w:rsid w:val="000B19F1"/>
    <w:rsid w:val="000B1AEA"/>
    <w:rsid w:val="000B1B53"/>
    <w:rsid w:val="000B1ED2"/>
    <w:rsid w:val="000B2083"/>
    <w:rsid w:val="000B2276"/>
    <w:rsid w:val="000B2292"/>
    <w:rsid w:val="000B22CE"/>
    <w:rsid w:val="000B252A"/>
    <w:rsid w:val="000B270A"/>
    <w:rsid w:val="000B2859"/>
    <w:rsid w:val="000B28B4"/>
    <w:rsid w:val="000B2E14"/>
    <w:rsid w:val="000B2E2A"/>
    <w:rsid w:val="000B2E41"/>
    <w:rsid w:val="000B3164"/>
    <w:rsid w:val="000B31C3"/>
    <w:rsid w:val="000B3213"/>
    <w:rsid w:val="000B33AD"/>
    <w:rsid w:val="000B377E"/>
    <w:rsid w:val="000B39B0"/>
    <w:rsid w:val="000B3B06"/>
    <w:rsid w:val="000B410F"/>
    <w:rsid w:val="000B4156"/>
    <w:rsid w:val="000B443A"/>
    <w:rsid w:val="000B4560"/>
    <w:rsid w:val="000B4660"/>
    <w:rsid w:val="000B488C"/>
    <w:rsid w:val="000B495B"/>
    <w:rsid w:val="000B498A"/>
    <w:rsid w:val="000B49A1"/>
    <w:rsid w:val="000B4A4A"/>
    <w:rsid w:val="000B4C22"/>
    <w:rsid w:val="000B4E99"/>
    <w:rsid w:val="000B4F29"/>
    <w:rsid w:val="000B53F1"/>
    <w:rsid w:val="000B54A2"/>
    <w:rsid w:val="000B54CB"/>
    <w:rsid w:val="000B5786"/>
    <w:rsid w:val="000B58F0"/>
    <w:rsid w:val="000B58F1"/>
    <w:rsid w:val="000B59F8"/>
    <w:rsid w:val="000B5A5B"/>
    <w:rsid w:val="000B5D10"/>
    <w:rsid w:val="000B60CC"/>
    <w:rsid w:val="000B60FB"/>
    <w:rsid w:val="000B6102"/>
    <w:rsid w:val="000B645D"/>
    <w:rsid w:val="000B6470"/>
    <w:rsid w:val="000B6A01"/>
    <w:rsid w:val="000B6B9B"/>
    <w:rsid w:val="000B6D8A"/>
    <w:rsid w:val="000B707E"/>
    <w:rsid w:val="000B73DE"/>
    <w:rsid w:val="000B755B"/>
    <w:rsid w:val="000B75AA"/>
    <w:rsid w:val="000B766A"/>
    <w:rsid w:val="000B7923"/>
    <w:rsid w:val="000B798F"/>
    <w:rsid w:val="000B7AD7"/>
    <w:rsid w:val="000B7C17"/>
    <w:rsid w:val="000B7FA1"/>
    <w:rsid w:val="000C0036"/>
    <w:rsid w:val="000C0085"/>
    <w:rsid w:val="000C0101"/>
    <w:rsid w:val="000C0138"/>
    <w:rsid w:val="000C0184"/>
    <w:rsid w:val="000C0257"/>
    <w:rsid w:val="000C035A"/>
    <w:rsid w:val="000C050B"/>
    <w:rsid w:val="000C091D"/>
    <w:rsid w:val="000C0A8A"/>
    <w:rsid w:val="000C0F0E"/>
    <w:rsid w:val="000C1178"/>
    <w:rsid w:val="000C1425"/>
    <w:rsid w:val="000C1783"/>
    <w:rsid w:val="000C19BE"/>
    <w:rsid w:val="000C1BAF"/>
    <w:rsid w:val="000C1BFC"/>
    <w:rsid w:val="000C1C45"/>
    <w:rsid w:val="000C1CAB"/>
    <w:rsid w:val="000C1E14"/>
    <w:rsid w:val="000C2237"/>
    <w:rsid w:val="000C2534"/>
    <w:rsid w:val="000C29D5"/>
    <w:rsid w:val="000C2A42"/>
    <w:rsid w:val="000C2C99"/>
    <w:rsid w:val="000C2DC6"/>
    <w:rsid w:val="000C2DC9"/>
    <w:rsid w:val="000C2E07"/>
    <w:rsid w:val="000C2E61"/>
    <w:rsid w:val="000C2F45"/>
    <w:rsid w:val="000C3138"/>
    <w:rsid w:val="000C3258"/>
    <w:rsid w:val="000C345D"/>
    <w:rsid w:val="000C3518"/>
    <w:rsid w:val="000C38D0"/>
    <w:rsid w:val="000C38F0"/>
    <w:rsid w:val="000C3A5B"/>
    <w:rsid w:val="000C3D38"/>
    <w:rsid w:val="000C3D88"/>
    <w:rsid w:val="000C3F0A"/>
    <w:rsid w:val="000C3FF5"/>
    <w:rsid w:val="000C4016"/>
    <w:rsid w:val="000C40EE"/>
    <w:rsid w:val="000C43C4"/>
    <w:rsid w:val="000C4642"/>
    <w:rsid w:val="000C4963"/>
    <w:rsid w:val="000C4A09"/>
    <w:rsid w:val="000C4BE5"/>
    <w:rsid w:val="000C4CA1"/>
    <w:rsid w:val="000C4CD7"/>
    <w:rsid w:val="000C4E11"/>
    <w:rsid w:val="000C4F31"/>
    <w:rsid w:val="000C5353"/>
    <w:rsid w:val="000C53AA"/>
    <w:rsid w:val="000C53F2"/>
    <w:rsid w:val="000C546E"/>
    <w:rsid w:val="000C55F9"/>
    <w:rsid w:val="000C599A"/>
    <w:rsid w:val="000C5CAC"/>
    <w:rsid w:val="000C5DC9"/>
    <w:rsid w:val="000C611A"/>
    <w:rsid w:val="000C64EC"/>
    <w:rsid w:val="000C65B7"/>
    <w:rsid w:val="000C65E3"/>
    <w:rsid w:val="000C69F0"/>
    <w:rsid w:val="000C6B9F"/>
    <w:rsid w:val="000C6F6C"/>
    <w:rsid w:val="000C7241"/>
    <w:rsid w:val="000C770B"/>
    <w:rsid w:val="000C77E5"/>
    <w:rsid w:val="000C786C"/>
    <w:rsid w:val="000C79F3"/>
    <w:rsid w:val="000C7B53"/>
    <w:rsid w:val="000C7BCD"/>
    <w:rsid w:val="000D0260"/>
    <w:rsid w:val="000D02DD"/>
    <w:rsid w:val="000D0348"/>
    <w:rsid w:val="000D0554"/>
    <w:rsid w:val="000D073A"/>
    <w:rsid w:val="000D088D"/>
    <w:rsid w:val="000D0897"/>
    <w:rsid w:val="000D095E"/>
    <w:rsid w:val="000D0CCC"/>
    <w:rsid w:val="000D0DDB"/>
    <w:rsid w:val="000D0E50"/>
    <w:rsid w:val="000D1208"/>
    <w:rsid w:val="000D1530"/>
    <w:rsid w:val="000D15E1"/>
    <w:rsid w:val="000D170B"/>
    <w:rsid w:val="000D17CF"/>
    <w:rsid w:val="000D17E2"/>
    <w:rsid w:val="000D1827"/>
    <w:rsid w:val="000D1CF0"/>
    <w:rsid w:val="000D1D38"/>
    <w:rsid w:val="000D1EB3"/>
    <w:rsid w:val="000D2181"/>
    <w:rsid w:val="000D227C"/>
    <w:rsid w:val="000D23A4"/>
    <w:rsid w:val="000D261B"/>
    <w:rsid w:val="000D2709"/>
    <w:rsid w:val="000D2859"/>
    <w:rsid w:val="000D28ED"/>
    <w:rsid w:val="000D2C3E"/>
    <w:rsid w:val="000D2C73"/>
    <w:rsid w:val="000D2D32"/>
    <w:rsid w:val="000D2E00"/>
    <w:rsid w:val="000D2E65"/>
    <w:rsid w:val="000D2FDD"/>
    <w:rsid w:val="000D3052"/>
    <w:rsid w:val="000D3398"/>
    <w:rsid w:val="000D33C1"/>
    <w:rsid w:val="000D33FD"/>
    <w:rsid w:val="000D35C1"/>
    <w:rsid w:val="000D3688"/>
    <w:rsid w:val="000D380D"/>
    <w:rsid w:val="000D3A68"/>
    <w:rsid w:val="000D3A90"/>
    <w:rsid w:val="000D3B0D"/>
    <w:rsid w:val="000D3D1C"/>
    <w:rsid w:val="000D3ECC"/>
    <w:rsid w:val="000D3F11"/>
    <w:rsid w:val="000D3FE9"/>
    <w:rsid w:val="000D40E9"/>
    <w:rsid w:val="000D414C"/>
    <w:rsid w:val="000D431F"/>
    <w:rsid w:val="000D43FE"/>
    <w:rsid w:val="000D453C"/>
    <w:rsid w:val="000D45BB"/>
    <w:rsid w:val="000D45E1"/>
    <w:rsid w:val="000D4CD5"/>
    <w:rsid w:val="000D4D70"/>
    <w:rsid w:val="000D4E3A"/>
    <w:rsid w:val="000D4E87"/>
    <w:rsid w:val="000D5879"/>
    <w:rsid w:val="000D58F6"/>
    <w:rsid w:val="000D59E4"/>
    <w:rsid w:val="000D5B70"/>
    <w:rsid w:val="000D5C9D"/>
    <w:rsid w:val="000D5D87"/>
    <w:rsid w:val="000D5E96"/>
    <w:rsid w:val="000D5F15"/>
    <w:rsid w:val="000D6265"/>
    <w:rsid w:val="000D6331"/>
    <w:rsid w:val="000D63C8"/>
    <w:rsid w:val="000D64D4"/>
    <w:rsid w:val="000D6508"/>
    <w:rsid w:val="000D6C46"/>
    <w:rsid w:val="000D7172"/>
    <w:rsid w:val="000D7220"/>
    <w:rsid w:val="000D73FA"/>
    <w:rsid w:val="000D7431"/>
    <w:rsid w:val="000D749B"/>
    <w:rsid w:val="000D7625"/>
    <w:rsid w:val="000D7760"/>
    <w:rsid w:val="000D788D"/>
    <w:rsid w:val="000D7C0C"/>
    <w:rsid w:val="000D7D2F"/>
    <w:rsid w:val="000D7DF8"/>
    <w:rsid w:val="000D7E7C"/>
    <w:rsid w:val="000E00D7"/>
    <w:rsid w:val="000E0367"/>
    <w:rsid w:val="000E0432"/>
    <w:rsid w:val="000E0584"/>
    <w:rsid w:val="000E0607"/>
    <w:rsid w:val="000E068C"/>
    <w:rsid w:val="000E0759"/>
    <w:rsid w:val="000E0AC9"/>
    <w:rsid w:val="000E0D86"/>
    <w:rsid w:val="000E0EE1"/>
    <w:rsid w:val="000E0F2C"/>
    <w:rsid w:val="000E112E"/>
    <w:rsid w:val="000E126C"/>
    <w:rsid w:val="000E1572"/>
    <w:rsid w:val="000E173E"/>
    <w:rsid w:val="000E1A0B"/>
    <w:rsid w:val="000E1A76"/>
    <w:rsid w:val="000E1ACE"/>
    <w:rsid w:val="000E1CD4"/>
    <w:rsid w:val="000E1F72"/>
    <w:rsid w:val="000E20DC"/>
    <w:rsid w:val="000E2177"/>
    <w:rsid w:val="000E220F"/>
    <w:rsid w:val="000E2287"/>
    <w:rsid w:val="000E239C"/>
    <w:rsid w:val="000E23FA"/>
    <w:rsid w:val="000E250D"/>
    <w:rsid w:val="000E2539"/>
    <w:rsid w:val="000E292B"/>
    <w:rsid w:val="000E2987"/>
    <w:rsid w:val="000E2A0B"/>
    <w:rsid w:val="000E2A87"/>
    <w:rsid w:val="000E2D3D"/>
    <w:rsid w:val="000E2D7F"/>
    <w:rsid w:val="000E2F02"/>
    <w:rsid w:val="000E30F3"/>
    <w:rsid w:val="000E3109"/>
    <w:rsid w:val="000E3347"/>
    <w:rsid w:val="000E3401"/>
    <w:rsid w:val="000E34AA"/>
    <w:rsid w:val="000E364A"/>
    <w:rsid w:val="000E380B"/>
    <w:rsid w:val="000E397F"/>
    <w:rsid w:val="000E3A36"/>
    <w:rsid w:val="000E3BC6"/>
    <w:rsid w:val="000E3E58"/>
    <w:rsid w:val="000E3F97"/>
    <w:rsid w:val="000E43B4"/>
    <w:rsid w:val="000E44D1"/>
    <w:rsid w:val="000E45D2"/>
    <w:rsid w:val="000E4669"/>
    <w:rsid w:val="000E4ADC"/>
    <w:rsid w:val="000E4EB6"/>
    <w:rsid w:val="000E4ECF"/>
    <w:rsid w:val="000E4F7A"/>
    <w:rsid w:val="000E4F9A"/>
    <w:rsid w:val="000E5154"/>
    <w:rsid w:val="000E527B"/>
    <w:rsid w:val="000E5498"/>
    <w:rsid w:val="000E5621"/>
    <w:rsid w:val="000E5B18"/>
    <w:rsid w:val="000E5B92"/>
    <w:rsid w:val="000E5F26"/>
    <w:rsid w:val="000E5F7E"/>
    <w:rsid w:val="000E61D7"/>
    <w:rsid w:val="000E62AF"/>
    <w:rsid w:val="000E64F5"/>
    <w:rsid w:val="000E6A40"/>
    <w:rsid w:val="000E6D24"/>
    <w:rsid w:val="000E7058"/>
    <w:rsid w:val="000E7061"/>
    <w:rsid w:val="000E71AF"/>
    <w:rsid w:val="000E7419"/>
    <w:rsid w:val="000E7567"/>
    <w:rsid w:val="000E75AE"/>
    <w:rsid w:val="000E78F3"/>
    <w:rsid w:val="000E79F4"/>
    <w:rsid w:val="000E79FD"/>
    <w:rsid w:val="000E7BB5"/>
    <w:rsid w:val="000E7F4B"/>
    <w:rsid w:val="000F0353"/>
    <w:rsid w:val="000F035A"/>
    <w:rsid w:val="000F0444"/>
    <w:rsid w:val="000F0492"/>
    <w:rsid w:val="000F0595"/>
    <w:rsid w:val="000F06FA"/>
    <w:rsid w:val="000F0701"/>
    <w:rsid w:val="000F083B"/>
    <w:rsid w:val="000F08C9"/>
    <w:rsid w:val="000F09CE"/>
    <w:rsid w:val="000F0B1F"/>
    <w:rsid w:val="000F0B43"/>
    <w:rsid w:val="000F0C0C"/>
    <w:rsid w:val="000F0C12"/>
    <w:rsid w:val="000F0D05"/>
    <w:rsid w:val="000F0D82"/>
    <w:rsid w:val="000F0FD7"/>
    <w:rsid w:val="000F0FE7"/>
    <w:rsid w:val="000F100D"/>
    <w:rsid w:val="000F15AF"/>
    <w:rsid w:val="000F1802"/>
    <w:rsid w:val="000F1B13"/>
    <w:rsid w:val="000F1BD1"/>
    <w:rsid w:val="000F1FF9"/>
    <w:rsid w:val="000F210C"/>
    <w:rsid w:val="000F22EE"/>
    <w:rsid w:val="000F2338"/>
    <w:rsid w:val="000F244D"/>
    <w:rsid w:val="000F2513"/>
    <w:rsid w:val="000F2561"/>
    <w:rsid w:val="000F26E4"/>
    <w:rsid w:val="000F272B"/>
    <w:rsid w:val="000F2837"/>
    <w:rsid w:val="000F2AFD"/>
    <w:rsid w:val="000F2B2C"/>
    <w:rsid w:val="000F2BDF"/>
    <w:rsid w:val="000F2C5F"/>
    <w:rsid w:val="000F2D60"/>
    <w:rsid w:val="000F2DD0"/>
    <w:rsid w:val="000F2F03"/>
    <w:rsid w:val="000F2F68"/>
    <w:rsid w:val="000F3006"/>
    <w:rsid w:val="000F30C0"/>
    <w:rsid w:val="000F3169"/>
    <w:rsid w:val="000F3511"/>
    <w:rsid w:val="000F37E8"/>
    <w:rsid w:val="000F37ED"/>
    <w:rsid w:val="000F3866"/>
    <w:rsid w:val="000F3D0F"/>
    <w:rsid w:val="000F3D14"/>
    <w:rsid w:val="000F42B3"/>
    <w:rsid w:val="000F433D"/>
    <w:rsid w:val="000F4357"/>
    <w:rsid w:val="000F45E0"/>
    <w:rsid w:val="000F46D8"/>
    <w:rsid w:val="000F471C"/>
    <w:rsid w:val="000F485C"/>
    <w:rsid w:val="000F485E"/>
    <w:rsid w:val="000F4CA6"/>
    <w:rsid w:val="000F4DD0"/>
    <w:rsid w:val="000F4E55"/>
    <w:rsid w:val="000F51FC"/>
    <w:rsid w:val="000F52DC"/>
    <w:rsid w:val="000F5480"/>
    <w:rsid w:val="000F5701"/>
    <w:rsid w:val="000F577E"/>
    <w:rsid w:val="000F5AC4"/>
    <w:rsid w:val="000F5AFC"/>
    <w:rsid w:val="000F5B78"/>
    <w:rsid w:val="000F5C0C"/>
    <w:rsid w:val="000F5D36"/>
    <w:rsid w:val="000F5DB8"/>
    <w:rsid w:val="000F5DB9"/>
    <w:rsid w:val="000F6054"/>
    <w:rsid w:val="000F6058"/>
    <w:rsid w:val="000F610E"/>
    <w:rsid w:val="000F619F"/>
    <w:rsid w:val="000F6240"/>
    <w:rsid w:val="000F627C"/>
    <w:rsid w:val="000F6667"/>
    <w:rsid w:val="000F66F7"/>
    <w:rsid w:val="000F6782"/>
    <w:rsid w:val="000F67B6"/>
    <w:rsid w:val="000F68F5"/>
    <w:rsid w:val="000F6B89"/>
    <w:rsid w:val="000F6D3A"/>
    <w:rsid w:val="000F6D8A"/>
    <w:rsid w:val="000F6DD8"/>
    <w:rsid w:val="000F6E6A"/>
    <w:rsid w:val="000F6F21"/>
    <w:rsid w:val="000F6F53"/>
    <w:rsid w:val="000F73E8"/>
    <w:rsid w:val="000F74B4"/>
    <w:rsid w:val="000F756E"/>
    <w:rsid w:val="000F7732"/>
    <w:rsid w:val="000F778B"/>
    <w:rsid w:val="000F7882"/>
    <w:rsid w:val="000F7A15"/>
    <w:rsid w:val="000F7A32"/>
    <w:rsid w:val="000F7ADE"/>
    <w:rsid w:val="000F7AE5"/>
    <w:rsid w:val="000F7B27"/>
    <w:rsid w:val="00100166"/>
    <w:rsid w:val="0010029A"/>
    <w:rsid w:val="001002DB"/>
    <w:rsid w:val="00100591"/>
    <w:rsid w:val="001006DD"/>
    <w:rsid w:val="0010089E"/>
    <w:rsid w:val="00100900"/>
    <w:rsid w:val="00100A44"/>
    <w:rsid w:val="00100CC3"/>
    <w:rsid w:val="00100EE1"/>
    <w:rsid w:val="0010100F"/>
    <w:rsid w:val="00101049"/>
    <w:rsid w:val="00101068"/>
    <w:rsid w:val="001010EF"/>
    <w:rsid w:val="001011D0"/>
    <w:rsid w:val="001012B6"/>
    <w:rsid w:val="00101370"/>
    <w:rsid w:val="0010153A"/>
    <w:rsid w:val="00101778"/>
    <w:rsid w:val="001019AA"/>
    <w:rsid w:val="00101DFD"/>
    <w:rsid w:val="00101FBB"/>
    <w:rsid w:val="00102114"/>
    <w:rsid w:val="00102268"/>
    <w:rsid w:val="0010258C"/>
    <w:rsid w:val="00102604"/>
    <w:rsid w:val="00102645"/>
    <w:rsid w:val="00102732"/>
    <w:rsid w:val="00102963"/>
    <w:rsid w:val="001029DC"/>
    <w:rsid w:val="00102A09"/>
    <w:rsid w:val="00102CC2"/>
    <w:rsid w:val="00102FC3"/>
    <w:rsid w:val="00103122"/>
    <w:rsid w:val="00103123"/>
    <w:rsid w:val="00103163"/>
    <w:rsid w:val="00103220"/>
    <w:rsid w:val="001037A3"/>
    <w:rsid w:val="00103855"/>
    <w:rsid w:val="00103C2A"/>
    <w:rsid w:val="00103D11"/>
    <w:rsid w:val="00103E01"/>
    <w:rsid w:val="00103EC4"/>
    <w:rsid w:val="001042F2"/>
    <w:rsid w:val="0010432B"/>
    <w:rsid w:val="00104389"/>
    <w:rsid w:val="00104628"/>
    <w:rsid w:val="00104906"/>
    <w:rsid w:val="0010492B"/>
    <w:rsid w:val="00104CD6"/>
    <w:rsid w:val="00104D01"/>
    <w:rsid w:val="0010536D"/>
    <w:rsid w:val="001058A5"/>
    <w:rsid w:val="00105AAA"/>
    <w:rsid w:val="00105AD4"/>
    <w:rsid w:val="00105CBC"/>
    <w:rsid w:val="00105CE4"/>
    <w:rsid w:val="00105D91"/>
    <w:rsid w:val="00105E6C"/>
    <w:rsid w:val="00106606"/>
    <w:rsid w:val="00106642"/>
    <w:rsid w:val="00106681"/>
    <w:rsid w:val="001067FE"/>
    <w:rsid w:val="00106874"/>
    <w:rsid w:val="001069DE"/>
    <w:rsid w:val="00107084"/>
    <w:rsid w:val="00107675"/>
    <w:rsid w:val="0010775A"/>
    <w:rsid w:val="00107859"/>
    <w:rsid w:val="00107860"/>
    <w:rsid w:val="00107B25"/>
    <w:rsid w:val="00107B8A"/>
    <w:rsid w:val="00107C2C"/>
    <w:rsid w:val="00107EA3"/>
    <w:rsid w:val="00107FE9"/>
    <w:rsid w:val="0011015B"/>
    <w:rsid w:val="00110357"/>
    <w:rsid w:val="0011039D"/>
    <w:rsid w:val="001105AF"/>
    <w:rsid w:val="001105C4"/>
    <w:rsid w:val="0011062E"/>
    <w:rsid w:val="001109F4"/>
    <w:rsid w:val="00110A97"/>
    <w:rsid w:val="00110B57"/>
    <w:rsid w:val="00110B98"/>
    <w:rsid w:val="00110BA5"/>
    <w:rsid w:val="00111106"/>
    <w:rsid w:val="0011119A"/>
    <w:rsid w:val="00111650"/>
    <w:rsid w:val="001117DA"/>
    <w:rsid w:val="00111ACE"/>
    <w:rsid w:val="00111BB0"/>
    <w:rsid w:val="001121CD"/>
    <w:rsid w:val="0011233D"/>
    <w:rsid w:val="00112383"/>
    <w:rsid w:val="00112500"/>
    <w:rsid w:val="001125D0"/>
    <w:rsid w:val="001125FE"/>
    <w:rsid w:val="00112638"/>
    <w:rsid w:val="0011271C"/>
    <w:rsid w:val="00112CE7"/>
    <w:rsid w:val="00112CFC"/>
    <w:rsid w:val="00112D3B"/>
    <w:rsid w:val="00112D56"/>
    <w:rsid w:val="0011321D"/>
    <w:rsid w:val="00113700"/>
    <w:rsid w:val="0011371D"/>
    <w:rsid w:val="001138DB"/>
    <w:rsid w:val="00113B5D"/>
    <w:rsid w:val="00113C10"/>
    <w:rsid w:val="00113D6A"/>
    <w:rsid w:val="00113DF9"/>
    <w:rsid w:val="00113EDD"/>
    <w:rsid w:val="00113FA2"/>
    <w:rsid w:val="00114201"/>
    <w:rsid w:val="00114249"/>
    <w:rsid w:val="0011425B"/>
    <w:rsid w:val="00114331"/>
    <w:rsid w:val="0011442D"/>
    <w:rsid w:val="001145D9"/>
    <w:rsid w:val="00114AFE"/>
    <w:rsid w:val="00114E8D"/>
    <w:rsid w:val="00114F98"/>
    <w:rsid w:val="00115127"/>
    <w:rsid w:val="001156D6"/>
    <w:rsid w:val="00115802"/>
    <w:rsid w:val="0011593C"/>
    <w:rsid w:val="00115BFB"/>
    <w:rsid w:val="0011629D"/>
    <w:rsid w:val="00116364"/>
    <w:rsid w:val="00116466"/>
    <w:rsid w:val="00116483"/>
    <w:rsid w:val="00116686"/>
    <w:rsid w:val="001166CE"/>
    <w:rsid w:val="00116931"/>
    <w:rsid w:val="0011694E"/>
    <w:rsid w:val="00116ED4"/>
    <w:rsid w:val="00116F76"/>
    <w:rsid w:val="00117060"/>
    <w:rsid w:val="0011709A"/>
    <w:rsid w:val="001170EE"/>
    <w:rsid w:val="00117800"/>
    <w:rsid w:val="00117868"/>
    <w:rsid w:val="00117A79"/>
    <w:rsid w:val="00117DFA"/>
    <w:rsid w:val="00117F48"/>
    <w:rsid w:val="00117FBD"/>
    <w:rsid w:val="0012011A"/>
    <w:rsid w:val="001202AC"/>
    <w:rsid w:val="0012034A"/>
    <w:rsid w:val="0012040D"/>
    <w:rsid w:val="001204B8"/>
    <w:rsid w:val="0012054A"/>
    <w:rsid w:val="0012091E"/>
    <w:rsid w:val="00120973"/>
    <w:rsid w:val="00120A33"/>
    <w:rsid w:val="00120A75"/>
    <w:rsid w:val="00120D00"/>
    <w:rsid w:val="00120E08"/>
    <w:rsid w:val="001210CE"/>
    <w:rsid w:val="0012120D"/>
    <w:rsid w:val="0012152C"/>
    <w:rsid w:val="00121694"/>
    <w:rsid w:val="00121827"/>
    <w:rsid w:val="00121B13"/>
    <w:rsid w:val="00121C4C"/>
    <w:rsid w:val="00121F55"/>
    <w:rsid w:val="0012200A"/>
    <w:rsid w:val="001220FF"/>
    <w:rsid w:val="00122153"/>
    <w:rsid w:val="00122179"/>
    <w:rsid w:val="00122507"/>
    <w:rsid w:val="0012260E"/>
    <w:rsid w:val="0012285C"/>
    <w:rsid w:val="001228ED"/>
    <w:rsid w:val="001228EE"/>
    <w:rsid w:val="00122A6B"/>
    <w:rsid w:val="001232A6"/>
    <w:rsid w:val="001232F3"/>
    <w:rsid w:val="001233C3"/>
    <w:rsid w:val="001235FF"/>
    <w:rsid w:val="001236F9"/>
    <w:rsid w:val="001238C2"/>
    <w:rsid w:val="00123B96"/>
    <w:rsid w:val="00123CCA"/>
    <w:rsid w:val="00123E75"/>
    <w:rsid w:val="00123EA4"/>
    <w:rsid w:val="0012415C"/>
    <w:rsid w:val="00124299"/>
    <w:rsid w:val="00124321"/>
    <w:rsid w:val="00124554"/>
    <w:rsid w:val="0012455A"/>
    <w:rsid w:val="00124782"/>
    <w:rsid w:val="00124A34"/>
    <w:rsid w:val="00124BF9"/>
    <w:rsid w:val="00124E04"/>
    <w:rsid w:val="00124E16"/>
    <w:rsid w:val="0012506E"/>
    <w:rsid w:val="001250E8"/>
    <w:rsid w:val="00125378"/>
    <w:rsid w:val="00125536"/>
    <w:rsid w:val="001255D9"/>
    <w:rsid w:val="001255FF"/>
    <w:rsid w:val="001259A9"/>
    <w:rsid w:val="00125BDC"/>
    <w:rsid w:val="00125D59"/>
    <w:rsid w:val="00125E3C"/>
    <w:rsid w:val="00125E79"/>
    <w:rsid w:val="00125E7B"/>
    <w:rsid w:val="001262DE"/>
    <w:rsid w:val="001263D6"/>
    <w:rsid w:val="00126539"/>
    <w:rsid w:val="0012696F"/>
    <w:rsid w:val="00126B17"/>
    <w:rsid w:val="00126CB7"/>
    <w:rsid w:val="00126DBB"/>
    <w:rsid w:val="00126F72"/>
    <w:rsid w:val="001273A1"/>
    <w:rsid w:val="00127487"/>
    <w:rsid w:val="00127517"/>
    <w:rsid w:val="00127CDF"/>
    <w:rsid w:val="00127D34"/>
    <w:rsid w:val="00127EB1"/>
    <w:rsid w:val="00130051"/>
    <w:rsid w:val="001300C6"/>
    <w:rsid w:val="00130147"/>
    <w:rsid w:val="00130254"/>
    <w:rsid w:val="0013029F"/>
    <w:rsid w:val="001302CB"/>
    <w:rsid w:val="001305D4"/>
    <w:rsid w:val="00130689"/>
    <w:rsid w:val="00130704"/>
    <w:rsid w:val="001307B5"/>
    <w:rsid w:val="00130885"/>
    <w:rsid w:val="001308E0"/>
    <w:rsid w:val="001308E4"/>
    <w:rsid w:val="0013097C"/>
    <w:rsid w:val="00130CE0"/>
    <w:rsid w:val="00130CE6"/>
    <w:rsid w:val="00130E17"/>
    <w:rsid w:val="00130E1A"/>
    <w:rsid w:val="00130E2B"/>
    <w:rsid w:val="00130E6C"/>
    <w:rsid w:val="00130FC6"/>
    <w:rsid w:val="00130FCF"/>
    <w:rsid w:val="001313C7"/>
    <w:rsid w:val="001314BA"/>
    <w:rsid w:val="00131559"/>
    <w:rsid w:val="001315D3"/>
    <w:rsid w:val="00131640"/>
    <w:rsid w:val="00131757"/>
    <w:rsid w:val="0013181E"/>
    <w:rsid w:val="001319AD"/>
    <w:rsid w:val="00131C60"/>
    <w:rsid w:val="001324D2"/>
    <w:rsid w:val="0013252E"/>
    <w:rsid w:val="001326A2"/>
    <w:rsid w:val="001327AC"/>
    <w:rsid w:val="0013280B"/>
    <w:rsid w:val="001328B1"/>
    <w:rsid w:val="001328C8"/>
    <w:rsid w:val="001328F1"/>
    <w:rsid w:val="00132D1E"/>
    <w:rsid w:val="00132F38"/>
    <w:rsid w:val="00133173"/>
    <w:rsid w:val="0013317F"/>
    <w:rsid w:val="00133202"/>
    <w:rsid w:val="00133493"/>
    <w:rsid w:val="001334DE"/>
    <w:rsid w:val="0013352A"/>
    <w:rsid w:val="0013385A"/>
    <w:rsid w:val="001339AC"/>
    <w:rsid w:val="001339EE"/>
    <w:rsid w:val="00133B61"/>
    <w:rsid w:val="00133C53"/>
    <w:rsid w:val="00133C8E"/>
    <w:rsid w:val="00134101"/>
    <w:rsid w:val="001343B2"/>
    <w:rsid w:val="0013464A"/>
    <w:rsid w:val="001348A0"/>
    <w:rsid w:val="001348FA"/>
    <w:rsid w:val="001349D7"/>
    <w:rsid w:val="0013501A"/>
    <w:rsid w:val="00135095"/>
    <w:rsid w:val="0013522D"/>
    <w:rsid w:val="001352C6"/>
    <w:rsid w:val="00135300"/>
    <w:rsid w:val="0013532C"/>
    <w:rsid w:val="0013535B"/>
    <w:rsid w:val="001356A8"/>
    <w:rsid w:val="001358FE"/>
    <w:rsid w:val="00135921"/>
    <w:rsid w:val="00135A53"/>
    <w:rsid w:val="00135AB7"/>
    <w:rsid w:val="00135B50"/>
    <w:rsid w:val="00135F34"/>
    <w:rsid w:val="001361C5"/>
    <w:rsid w:val="0013620D"/>
    <w:rsid w:val="001362B6"/>
    <w:rsid w:val="0013643F"/>
    <w:rsid w:val="001364FC"/>
    <w:rsid w:val="00136567"/>
    <w:rsid w:val="001365E1"/>
    <w:rsid w:val="001366F1"/>
    <w:rsid w:val="00136708"/>
    <w:rsid w:val="001368DE"/>
    <w:rsid w:val="00136987"/>
    <w:rsid w:val="001369E4"/>
    <w:rsid w:val="00136C8C"/>
    <w:rsid w:val="00136D84"/>
    <w:rsid w:val="00136FC9"/>
    <w:rsid w:val="0013712B"/>
    <w:rsid w:val="0013734A"/>
    <w:rsid w:val="00137392"/>
    <w:rsid w:val="00137400"/>
    <w:rsid w:val="001374D3"/>
    <w:rsid w:val="0013771A"/>
    <w:rsid w:val="00137A58"/>
    <w:rsid w:val="00140047"/>
    <w:rsid w:val="001401A5"/>
    <w:rsid w:val="00140461"/>
    <w:rsid w:val="00140630"/>
    <w:rsid w:val="001406CE"/>
    <w:rsid w:val="00140A5E"/>
    <w:rsid w:val="00140A77"/>
    <w:rsid w:val="00140A7F"/>
    <w:rsid w:val="00140D2E"/>
    <w:rsid w:val="00140E5C"/>
    <w:rsid w:val="0014102F"/>
    <w:rsid w:val="001410A6"/>
    <w:rsid w:val="00141282"/>
    <w:rsid w:val="00141337"/>
    <w:rsid w:val="0014180C"/>
    <w:rsid w:val="00141837"/>
    <w:rsid w:val="00141C18"/>
    <w:rsid w:val="00141C73"/>
    <w:rsid w:val="00141D6D"/>
    <w:rsid w:val="00141E05"/>
    <w:rsid w:val="00142202"/>
    <w:rsid w:val="0014242A"/>
    <w:rsid w:val="001424BA"/>
    <w:rsid w:val="001425B0"/>
    <w:rsid w:val="001426E0"/>
    <w:rsid w:val="001427E5"/>
    <w:rsid w:val="00142C92"/>
    <w:rsid w:val="00142CCD"/>
    <w:rsid w:val="00142D69"/>
    <w:rsid w:val="00142DD9"/>
    <w:rsid w:val="00142E1D"/>
    <w:rsid w:val="00142F65"/>
    <w:rsid w:val="001430CD"/>
    <w:rsid w:val="00143165"/>
    <w:rsid w:val="00143183"/>
    <w:rsid w:val="001434C2"/>
    <w:rsid w:val="00143698"/>
    <w:rsid w:val="00143865"/>
    <w:rsid w:val="001438C3"/>
    <w:rsid w:val="0014392A"/>
    <w:rsid w:val="001439BD"/>
    <w:rsid w:val="00143F2B"/>
    <w:rsid w:val="00144312"/>
    <w:rsid w:val="00144602"/>
    <w:rsid w:val="00144673"/>
    <w:rsid w:val="00144829"/>
    <w:rsid w:val="001448A6"/>
    <w:rsid w:val="00144953"/>
    <w:rsid w:val="00144B8F"/>
    <w:rsid w:val="00144BAD"/>
    <w:rsid w:val="00144BF7"/>
    <w:rsid w:val="00145138"/>
    <w:rsid w:val="001452A1"/>
    <w:rsid w:val="0014542E"/>
    <w:rsid w:val="00145791"/>
    <w:rsid w:val="0014594E"/>
    <w:rsid w:val="00145CFC"/>
    <w:rsid w:val="00145D5C"/>
    <w:rsid w:val="00145ECF"/>
    <w:rsid w:val="00146301"/>
    <w:rsid w:val="0014659F"/>
    <w:rsid w:val="00146ADA"/>
    <w:rsid w:val="00146D73"/>
    <w:rsid w:val="00146EAC"/>
    <w:rsid w:val="00146FD3"/>
    <w:rsid w:val="001471BC"/>
    <w:rsid w:val="001471BE"/>
    <w:rsid w:val="0014738E"/>
    <w:rsid w:val="001474FC"/>
    <w:rsid w:val="00147B8D"/>
    <w:rsid w:val="00147D2A"/>
    <w:rsid w:val="001501FC"/>
    <w:rsid w:val="00150484"/>
    <w:rsid w:val="0015070C"/>
    <w:rsid w:val="0015073E"/>
    <w:rsid w:val="00150C90"/>
    <w:rsid w:val="00150DAA"/>
    <w:rsid w:val="0015112F"/>
    <w:rsid w:val="00151305"/>
    <w:rsid w:val="001514DC"/>
    <w:rsid w:val="001516A8"/>
    <w:rsid w:val="001516F4"/>
    <w:rsid w:val="00151983"/>
    <w:rsid w:val="00151BE4"/>
    <w:rsid w:val="00151C9E"/>
    <w:rsid w:val="00151D13"/>
    <w:rsid w:val="00151D1A"/>
    <w:rsid w:val="0015224A"/>
    <w:rsid w:val="001523D0"/>
    <w:rsid w:val="00152481"/>
    <w:rsid w:val="0015263B"/>
    <w:rsid w:val="001527F4"/>
    <w:rsid w:val="001528B9"/>
    <w:rsid w:val="001529F3"/>
    <w:rsid w:val="00152B5E"/>
    <w:rsid w:val="00152BA0"/>
    <w:rsid w:val="00152E59"/>
    <w:rsid w:val="00152FCE"/>
    <w:rsid w:val="00153440"/>
    <w:rsid w:val="00153600"/>
    <w:rsid w:val="00153683"/>
    <w:rsid w:val="0015373E"/>
    <w:rsid w:val="00153774"/>
    <w:rsid w:val="00153B55"/>
    <w:rsid w:val="00153BE5"/>
    <w:rsid w:val="00154276"/>
    <w:rsid w:val="001543E2"/>
    <w:rsid w:val="001549FC"/>
    <w:rsid w:val="00154E36"/>
    <w:rsid w:val="0015527C"/>
    <w:rsid w:val="00155351"/>
    <w:rsid w:val="0015542B"/>
    <w:rsid w:val="00155586"/>
    <w:rsid w:val="001557EB"/>
    <w:rsid w:val="001558C5"/>
    <w:rsid w:val="001559DA"/>
    <w:rsid w:val="00155DCF"/>
    <w:rsid w:val="00155E74"/>
    <w:rsid w:val="00156083"/>
    <w:rsid w:val="00156189"/>
    <w:rsid w:val="0015619C"/>
    <w:rsid w:val="0015620E"/>
    <w:rsid w:val="0015637E"/>
    <w:rsid w:val="001564AA"/>
    <w:rsid w:val="00156546"/>
    <w:rsid w:val="00156610"/>
    <w:rsid w:val="0015688D"/>
    <w:rsid w:val="00156A51"/>
    <w:rsid w:val="00156C23"/>
    <w:rsid w:val="00156DEA"/>
    <w:rsid w:val="00156EA3"/>
    <w:rsid w:val="00156EB3"/>
    <w:rsid w:val="00156F9A"/>
    <w:rsid w:val="00156FB6"/>
    <w:rsid w:val="0015711A"/>
    <w:rsid w:val="00157185"/>
    <w:rsid w:val="00157223"/>
    <w:rsid w:val="00157250"/>
    <w:rsid w:val="00157275"/>
    <w:rsid w:val="00157484"/>
    <w:rsid w:val="0015768C"/>
    <w:rsid w:val="0015776D"/>
    <w:rsid w:val="001577D1"/>
    <w:rsid w:val="001577E8"/>
    <w:rsid w:val="0015787A"/>
    <w:rsid w:val="0015789C"/>
    <w:rsid w:val="00157C52"/>
    <w:rsid w:val="00157CD1"/>
    <w:rsid w:val="00157D9E"/>
    <w:rsid w:val="00157ECC"/>
    <w:rsid w:val="00157F94"/>
    <w:rsid w:val="001603DC"/>
    <w:rsid w:val="0016049A"/>
    <w:rsid w:val="001606AF"/>
    <w:rsid w:val="0016077E"/>
    <w:rsid w:val="00160A81"/>
    <w:rsid w:val="00160CB5"/>
    <w:rsid w:val="00160CC1"/>
    <w:rsid w:val="00161194"/>
    <w:rsid w:val="00161372"/>
    <w:rsid w:val="00161391"/>
    <w:rsid w:val="0016145F"/>
    <w:rsid w:val="00161495"/>
    <w:rsid w:val="00161582"/>
    <w:rsid w:val="001615A2"/>
    <w:rsid w:val="0016182E"/>
    <w:rsid w:val="00161885"/>
    <w:rsid w:val="00161A6A"/>
    <w:rsid w:val="00161C07"/>
    <w:rsid w:val="00161D83"/>
    <w:rsid w:val="00161DA3"/>
    <w:rsid w:val="00161DF2"/>
    <w:rsid w:val="00161E13"/>
    <w:rsid w:val="00161E23"/>
    <w:rsid w:val="00162204"/>
    <w:rsid w:val="00162279"/>
    <w:rsid w:val="001622F4"/>
    <w:rsid w:val="001623B4"/>
    <w:rsid w:val="00162414"/>
    <w:rsid w:val="0016244F"/>
    <w:rsid w:val="001625EC"/>
    <w:rsid w:val="001626D2"/>
    <w:rsid w:val="0016271C"/>
    <w:rsid w:val="00162855"/>
    <w:rsid w:val="00162924"/>
    <w:rsid w:val="00162A51"/>
    <w:rsid w:val="00162B0E"/>
    <w:rsid w:val="00162B4B"/>
    <w:rsid w:val="00162BEC"/>
    <w:rsid w:val="001630BB"/>
    <w:rsid w:val="00163620"/>
    <w:rsid w:val="001636F9"/>
    <w:rsid w:val="00163842"/>
    <w:rsid w:val="00163BFF"/>
    <w:rsid w:val="00163C1D"/>
    <w:rsid w:val="00163C93"/>
    <w:rsid w:val="00163E8E"/>
    <w:rsid w:val="0016401D"/>
    <w:rsid w:val="0016427D"/>
    <w:rsid w:val="00164313"/>
    <w:rsid w:val="00164402"/>
    <w:rsid w:val="001644B7"/>
    <w:rsid w:val="001646EC"/>
    <w:rsid w:val="00164989"/>
    <w:rsid w:val="00164A50"/>
    <w:rsid w:val="00164B75"/>
    <w:rsid w:val="00164BEA"/>
    <w:rsid w:val="00164D09"/>
    <w:rsid w:val="00164EEA"/>
    <w:rsid w:val="0016514B"/>
    <w:rsid w:val="00165290"/>
    <w:rsid w:val="001652ED"/>
    <w:rsid w:val="001653DB"/>
    <w:rsid w:val="0016548A"/>
    <w:rsid w:val="00165545"/>
    <w:rsid w:val="00165565"/>
    <w:rsid w:val="0016578D"/>
    <w:rsid w:val="001658F7"/>
    <w:rsid w:val="001659A5"/>
    <w:rsid w:val="00165C8A"/>
    <w:rsid w:val="00165D6A"/>
    <w:rsid w:val="0016615C"/>
    <w:rsid w:val="00166278"/>
    <w:rsid w:val="00166405"/>
    <w:rsid w:val="00166487"/>
    <w:rsid w:val="00166559"/>
    <w:rsid w:val="001665D1"/>
    <w:rsid w:val="0016664D"/>
    <w:rsid w:val="001666B0"/>
    <w:rsid w:val="00166780"/>
    <w:rsid w:val="001668C8"/>
    <w:rsid w:val="00166AB5"/>
    <w:rsid w:val="00166AC0"/>
    <w:rsid w:val="00166B59"/>
    <w:rsid w:val="00166C5C"/>
    <w:rsid w:val="00166E31"/>
    <w:rsid w:val="00166EEE"/>
    <w:rsid w:val="00166FC1"/>
    <w:rsid w:val="001670EC"/>
    <w:rsid w:val="0016710D"/>
    <w:rsid w:val="00167200"/>
    <w:rsid w:val="00167295"/>
    <w:rsid w:val="001672E6"/>
    <w:rsid w:val="0016742B"/>
    <w:rsid w:val="001674C9"/>
    <w:rsid w:val="001675AE"/>
    <w:rsid w:val="00167618"/>
    <w:rsid w:val="0016778B"/>
    <w:rsid w:val="00167852"/>
    <w:rsid w:val="00167A4C"/>
    <w:rsid w:val="00167B0A"/>
    <w:rsid w:val="00167B7C"/>
    <w:rsid w:val="00167C6F"/>
    <w:rsid w:val="00167C77"/>
    <w:rsid w:val="00167DDD"/>
    <w:rsid w:val="00167EC9"/>
    <w:rsid w:val="0017021C"/>
    <w:rsid w:val="00170310"/>
    <w:rsid w:val="00170675"/>
    <w:rsid w:val="00170752"/>
    <w:rsid w:val="001709E3"/>
    <w:rsid w:val="00170ACA"/>
    <w:rsid w:val="00170B1F"/>
    <w:rsid w:val="00170BF1"/>
    <w:rsid w:val="00170BF7"/>
    <w:rsid w:val="00170C3B"/>
    <w:rsid w:val="00170D7E"/>
    <w:rsid w:val="00171652"/>
    <w:rsid w:val="00171711"/>
    <w:rsid w:val="001717A9"/>
    <w:rsid w:val="00171845"/>
    <w:rsid w:val="0017190D"/>
    <w:rsid w:val="00171B30"/>
    <w:rsid w:val="00171BEB"/>
    <w:rsid w:val="00171DA0"/>
    <w:rsid w:val="00171EEC"/>
    <w:rsid w:val="00171F40"/>
    <w:rsid w:val="00171FA5"/>
    <w:rsid w:val="00172095"/>
    <w:rsid w:val="001720D4"/>
    <w:rsid w:val="001722DA"/>
    <w:rsid w:val="001723FB"/>
    <w:rsid w:val="0017257A"/>
    <w:rsid w:val="00172695"/>
    <w:rsid w:val="001727B1"/>
    <w:rsid w:val="001728B3"/>
    <w:rsid w:val="00172987"/>
    <w:rsid w:val="00172B52"/>
    <w:rsid w:val="00172D2A"/>
    <w:rsid w:val="00172F30"/>
    <w:rsid w:val="0017312E"/>
    <w:rsid w:val="00173172"/>
    <w:rsid w:val="001735F5"/>
    <w:rsid w:val="00173876"/>
    <w:rsid w:val="001739D0"/>
    <w:rsid w:val="00173B76"/>
    <w:rsid w:val="00173E8D"/>
    <w:rsid w:val="00173F05"/>
    <w:rsid w:val="00174051"/>
    <w:rsid w:val="0017423B"/>
    <w:rsid w:val="00174454"/>
    <w:rsid w:val="00174556"/>
    <w:rsid w:val="00174729"/>
    <w:rsid w:val="001748A1"/>
    <w:rsid w:val="00174B75"/>
    <w:rsid w:val="00174C36"/>
    <w:rsid w:val="0017511F"/>
    <w:rsid w:val="001751F7"/>
    <w:rsid w:val="0017545F"/>
    <w:rsid w:val="00175837"/>
    <w:rsid w:val="00175871"/>
    <w:rsid w:val="001758F2"/>
    <w:rsid w:val="00175A9C"/>
    <w:rsid w:val="00175AD9"/>
    <w:rsid w:val="00175B0F"/>
    <w:rsid w:val="00175E5B"/>
    <w:rsid w:val="00175F57"/>
    <w:rsid w:val="001761EC"/>
    <w:rsid w:val="00176460"/>
    <w:rsid w:val="00176473"/>
    <w:rsid w:val="001764F2"/>
    <w:rsid w:val="00176510"/>
    <w:rsid w:val="001766BE"/>
    <w:rsid w:val="001768D2"/>
    <w:rsid w:val="00176958"/>
    <w:rsid w:val="00176AF5"/>
    <w:rsid w:val="00176AFA"/>
    <w:rsid w:val="00176B94"/>
    <w:rsid w:val="00176C78"/>
    <w:rsid w:val="00176DC7"/>
    <w:rsid w:val="00176EF6"/>
    <w:rsid w:val="00176FCA"/>
    <w:rsid w:val="001770F3"/>
    <w:rsid w:val="001772C5"/>
    <w:rsid w:val="001772EB"/>
    <w:rsid w:val="001774AB"/>
    <w:rsid w:val="001774AC"/>
    <w:rsid w:val="00177592"/>
    <w:rsid w:val="001775E5"/>
    <w:rsid w:val="0017765C"/>
    <w:rsid w:val="001776FC"/>
    <w:rsid w:val="001777E2"/>
    <w:rsid w:val="001777F0"/>
    <w:rsid w:val="0017783F"/>
    <w:rsid w:val="00177923"/>
    <w:rsid w:val="00177993"/>
    <w:rsid w:val="001779A4"/>
    <w:rsid w:val="00177ABD"/>
    <w:rsid w:val="00177BC5"/>
    <w:rsid w:val="00177C55"/>
    <w:rsid w:val="00177CD4"/>
    <w:rsid w:val="00177FB6"/>
    <w:rsid w:val="00180007"/>
    <w:rsid w:val="0018005A"/>
    <w:rsid w:val="001800C0"/>
    <w:rsid w:val="0018013E"/>
    <w:rsid w:val="00180154"/>
    <w:rsid w:val="001802AE"/>
    <w:rsid w:val="001803E6"/>
    <w:rsid w:val="001805A4"/>
    <w:rsid w:val="001805B2"/>
    <w:rsid w:val="001805C6"/>
    <w:rsid w:val="0018064C"/>
    <w:rsid w:val="001806C1"/>
    <w:rsid w:val="00180825"/>
    <w:rsid w:val="0018085B"/>
    <w:rsid w:val="00180926"/>
    <w:rsid w:val="00180B43"/>
    <w:rsid w:val="00180DE6"/>
    <w:rsid w:val="00180F26"/>
    <w:rsid w:val="001811E5"/>
    <w:rsid w:val="001812FE"/>
    <w:rsid w:val="001814E9"/>
    <w:rsid w:val="001815F9"/>
    <w:rsid w:val="00181650"/>
    <w:rsid w:val="001816CF"/>
    <w:rsid w:val="001818AD"/>
    <w:rsid w:val="00182076"/>
    <w:rsid w:val="00182208"/>
    <w:rsid w:val="001822F5"/>
    <w:rsid w:val="00182347"/>
    <w:rsid w:val="00182395"/>
    <w:rsid w:val="00182435"/>
    <w:rsid w:val="00182551"/>
    <w:rsid w:val="001826DE"/>
    <w:rsid w:val="00182767"/>
    <w:rsid w:val="0018284D"/>
    <w:rsid w:val="00182A02"/>
    <w:rsid w:val="00182A2B"/>
    <w:rsid w:val="00182BAB"/>
    <w:rsid w:val="00182DFA"/>
    <w:rsid w:val="00182F53"/>
    <w:rsid w:val="00183233"/>
    <w:rsid w:val="0018338A"/>
    <w:rsid w:val="00183486"/>
    <w:rsid w:val="00183487"/>
    <w:rsid w:val="00183733"/>
    <w:rsid w:val="00183747"/>
    <w:rsid w:val="00183F09"/>
    <w:rsid w:val="001843B9"/>
    <w:rsid w:val="00184516"/>
    <w:rsid w:val="001846C8"/>
    <w:rsid w:val="00184706"/>
    <w:rsid w:val="00184833"/>
    <w:rsid w:val="00184B47"/>
    <w:rsid w:val="00184C88"/>
    <w:rsid w:val="00184CC9"/>
    <w:rsid w:val="00184CEA"/>
    <w:rsid w:val="00184E01"/>
    <w:rsid w:val="001851CE"/>
    <w:rsid w:val="001851F7"/>
    <w:rsid w:val="00185402"/>
    <w:rsid w:val="00185520"/>
    <w:rsid w:val="00185530"/>
    <w:rsid w:val="00185666"/>
    <w:rsid w:val="00185677"/>
    <w:rsid w:val="00185706"/>
    <w:rsid w:val="00185738"/>
    <w:rsid w:val="001857DF"/>
    <w:rsid w:val="001859D6"/>
    <w:rsid w:val="00185B39"/>
    <w:rsid w:val="00185C71"/>
    <w:rsid w:val="00185D94"/>
    <w:rsid w:val="00185D95"/>
    <w:rsid w:val="001861F7"/>
    <w:rsid w:val="0018632D"/>
    <w:rsid w:val="001863E2"/>
    <w:rsid w:val="001866EA"/>
    <w:rsid w:val="001869B0"/>
    <w:rsid w:val="00186B27"/>
    <w:rsid w:val="00186BBE"/>
    <w:rsid w:val="00186C3D"/>
    <w:rsid w:val="00186CCC"/>
    <w:rsid w:val="00186D00"/>
    <w:rsid w:val="00186D45"/>
    <w:rsid w:val="00186D62"/>
    <w:rsid w:val="00187076"/>
    <w:rsid w:val="001875B5"/>
    <w:rsid w:val="001877F3"/>
    <w:rsid w:val="0018794F"/>
    <w:rsid w:val="00187A7E"/>
    <w:rsid w:val="00187B11"/>
    <w:rsid w:val="00187C25"/>
    <w:rsid w:val="00187C95"/>
    <w:rsid w:val="00190047"/>
    <w:rsid w:val="0019015E"/>
    <w:rsid w:val="00190295"/>
    <w:rsid w:val="001905E5"/>
    <w:rsid w:val="001907DC"/>
    <w:rsid w:val="00190C53"/>
    <w:rsid w:val="00190CB2"/>
    <w:rsid w:val="00191167"/>
    <w:rsid w:val="0019129A"/>
    <w:rsid w:val="001917D0"/>
    <w:rsid w:val="00191CD2"/>
    <w:rsid w:val="00191E13"/>
    <w:rsid w:val="001926B4"/>
    <w:rsid w:val="00192811"/>
    <w:rsid w:val="001928AA"/>
    <w:rsid w:val="00192C9D"/>
    <w:rsid w:val="00192F6A"/>
    <w:rsid w:val="00192FE2"/>
    <w:rsid w:val="001931FA"/>
    <w:rsid w:val="001932F3"/>
    <w:rsid w:val="001938AB"/>
    <w:rsid w:val="001938F8"/>
    <w:rsid w:val="001938FB"/>
    <w:rsid w:val="00193943"/>
    <w:rsid w:val="001939F2"/>
    <w:rsid w:val="00193CF5"/>
    <w:rsid w:val="00193F7C"/>
    <w:rsid w:val="00193FCD"/>
    <w:rsid w:val="001940B4"/>
    <w:rsid w:val="00194193"/>
    <w:rsid w:val="001941B9"/>
    <w:rsid w:val="001943B9"/>
    <w:rsid w:val="00194638"/>
    <w:rsid w:val="001949A9"/>
    <w:rsid w:val="00194CE8"/>
    <w:rsid w:val="0019508C"/>
    <w:rsid w:val="00195268"/>
    <w:rsid w:val="0019532C"/>
    <w:rsid w:val="0019559D"/>
    <w:rsid w:val="00195784"/>
    <w:rsid w:val="00195990"/>
    <w:rsid w:val="00195A5C"/>
    <w:rsid w:val="00195AC0"/>
    <w:rsid w:val="00195CA8"/>
    <w:rsid w:val="001961C3"/>
    <w:rsid w:val="00196420"/>
    <w:rsid w:val="001964E3"/>
    <w:rsid w:val="0019651D"/>
    <w:rsid w:val="001967B6"/>
    <w:rsid w:val="001969B1"/>
    <w:rsid w:val="00196B1C"/>
    <w:rsid w:val="00196C3C"/>
    <w:rsid w:val="00196CBA"/>
    <w:rsid w:val="00196DA9"/>
    <w:rsid w:val="00196EBE"/>
    <w:rsid w:val="001970A4"/>
    <w:rsid w:val="001971B7"/>
    <w:rsid w:val="00197593"/>
    <w:rsid w:val="0019778F"/>
    <w:rsid w:val="00197885"/>
    <w:rsid w:val="0019792D"/>
    <w:rsid w:val="00197941"/>
    <w:rsid w:val="00197B8B"/>
    <w:rsid w:val="00197C17"/>
    <w:rsid w:val="00197C22"/>
    <w:rsid w:val="00197DB7"/>
    <w:rsid w:val="00197ECF"/>
    <w:rsid w:val="001A00C5"/>
    <w:rsid w:val="001A00D0"/>
    <w:rsid w:val="001A010A"/>
    <w:rsid w:val="001A01CB"/>
    <w:rsid w:val="001A01D7"/>
    <w:rsid w:val="001A025E"/>
    <w:rsid w:val="001A0476"/>
    <w:rsid w:val="001A0551"/>
    <w:rsid w:val="001A084E"/>
    <w:rsid w:val="001A0953"/>
    <w:rsid w:val="001A0BA5"/>
    <w:rsid w:val="001A0D8A"/>
    <w:rsid w:val="001A0F84"/>
    <w:rsid w:val="001A0F85"/>
    <w:rsid w:val="001A0FBB"/>
    <w:rsid w:val="001A0FEE"/>
    <w:rsid w:val="001A10DD"/>
    <w:rsid w:val="001A11C1"/>
    <w:rsid w:val="001A1301"/>
    <w:rsid w:val="001A1342"/>
    <w:rsid w:val="001A13D8"/>
    <w:rsid w:val="001A14EF"/>
    <w:rsid w:val="001A1518"/>
    <w:rsid w:val="001A168C"/>
    <w:rsid w:val="001A169A"/>
    <w:rsid w:val="001A18A4"/>
    <w:rsid w:val="001A18EE"/>
    <w:rsid w:val="001A1A4D"/>
    <w:rsid w:val="001A1A7C"/>
    <w:rsid w:val="001A1F90"/>
    <w:rsid w:val="001A2320"/>
    <w:rsid w:val="001A2458"/>
    <w:rsid w:val="001A26BD"/>
    <w:rsid w:val="001A29C8"/>
    <w:rsid w:val="001A2A8E"/>
    <w:rsid w:val="001A2C6F"/>
    <w:rsid w:val="001A2D14"/>
    <w:rsid w:val="001A3075"/>
    <w:rsid w:val="001A311D"/>
    <w:rsid w:val="001A31DA"/>
    <w:rsid w:val="001A3214"/>
    <w:rsid w:val="001A32DD"/>
    <w:rsid w:val="001A33EB"/>
    <w:rsid w:val="001A382F"/>
    <w:rsid w:val="001A3906"/>
    <w:rsid w:val="001A3DE3"/>
    <w:rsid w:val="001A4279"/>
    <w:rsid w:val="001A4298"/>
    <w:rsid w:val="001A42C2"/>
    <w:rsid w:val="001A44AD"/>
    <w:rsid w:val="001A4507"/>
    <w:rsid w:val="001A46A6"/>
    <w:rsid w:val="001A4853"/>
    <w:rsid w:val="001A48C9"/>
    <w:rsid w:val="001A48CC"/>
    <w:rsid w:val="001A49E8"/>
    <w:rsid w:val="001A4BD2"/>
    <w:rsid w:val="001A50DA"/>
    <w:rsid w:val="001A50F0"/>
    <w:rsid w:val="001A515C"/>
    <w:rsid w:val="001A5816"/>
    <w:rsid w:val="001A5E6A"/>
    <w:rsid w:val="001A5FD3"/>
    <w:rsid w:val="001A6001"/>
    <w:rsid w:val="001A6021"/>
    <w:rsid w:val="001A61E1"/>
    <w:rsid w:val="001A6401"/>
    <w:rsid w:val="001A6454"/>
    <w:rsid w:val="001A6455"/>
    <w:rsid w:val="001A6C96"/>
    <w:rsid w:val="001A6D22"/>
    <w:rsid w:val="001A6DF8"/>
    <w:rsid w:val="001A6F55"/>
    <w:rsid w:val="001A707A"/>
    <w:rsid w:val="001A7162"/>
    <w:rsid w:val="001A71C5"/>
    <w:rsid w:val="001A724D"/>
    <w:rsid w:val="001A7333"/>
    <w:rsid w:val="001A7374"/>
    <w:rsid w:val="001A7399"/>
    <w:rsid w:val="001A7511"/>
    <w:rsid w:val="001A7878"/>
    <w:rsid w:val="001A7912"/>
    <w:rsid w:val="001A79DE"/>
    <w:rsid w:val="001A7BF4"/>
    <w:rsid w:val="001A7C53"/>
    <w:rsid w:val="001A7CD3"/>
    <w:rsid w:val="001A7D88"/>
    <w:rsid w:val="001A7E45"/>
    <w:rsid w:val="001A7F08"/>
    <w:rsid w:val="001A7FE4"/>
    <w:rsid w:val="001B0105"/>
    <w:rsid w:val="001B01E0"/>
    <w:rsid w:val="001B02F7"/>
    <w:rsid w:val="001B0379"/>
    <w:rsid w:val="001B04B2"/>
    <w:rsid w:val="001B0593"/>
    <w:rsid w:val="001B05A9"/>
    <w:rsid w:val="001B05C8"/>
    <w:rsid w:val="001B06C3"/>
    <w:rsid w:val="001B0788"/>
    <w:rsid w:val="001B07D6"/>
    <w:rsid w:val="001B0891"/>
    <w:rsid w:val="001B091A"/>
    <w:rsid w:val="001B0E44"/>
    <w:rsid w:val="001B1032"/>
    <w:rsid w:val="001B1111"/>
    <w:rsid w:val="001B111F"/>
    <w:rsid w:val="001B124F"/>
    <w:rsid w:val="001B12B1"/>
    <w:rsid w:val="001B138A"/>
    <w:rsid w:val="001B13EE"/>
    <w:rsid w:val="001B1457"/>
    <w:rsid w:val="001B1628"/>
    <w:rsid w:val="001B16CC"/>
    <w:rsid w:val="001B175A"/>
    <w:rsid w:val="001B1869"/>
    <w:rsid w:val="001B1924"/>
    <w:rsid w:val="001B19F0"/>
    <w:rsid w:val="001B1C62"/>
    <w:rsid w:val="001B1D13"/>
    <w:rsid w:val="001B1E32"/>
    <w:rsid w:val="001B1F62"/>
    <w:rsid w:val="001B1FEB"/>
    <w:rsid w:val="001B222B"/>
    <w:rsid w:val="001B23ED"/>
    <w:rsid w:val="001B2442"/>
    <w:rsid w:val="001B2463"/>
    <w:rsid w:val="001B25E3"/>
    <w:rsid w:val="001B2603"/>
    <w:rsid w:val="001B2783"/>
    <w:rsid w:val="001B29E6"/>
    <w:rsid w:val="001B2A4E"/>
    <w:rsid w:val="001B2D0D"/>
    <w:rsid w:val="001B2E61"/>
    <w:rsid w:val="001B2FCF"/>
    <w:rsid w:val="001B319B"/>
    <w:rsid w:val="001B33E4"/>
    <w:rsid w:val="001B3425"/>
    <w:rsid w:val="001B3587"/>
    <w:rsid w:val="001B35ED"/>
    <w:rsid w:val="001B3B77"/>
    <w:rsid w:val="001B3BBC"/>
    <w:rsid w:val="001B3CEB"/>
    <w:rsid w:val="001B3E7D"/>
    <w:rsid w:val="001B3ECD"/>
    <w:rsid w:val="001B3F4F"/>
    <w:rsid w:val="001B3F93"/>
    <w:rsid w:val="001B4067"/>
    <w:rsid w:val="001B40C0"/>
    <w:rsid w:val="001B413C"/>
    <w:rsid w:val="001B41C6"/>
    <w:rsid w:val="001B4218"/>
    <w:rsid w:val="001B447D"/>
    <w:rsid w:val="001B4768"/>
    <w:rsid w:val="001B492B"/>
    <w:rsid w:val="001B4977"/>
    <w:rsid w:val="001B4ACB"/>
    <w:rsid w:val="001B4E25"/>
    <w:rsid w:val="001B4EE8"/>
    <w:rsid w:val="001B4F44"/>
    <w:rsid w:val="001B502C"/>
    <w:rsid w:val="001B5063"/>
    <w:rsid w:val="001B519C"/>
    <w:rsid w:val="001B51E6"/>
    <w:rsid w:val="001B5267"/>
    <w:rsid w:val="001B528C"/>
    <w:rsid w:val="001B52FC"/>
    <w:rsid w:val="001B55C9"/>
    <w:rsid w:val="001B562F"/>
    <w:rsid w:val="001B5789"/>
    <w:rsid w:val="001B59C1"/>
    <w:rsid w:val="001B5A7F"/>
    <w:rsid w:val="001B5A95"/>
    <w:rsid w:val="001B5AFB"/>
    <w:rsid w:val="001B5B6D"/>
    <w:rsid w:val="001B5FA6"/>
    <w:rsid w:val="001B5FC6"/>
    <w:rsid w:val="001B60FA"/>
    <w:rsid w:val="001B6160"/>
    <w:rsid w:val="001B65F3"/>
    <w:rsid w:val="001B6C30"/>
    <w:rsid w:val="001B6D4D"/>
    <w:rsid w:val="001B6DC2"/>
    <w:rsid w:val="001B7099"/>
    <w:rsid w:val="001B73BD"/>
    <w:rsid w:val="001B740F"/>
    <w:rsid w:val="001B771C"/>
    <w:rsid w:val="001B786E"/>
    <w:rsid w:val="001B7889"/>
    <w:rsid w:val="001B79FA"/>
    <w:rsid w:val="001B7F4D"/>
    <w:rsid w:val="001C00BB"/>
    <w:rsid w:val="001C02E4"/>
    <w:rsid w:val="001C0389"/>
    <w:rsid w:val="001C03FD"/>
    <w:rsid w:val="001C0513"/>
    <w:rsid w:val="001C05C4"/>
    <w:rsid w:val="001C0874"/>
    <w:rsid w:val="001C08AD"/>
    <w:rsid w:val="001C0940"/>
    <w:rsid w:val="001C0B3A"/>
    <w:rsid w:val="001C0B61"/>
    <w:rsid w:val="001C0BAC"/>
    <w:rsid w:val="001C0CEC"/>
    <w:rsid w:val="001C0DC7"/>
    <w:rsid w:val="001C0E25"/>
    <w:rsid w:val="001C0F61"/>
    <w:rsid w:val="001C113C"/>
    <w:rsid w:val="001C1143"/>
    <w:rsid w:val="001C1240"/>
    <w:rsid w:val="001C13EF"/>
    <w:rsid w:val="001C1539"/>
    <w:rsid w:val="001C1697"/>
    <w:rsid w:val="001C16BF"/>
    <w:rsid w:val="001C1724"/>
    <w:rsid w:val="001C1753"/>
    <w:rsid w:val="001C18EC"/>
    <w:rsid w:val="001C1A8A"/>
    <w:rsid w:val="001C1E0A"/>
    <w:rsid w:val="001C21CB"/>
    <w:rsid w:val="001C21D0"/>
    <w:rsid w:val="001C2714"/>
    <w:rsid w:val="001C27D0"/>
    <w:rsid w:val="001C2880"/>
    <w:rsid w:val="001C2A93"/>
    <w:rsid w:val="001C2C7A"/>
    <w:rsid w:val="001C2CBF"/>
    <w:rsid w:val="001C3113"/>
    <w:rsid w:val="001C3186"/>
    <w:rsid w:val="001C33B2"/>
    <w:rsid w:val="001C3443"/>
    <w:rsid w:val="001C350D"/>
    <w:rsid w:val="001C3607"/>
    <w:rsid w:val="001C37C9"/>
    <w:rsid w:val="001C37CC"/>
    <w:rsid w:val="001C38A1"/>
    <w:rsid w:val="001C394D"/>
    <w:rsid w:val="001C3976"/>
    <w:rsid w:val="001C39FB"/>
    <w:rsid w:val="001C3BB9"/>
    <w:rsid w:val="001C3D51"/>
    <w:rsid w:val="001C3D52"/>
    <w:rsid w:val="001C3ECF"/>
    <w:rsid w:val="001C3F0D"/>
    <w:rsid w:val="001C4071"/>
    <w:rsid w:val="001C45A5"/>
    <w:rsid w:val="001C47AA"/>
    <w:rsid w:val="001C4806"/>
    <w:rsid w:val="001C4A82"/>
    <w:rsid w:val="001C4B73"/>
    <w:rsid w:val="001C4D29"/>
    <w:rsid w:val="001C4E4C"/>
    <w:rsid w:val="001C50AA"/>
    <w:rsid w:val="001C51C2"/>
    <w:rsid w:val="001C523D"/>
    <w:rsid w:val="001C52C6"/>
    <w:rsid w:val="001C5309"/>
    <w:rsid w:val="001C53FA"/>
    <w:rsid w:val="001C53FE"/>
    <w:rsid w:val="001C557F"/>
    <w:rsid w:val="001C55D6"/>
    <w:rsid w:val="001C5C02"/>
    <w:rsid w:val="001C5C5F"/>
    <w:rsid w:val="001C5D15"/>
    <w:rsid w:val="001C5D74"/>
    <w:rsid w:val="001C6139"/>
    <w:rsid w:val="001C61BC"/>
    <w:rsid w:val="001C61F6"/>
    <w:rsid w:val="001C6227"/>
    <w:rsid w:val="001C63DC"/>
    <w:rsid w:val="001C64EC"/>
    <w:rsid w:val="001C6636"/>
    <w:rsid w:val="001C66D7"/>
    <w:rsid w:val="001C6C20"/>
    <w:rsid w:val="001C6D0A"/>
    <w:rsid w:val="001C6D80"/>
    <w:rsid w:val="001C6EB8"/>
    <w:rsid w:val="001C70C4"/>
    <w:rsid w:val="001C713E"/>
    <w:rsid w:val="001C7268"/>
    <w:rsid w:val="001C7417"/>
    <w:rsid w:val="001C7869"/>
    <w:rsid w:val="001C788A"/>
    <w:rsid w:val="001C7942"/>
    <w:rsid w:val="001C7F57"/>
    <w:rsid w:val="001D00B8"/>
    <w:rsid w:val="001D00BE"/>
    <w:rsid w:val="001D03DD"/>
    <w:rsid w:val="001D04C1"/>
    <w:rsid w:val="001D07A0"/>
    <w:rsid w:val="001D087C"/>
    <w:rsid w:val="001D0912"/>
    <w:rsid w:val="001D0AD7"/>
    <w:rsid w:val="001D0B97"/>
    <w:rsid w:val="001D0D28"/>
    <w:rsid w:val="001D0D62"/>
    <w:rsid w:val="001D0D89"/>
    <w:rsid w:val="001D0DC7"/>
    <w:rsid w:val="001D0E5A"/>
    <w:rsid w:val="001D0F9A"/>
    <w:rsid w:val="001D1186"/>
    <w:rsid w:val="001D122F"/>
    <w:rsid w:val="001D12D5"/>
    <w:rsid w:val="001D1308"/>
    <w:rsid w:val="001D146C"/>
    <w:rsid w:val="001D163C"/>
    <w:rsid w:val="001D164A"/>
    <w:rsid w:val="001D17B6"/>
    <w:rsid w:val="001D17D1"/>
    <w:rsid w:val="001D1B7B"/>
    <w:rsid w:val="001D1E26"/>
    <w:rsid w:val="001D1FC0"/>
    <w:rsid w:val="001D2044"/>
    <w:rsid w:val="001D2161"/>
    <w:rsid w:val="001D245D"/>
    <w:rsid w:val="001D259B"/>
    <w:rsid w:val="001D2679"/>
    <w:rsid w:val="001D28FA"/>
    <w:rsid w:val="001D2A67"/>
    <w:rsid w:val="001D2C8D"/>
    <w:rsid w:val="001D2CA3"/>
    <w:rsid w:val="001D2CD8"/>
    <w:rsid w:val="001D2CFC"/>
    <w:rsid w:val="001D2DCB"/>
    <w:rsid w:val="001D305A"/>
    <w:rsid w:val="001D3845"/>
    <w:rsid w:val="001D3D76"/>
    <w:rsid w:val="001D3FE0"/>
    <w:rsid w:val="001D4285"/>
    <w:rsid w:val="001D42C6"/>
    <w:rsid w:val="001D4404"/>
    <w:rsid w:val="001D45FE"/>
    <w:rsid w:val="001D46F8"/>
    <w:rsid w:val="001D486B"/>
    <w:rsid w:val="001D48C2"/>
    <w:rsid w:val="001D4905"/>
    <w:rsid w:val="001D4CFF"/>
    <w:rsid w:val="001D4DA1"/>
    <w:rsid w:val="001D4DFD"/>
    <w:rsid w:val="001D503F"/>
    <w:rsid w:val="001D50E7"/>
    <w:rsid w:val="001D5387"/>
    <w:rsid w:val="001D55C9"/>
    <w:rsid w:val="001D5AD3"/>
    <w:rsid w:val="001D5AF0"/>
    <w:rsid w:val="001D5B06"/>
    <w:rsid w:val="001D5DFC"/>
    <w:rsid w:val="001D6348"/>
    <w:rsid w:val="001D63C2"/>
    <w:rsid w:val="001D6549"/>
    <w:rsid w:val="001D6835"/>
    <w:rsid w:val="001D69C0"/>
    <w:rsid w:val="001D6A44"/>
    <w:rsid w:val="001D6AC6"/>
    <w:rsid w:val="001D6ADC"/>
    <w:rsid w:val="001D6CD9"/>
    <w:rsid w:val="001D6CDC"/>
    <w:rsid w:val="001D6FB0"/>
    <w:rsid w:val="001D70EA"/>
    <w:rsid w:val="001D7173"/>
    <w:rsid w:val="001D731D"/>
    <w:rsid w:val="001D7446"/>
    <w:rsid w:val="001D7452"/>
    <w:rsid w:val="001D7578"/>
    <w:rsid w:val="001D77C6"/>
    <w:rsid w:val="001D7B32"/>
    <w:rsid w:val="001D7DCB"/>
    <w:rsid w:val="001D7E94"/>
    <w:rsid w:val="001E00A8"/>
    <w:rsid w:val="001E0231"/>
    <w:rsid w:val="001E0246"/>
    <w:rsid w:val="001E03EA"/>
    <w:rsid w:val="001E050C"/>
    <w:rsid w:val="001E0718"/>
    <w:rsid w:val="001E082C"/>
    <w:rsid w:val="001E0B67"/>
    <w:rsid w:val="001E0D57"/>
    <w:rsid w:val="001E1041"/>
    <w:rsid w:val="001E1103"/>
    <w:rsid w:val="001E1174"/>
    <w:rsid w:val="001E1377"/>
    <w:rsid w:val="001E16C6"/>
    <w:rsid w:val="001E179D"/>
    <w:rsid w:val="001E17B3"/>
    <w:rsid w:val="001E19AA"/>
    <w:rsid w:val="001E1A42"/>
    <w:rsid w:val="001E1A79"/>
    <w:rsid w:val="001E1ECB"/>
    <w:rsid w:val="001E1EF8"/>
    <w:rsid w:val="001E1F1C"/>
    <w:rsid w:val="001E1F57"/>
    <w:rsid w:val="001E22C1"/>
    <w:rsid w:val="001E2374"/>
    <w:rsid w:val="001E24DF"/>
    <w:rsid w:val="001E2515"/>
    <w:rsid w:val="001E2648"/>
    <w:rsid w:val="001E271C"/>
    <w:rsid w:val="001E27F7"/>
    <w:rsid w:val="001E2868"/>
    <w:rsid w:val="001E28AA"/>
    <w:rsid w:val="001E29EA"/>
    <w:rsid w:val="001E2A8B"/>
    <w:rsid w:val="001E2BEE"/>
    <w:rsid w:val="001E2C3C"/>
    <w:rsid w:val="001E32EA"/>
    <w:rsid w:val="001E33EF"/>
    <w:rsid w:val="001E3547"/>
    <w:rsid w:val="001E366D"/>
    <w:rsid w:val="001E36ED"/>
    <w:rsid w:val="001E373B"/>
    <w:rsid w:val="001E3844"/>
    <w:rsid w:val="001E39C6"/>
    <w:rsid w:val="001E3D01"/>
    <w:rsid w:val="001E4044"/>
    <w:rsid w:val="001E415B"/>
    <w:rsid w:val="001E41B7"/>
    <w:rsid w:val="001E42A0"/>
    <w:rsid w:val="001E44EE"/>
    <w:rsid w:val="001E455B"/>
    <w:rsid w:val="001E464D"/>
    <w:rsid w:val="001E468F"/>
    <w:rsid w:val="001E4A09"/>
    <w:rsid w:val="001E4BEF"/>
    <w:rsid w:val="001E4D61"/>
    <w:rsid w:val="001E4FCA"/>
    <w:rsid w:val="001E52F1"/>
    <w:rsid w:val="001E53E3"/>
    <w:rsid w:val="001E56B5"/>
    <w:rsid w:val="001E58E7"/>
    <w:rsid w:val="001E5B6A"/>
    <w:rsid w:val="001E5BF4"/>
    <w:rsid w:val="001E5C06"/>
    <w:rsid w:val="001E5C9A"/>
    <w:rsid w:val="001E5E49"/>
    <w:rsid w:val="001E5EB6"/>
    <w:rsid w:val="001E5ED2"/>
    <w:rsid w:val="001E5EF1"/>
    <w:rsid w:val="001E5FCF"/>
    <w:rsid w:val="001E6135"/>
    <w:rsid w:val="001E620C"/>
    <w:rsid w:val="001E6231"/>
    <w:rsid w:val="001E65BD"/>
    <w:rsid w:val="001E66ED"/>
    <w:rsid w:val="001E6769"/>
    <w:rsid w:val="001E6945"/>
    <w:rsid w:val="001E6B12"/>
    <w:rsid w:val="001E6CF9"/>
    <w:rsid w:val="001E6D1B"/>
    <w:rsid w:val="001E6E91"/>
    <w:rsid w:val="001E6F7B"/>
    <w:rsid w:val="001E7551"/>
    <w:rsid w:val="001E7715"/>
    <w:rsid w:val="001E7903"/>
    <w:rsid w:val="001E7993"/>
    <w:rsid w:val="001E7B1F"/>
    <w:rsid w:val="001E7CFF"/>
    <w:rsid w:val="001E7D22"/>
    <w:rsid w:val="001F00B1"/>
    <w:rsid w:val="001F0837"/>
    <w:rsid w:val="001F0B29"/>
    <w:rsid w:val="001F0D8B"/>
    <w:rsid w:val="001F0F40"/>
    <w:rsid w:val="001F0F90"/>
    <w:rsid w:val="001F1030"/>
    <w:rsid w:val="001F1549"/>
    <w:rsid w:val="001F158D"/>
    <w:rsid w:val="001F17CA"/>
    <w:rsid w:val="001F1F62"/>
    <w:rsid w:val="001F210C"/>
    <w:rsid w:val="001F2156"/>
    <w:rsid w:val="001F226B"/>
    <w:rsid w:val="001F27A8"/>
    <w:rsid w:val="001F296D"/>
    <w:rsid w:val="001F2D0E"/>
    <w:rsid w:val="001F2D70"/>
    <w:rsid w:val="001F31A0"/>
    <w:rsid w:val="001F334F"/>
    <w:rsid w:val="001F3353"/>
    <w:rsid w:val="001F359A"/>
    <w:rsid w:val="001F3674"/>
    <w:rsid w:val="001F36C5"/>
    <w:rsid w:val="001F37B3"/>
    <w:rsid w:val="001F37EC"/>
    <w:rsid w:val="001F3943"/>
    <w:rsid w:val="001F3B0E"/>
    <w:rsid w:val="001F3B84"/>
    <w:rsid w:val="001F3BD9"/>
    <w:rsid w:val="001F3BF7"/>
    <w:rsid w:val="001F3F67"/>
    <w:rsid w:val="001F3FF4"/>
    <w:rsid w:val="001F408B"/>
    <w:rsid w:val="001F4201"/>
    <w:rsid w:val="001F42E8"/>
    <w:rsid w:val="001F43AE"/>
    <w:rsid w:val="001F45D9"/>
    <w:rsid w:val="001F46F2"/>
    <w:rsid w:val="001F472E"/>
    <w:rsid w:val="001F480C"/>
    <w:rsid w:val="001F48D4"/>
    <w:rsid w:val="001F4993"/>
    <w:rsid w:val="001F49AB"/>
    <w:rsid w:val="001F4D48"/>
    <w:rsid w:val="001F4F32"/>
    <w:rsid w:val="001F50DB"/>
    <w:rsid w:val="001F5152"/>
    <w:rsid w:val="001F51AE"/>
    <w:rsid w:val="001F51E3"/>
    <w:rsid w:val="001F5263"/>
    <w:rsid w:val="001F52EE"/>
    <w:rsid w:val="001F52F2"/>
    <w:rsid w:val="001F53BC"/>
    <w:rsid w:val="001F5507"/>
    <w:rsid w:val="001F55F1"/>
    <w:rsid w:val="001F56A4"/>
    <w:rsid w:val="001F56A7"/>
    <w:rsid w:val="001F5906"/>
    <w:rsid w:val="001F5936"/>
    <w:rsid w:val="001F5983"/>
    <w:rsid w:val="001F59B0"/>
    <w:rsid w:val="001F5C4B"/>
    <w:rsid w:val="001F5C7B"/>
    <w:rsid w:val="001F5D59"/>
    <w:rsid w:val="001F5FE6"/>
    <w:rsid w:val="001F61C5"/>
    <w:rsid w:val="001F61DB"/>
    <w:rsid w:val="001F62F8"/>
    <w:rsid w:val="001F63D8"/>
    <w:rsid w:val="001F6577"/>
    <w:rsid w:val="001F692A"/>
    <w:rsid w:val="001F693B"/>
    <w:rsid w:val="001F6A48"/>
    <w:rsid w:val="001F6B76"/>
    <w:rsid w:val="001F6CA5"/>
    <w:rsid w:val="001F6FB1"/>
    <w:rsid w:val="001F7141"/>
    <w:rsid w:val="001F715D"/>
    <w:rsid w:val="001F731C"/>
    <w:rsid w:val="001F733A"/>
    <w:rsid w:val="001F75BB"/>
    <w:rsid w:val="001F7665"/>
    <w:rsid w:val="001F77D2"/>
    <w:rsid w:val="001F77F1"/>
    <w:rsid w:val="001F7A50"/>
    <w:rsid w:val="001F7AD9"/>
    <w:rsid w:val="001F7C0C"/>
    <w:rsid w:val="001F7C94"/>
    <w:rsid w:val="001F7CE3"/>
    <w:rsid w:val="001F7DDD"/>
    <w:rsid w:val="001F7E32"/>
    <w:rsid w:val="001F7E68"/>
    <w:rsid w:val="00200036"/>
    <w:rsid w:val="0020005B"/>
    <w:rsid w:val="00200146"/>
    <w:rsid w:val="002001AB"/>
    <w:rsid w:val="002002A8"/>
    <w:rsid w:val="00200537"/>
    <w:rsid w:val="002006E2"/>
    <w:rsid w:val="00200A32"/>
    <w:rsid w:val="00200AA0"/>
    <w:rsid w:val="00200AA6"/>
    <w:rsid w:val="00200C63"/>
    <w:rsid w:val="00200EC2"/>
    <w:rsid w:val="00201131"/>
    <w:rsid w:val="0020121A"/>
    <w:rsid w:val="002016F0"/>
    <w:rsid w:val="0020187D"/>
    <w:rsid w:val="002019CF"/>
    <w:rsid w:val="00201C9A"/>
    <w:rsid w:val="00201D3E"/>
    <w:rsid w:val="00201DAB"/>
    <w:rsid w:val="00201F16"/>
    <w:rsid w:val="0020222E"/>
    <w:rsid w:val="00202263"/>
    <w:rsid w:val="0020226A"/>
    <w:rsid w:val="00202270"/>
    <w:rsid w:val="002027FE"/>
    <w:rsid w:val="00202943"/>
    <w:rsid w:val="00202C40"/>
    <w:rsid w:val="00202C5A"/>
    <w:rsid w:val="00202E17"/>
    <w:rsid w:val="00203033"/>
    <w:rsid w:val="0020304E"/>
    <w:rsid w:val="00203369"/>
    <w:rsid w:val="0020342D"/>
    <w:rsid w:val="00203790"/>
    <w:rsid w:val="002039A6"/>
    <w:rsid w:val="00203AA2"/>
    <w:rsid w:val="00203D7A"/>
    <w:rsid w:val="00203FD1"/>
    <w:rsid w:val="00204072"/>
    <w:rsid w:val="00204318"/>
    <w:rsid w:val="00204323"/>
    <w:rsid w:val="002043A6"/>
    <w:rsid w:val="00204469"/>
    <w:rsid w:val="0020446E"/>
    <w:rsid w:val="0020458A"/>
    <w:rsid w:val="00204732"/>
    <w:rsid w:val="002048E5"/>
    <w:rsid w:val="00204ADD"/>
    <w:rsid w:val="00204BF7"/>
    <w:rsid w:val="00204C59"/>
    <w:rsid w:val="00204E71"/>
    <w:rsid w:val="0020520D"/>
    <w:rsid w:val="002055FB"/>
    <w:rsid w:val="0020573C"/>
    <w:rsid w:val="0020575F"/>
    <w:rsid w:val="00205768"/>
    <w:rsid w:val="00205BF4"/>
    <w:rsid w:val="00205FA2"/>
    <w:rsid w:val="00205FEF"/>
    <w:rsid w:val="002060B0"/>
    <w:rsid w:val="0020653A"/>
    <w:rsid w:val="00206560"/>
    <w:rsid w:val="00206763"/>
    <w:rsid w:val="002067F7"/>
    <w:rsid w:val="00206800"/>
    <w:rsid w:val="0020681C"/>
    <w:rsid w:val="002068AB"/>
    <w:rsid w:val="002069DB"/>
    <w:rsid w:val="002069DC"/>
    <w:rsid w:val="00206C96"/>
    <w:rsid w:val="00206CB6"/>
    <w:rsid w:val="00206E7C"/>
    <w:rsid w:val="00207083"/>
    <w:rsid w:val="00207224"/>
    <w:rsid w:val="00207694"/>
    <w:rsid w:val="002076E9"/>
    <w:rsid w:val="0020770C"/>
    <w:rsid w:val="00207798"/>
    <w:rsid w:val="00207959"/>
    <w:rsid w:val="00207B0F"/>
    <w:rsid w:val="00207EF7"/>
    <w:rsid w:val="00207F87"/>
    <w:rsid w:val="00210085"/>
    <w:rsid w:val="002101F3"/>
    <w:rsid w:val="002102CE"/>
    <w:rsid w:val="002105E8"/>
    <w:rsid w:val="00210831"/>
    <w:rsid w:val="00210B1D"/>
    <w:rsid w:val="00210CB0"/>
    <w:rsid w:val="00210CD3"/>
    <w:rsid w:val="00210DDE"/>
    <w:rsid w:val="00210E02"/>
    <w:rsid w:val="00210E3F"/>
    <w:rsid w:val="00210FBB"/>
    <w:rsid w:val="00211061"/>
    <w:rsid w:val="002110F6"/>
    <w:rsid w:val="002112AF"/>
    <w:rsid w:val="00211339"/>
    <w:rsid w:val="002113E8"/>
    <w:rsid w:val="0021143C"/>
    <w:rsid w:val="0021160F"/>
    <w:rsid w:val="00211626"/>
    <w:rsid w:val="002116ED"/>
    <w:rsid w:val="00211707"/>
    <w:rsid w:val="00211BFD"/>
    <w:rsid w:val="00211DAB"/>
    <w:rsid w:val="00211F83"/>
    <w:rsid w:val="00211F9F"/>
    <w:rsid w:val="00212165"/>
    <w:rsid w:val="002126C1"/>
    <w:rsid w:val="0021289F"/>
    <w:rsid w:val="002128D3"/>
    <w:rsid w:val="002128FA"/>
    <w:rsid w:val="00212B52"/>
    <w:rsid w:val="00212C26"/>
    <w:rsid w:val="00212C90"/>
    <w:rsid w:val="00212D41"/>
    <w:rsid w:val="00212F17"/>
    <w:rsid w:val="002130A8"/>
    <w:rsid w:val="002131F3"/>
    <w:rsid w:val="00213234"/>
    <w:rsid w:val="0021333D"/>
    <w:rsid w:val="00213526"/>
    <w:rsid w:val="002139F7"/>
    <w:rsid w:val="00213B82"/>
    <w:rsid w:val="00213EA7"/>
    <w:rsid w:val="00214071"/>
    <w:rsid w:val="00214275"/>
    <w:rsid w:val="0021447C"/>
    <w:rsid w:val="002146F1"/>
    <w:rsid w:val="00214917"/>
    <w:rsid w:val="002149C7"/>
    <w:rsid w:val="00214A59"/>
    <w:rsid w:val="00214A7E"/>
    <w:rsid w:val="00214B3C"/>
    <w:rsid w:val="00214BBF"/>
    <w:rsid w:val="00214C8D"/>
    <w:rsid w:val="00214E08"/>
    <w:rsid w:val="00214E97"/>
    <w:rsid w:val="00215101"/>
    <w:rsid w:val="0021517E"/>
    <w:rsid w:val="00215239"/>
    <w:rsid w:val="0021548F"/>
    <w:rsid w:val="00215526"/>
    <w:rsid w:val="002159B7"/>
    <w:rsid w:val="00215A05"/>
    <w:rsid w:val="00215A8D"/>
    <w:rsid w:val="00215AC8"/>
    <w:rsid w:val="00215DAE"/>
    <w:rsid w:val="00215F90"/>
    <w:rsid w:val="00215FB6"/>
    <w:rsid w:val="002161AA"/>
    <w:rsid w:val="0021620D"/>
    <w:rsid w:val="002162A1"/>
    <w:rsid w:val="00216345"/>
    <w:rsid w:val="00216445"/>
    <w:rsid w:val="002164BC"/>
    <w:rsid w:val="0021651E"/>
    <w:rsid w:val="00216525"/>
    <w:rsid w:val="002165BD"/>
    <w:rsid w:val="002169BE"/>
    <w:rsid w:val="00216C33"/>
    <w:rsid w:val="00216D36"/>
    <w:rsid w:val="00216DA6"/>
    <w:rsid w:val="00216DFD"/>
    <w:rsid w:val="00216EAD"/>
    <w:rsid w:val="00216ED9"/>
    <w:rsid w:val="00216F33"/>
    <w:rsid w:val="00216F5A"/>
    <w:rsid w:val="002170A9"/>
    <w:rsid w:val="00217127"/>
    <w:rsid w:val="0021715C"/>
    <w:rsid w:val="00217471"/>
    <w:rsid w:val="002174F2"/>
    <w:rsid w:val="002175FB"/>
    <w:rsid w:val="0021768D"/>
    <w:rsid w:val="002177D1"/>
    <w:rsid w:val="002179F7"/>
    <w:rsid w:val="00217A8C"/>
    <w:rsid w:val="00220003"/>
    <w:rsid w:val="002200FC"/>
    <w:rsid w:val="00220198"/>
    <w:rsid w:val="002201F1"/>
    <w:rsid w:val="0022053D"/>
    <w:rsid w:val="0022058A"/>
    <w:rsid w:val="00220728"/>
    <w:rsid w:val="00220ABE"/>
    <w:rsid w:val="00220AD2"/>
    <w:rsid w:val="00220CA6"/>
    <w:rsid w:val="00220CB9"/>
    <w:rsid w:val="00220D64"/>
    <w:rsid w:val="00221102"/>
    <w:rsid w:val="00221451"/>
    <w:rsid w:val="002214B7"/>
    <w:rsid w:val="00221599"/>
    <w:rsid w:val="0022178B"/>
    <w:rsid w:val="00221AAC"/>
    <w:rsid w:val="00221C38"/>
    <w:rsid w:val="00221D4E"/>
    <w:rsid w:val="00221E07"/>
    <w:rsid w:val="00221EB9"/>
    <w:rsid w:val="00222289"/>
    <w:rsid w:val="00222306"/>
    <w:rsid w:val="002223C5"/>
    <w:rsid w:val="0022245D"/>
    <w:rsid w:val="0022260B"/>
    <w:rsid w:val="00222618"/>
    <w:rsid w:val="00222714"/>
    <w:rsid w:val="00222B50"/>
    <w:rsid w:val="00222F08"/>
    <w:rsid w:val="00222F83"/>
    <w:rsid w:val="002230FA"/>
    <w:rsid w:val="0022323E"/>
    <w:rsid w:val="00223340"/>
    <w:rsid w:val="0022335D"/>
    <w:rsid w:val="00223750"/>
    <w:rsid w:val="0022377E"/>
    <w:rsid w:val="0022385E"/>
    <w:rsid w:val="00223A4E"/>
    <w:rsid w:val="00223B47"/>
    <w:rsid w:val="00223D6D"/>
    <w:rsid w:val="00223D8A"/>
    <w:rsid w:val="00223DEB"/>
    <w:rsid w:val="0022414E"/>
    <w:rsid w:val="002243BE"/>
    <w:rsid w:val="0022442C"/>
    <w:rsid w:val="00224662"/>
    <w:rsid w:val="002246E5"/>
    <w:rsid w:val="002249CD"/>
    <w:rsid w:val="00224A66"/>
    <w:rsid w:val="00224EE6"/>
    <w:rsid w:val="00224FBB"/>
    <w:rsid w:val="00224FF1"/>
    <w:rsid w:val="002250A0"/>
    <w:rsid w:val="002252E8"/>
    <w:rsid w:val="0022563D"/>
    <w:rsid w:val="00225724"/>
    <w:rsid w:val="00225A0E"/>
    <w:rsid w:val="00225D9C"/>
    <w:rsid w:val="0022602C"/>
    <w:rsid w:val="0022635B"/>
    <w:rsid w:val="002266C2"/>
    <w:rsid w:val="00226831"/>
    <w:rsid w:val="002269A7"/>
    <w:rsid w:val="00226A6A"/>
    <w:rsid w:val="00226C0D"/>
    <w:rsid w:val="00226F02"/>
    <w:rsid w:val="00227090"/>
    <w:rsid w:val="00227300"/>
    <w:rsid w:val="00227359"/>
    <w:rsid w:val="00227409"/>
    <w:rsid w:val="002275AA"/>
    <w:rsid w:val="00227A0F"/>
    <w:rsid w:val="00227A13"/>
    <w:rsid w:val="00227ACD"/>
    <w:rsid w:val="00227AE8"/>
    <w:rsid w:val="00227DB3"/>
    <w:rsid w:val="00227E28"/>
    <w:rsid w:val="00230058"/>
    <w:rsid w:val="002304B6"/>
    <w:rsid w:val="00230556"/>
    <w:rsid w:val="002305AB"/>
    <w:rsid w:val="0023091A"/>
    <w:rsid w:val="00230924"/>
    <w:rsid w:val="00230970"/>
    <w:rsid w:val="002309E5"/>
    <w:rsid w:val="00230ADC"/>
    <w:rsid w:val="00230D84"/>
    <w:rsid w:val="00230E4D"/>
    <w:rsid w:val="00231009"/>
    <w:rsid w:val="00231043"/>
    <w:rsid w:val="002310AC"/>
    <w:rsid w:val="002310C8"/>
    <w:rsid w:val="00231253"/>
    <w:rsid w:val="0023130E"/>
    <w:rsid w:val="002313BD"/>
    <w:rsid w:val="00231599"/>
    <w:rsid w:val="002318EF"/>
    <w:rsid w:val="00231C2D"/>
    <w:rsid w:val="00231D51"/>
    <w:rsid w:val="00232002"/>
    <w:rsid w:val="00232108"/>
    <w:rsid w:val="00232226"/>
    <w:rsid w:val="0023228F"/>
    <w:rsid w:val="00232676"/>
    <w:rsid w:val="002328CB"/>
    <w:rsid w:val="00232A67"/>
    <w:rsid w:val="00232A82"/>
    <w:rsid w:val="00232AEF"/>
    <w:rsid w:val="00232B98"/>
    <w:rsid w:val="00232DBC"/>
    <w:rsid w:val="00232F42"/>
    <w:rsid w:val="00232F8D"/>
    <w:rsid w:val="00232FF8"/>
    <w:rsid w:val="00233319"/>
    <w:rsid w:val="00233398"/>
    <w:rsid w:val="00233514"/>
    <w:rsid w:val="002335D3"/>
    <w:rsid w:val="00233740"/>
    <w:rsid w:val="0023388B"/>
    <w:rsid w:val="00233A26"/>
    <w:rsid w:val="00233DF4"/>
    <w:rsid w:val="002340C1"/>
    <w:rsid w:val="002340EA"/>
    <w:rsid w:val="002341D8"/>
    <w:rsid w:val="002343BC"/>
    <w:rsid w:val="002343FC"/>
    <w:rsid w:val="002344F9"/>
    <w:rsid w:val="002345D0"/>
    <w:rsid w:val="0023486C"/>
    <w:rsid w:val="00234AE5"/>
    <w:rsid w:val="00234D15"/>
    <w:rsid w:val="00234DF3"/>
    <w:rsid w:val="0023504C"/>
    <w:rsid w:val="00235318"/>
    <w:rsid w:val="0023541B"/>
    <w:rsid w:val="002354FC"/>
    <w:rsid w:val="00235917"/>
    <w:rsid w:val="00235952"/>
    <w:rsid w:val="00235B7C"/>
    <w:rsid w:val="00235CA5"/>
    <w:rsid w:val="00235E19"/>
    <w:rsid w:val="00235E50"/>
    <w:rsid w:val="00235FEB"/>
    <w:rsid w:val="002360E5"/>
    <w:rsid w:val="0023614C"/>
    <w:rsid w:val="002363AD"/>
    <w:rsid w:val="0023649E"/>
    <w:rsid w:val="002364BC"/>
    <w:rsid w:val="0023652F"/>
    <w:rsid w:val="002368BB"/>
    <w:rsid w:val="00236A65"/>
    <w:rsid w:val="00236B5D"/>
    <w:rsid w:val="00236BBB"/>
    <w:rsid w:val="00236BFE"/>
    <w:rsid w:val="00236CF7"/>
    <w:rsid w:val="00236D3E"/>
    <w:rsid w:val="00236E24"/>
    <w:rsid w:val="00236FB0"/>
    <w:rsid w:val="002370FF"/>
    <w:rsid w:val="0023712F"/>
    <w:rsid w:val="00237226"/>
    <w:rsid w:val="002372C6"/>
    <w:rsid w:val="00237429"/>
    <w:rsid w:val="0023746F"/>
    <w:rsid w:val="0023750F"/>
    <w:rsid w:val="002375E4"/>
    <w:rsid w:val="0023760B"/>
    <w:rsid w:val="002376DF"/>
    <w:rsid w:val="00237704"/>
    <w:rsid w:val="00237789"/>
    <w:rsid w:val="002378B7"/>
    <w:rsid w:val="00237B70"/>
    <w:rsid w:val="00237B77"/>
    <w:rsid w:val="00237E06"/>
    <w:rsid w:val="0024006C"/>
    <w:rsid w:val="00240167"/>
    <w:rsid w:val="00240371"/>
    <w:rsid w:val="00240422"/>
    <w:rsid w:val="002404EA"/>
    <w:rsid w:val="002405BB"/>
    <w:rsid w:val="002405E9"/>
    <w:rsid w:val="002407FF"/>
    <w:rsid w:val="002408F8"/>
    <w:rsid w:val="00240A6F"/>
    <w:rsid w:val="00240CF9"/>
    <w:rsid w:val="00240E43"/>
    <w:rsid w:val="00240F1C"/>
    <w:rsid w:val="00241846"/>
    <w:rsid w:val="002418E3"/>
    <w:rsid w:val="00241A43"/>
    <w:rsid w:val="00241D71"/>
    <w:rsid w:val="00242090"/>
    <w:rsid w:val="002422C7"/>
    <w:rsid w:val="0024231F"/>
    <w:rsid w:val="002423DB"/>
    <w:rsid w:val="00242680"/>
    <w:rsid w:val="00242695"/>
    <w:rsid w:val="00242780"/>
    <w:rsid w:val="0024279D"/>
    <w:rsid w:val="0024280A"/>
    <w:rsid w:val="00242811"/>
    <w:rsid w:val="00242BBA"/>
    <w:rsid w:val="00242CD3"/>
    <w:rsid w:val="00242D26"/>
    <w:rsid w:val="00242D83"/>
    <w:rsid w:val="00242DF5"/>
    <w:rsid w:val="00242E6C"/>
    <w:rsid w:val="00243074"/>
    <w:rsid w:val="0024311C"/>
    <w:rsid w:val="002432D1"/>
    <w:rsid w:val="00243491"/>
    <w:rsid w:val="00243B01"/>
    <w:rsid w:val="00243B78"/>
    <w:rsid w:val="00243C96"/>
    <w:rsid w:val="00243F5D"/>
    <w:rsid w:val="00243F6B"/>
    <w:rsid w:val="00244090"/>
    <w:rsid w:val="0024414C"/>
    <w:rsid w:val="00244159"/>
    <w:rsid w:val="00244226"/>
    <w:rsid w:val="00244242"/>
    <w:rsid w:val="0024458B"/>
    <w:rsid w:val="002445A7"/>
    <w:rsid w:val="002446E1"/>
    <w:rsid w:val="002449A7"/>
    <w:rsid w:val="00244A6B"/>
    <w:rsid w:val="00244B0A"/>
    <w:rsid w:val="00244BAA"/>
    <w:rsid w:val="00244CB8"/>
    <w:rsid w:val="00244FE5"/>
    <w:rsid w:val="002450E2"/>
    <w:rsid w:val="002450E5"/>
    <w:rsid w:val="0024526A"/>
    <w:rsid w:val="002455A7"/>
    <w:rsid w:val="0024568A"/>
    <w:rsid w:val="00245955"/>
    <w:rsid w:val="00245B3B"/>
    <w:rsid w:val="00245CB0"/>
    <w:rsid w:val="00245D32"/>
    <w:rsid w:val="00245D6D"/>
    <w:rsid w:val="00245DA1"/>
    <w:rsid w:val="00245DFF"/>
    <w:rsid w:val="00245F02"/>
    <w:rsid w:val="002463A5"/>
    <w:rsid w:val="00246483"/>
    <w:rsid w:val="00246778"/>
    <w:rsid w:val="00246872"/>
    <w:rsid w:val="0024699C"/>
    <w:rsid w:val="00246A77"/>
    <w:rsid w:val="00246ADA"/>
    <w:rsid w:val="00246C16"/>
    <w:rsid w:val="00246E33"/>
    <w:rsid w:val="00246F45"/>
    <w:rsid w:val="00247038"/>
    <w:rsid w:val="0024711B"/>
    <w:rsid w:val="002471EF"/>
    <w:rsid w:val="002472D1"/>
    <w:rsid w:val="002474CE"/>
    <w:rsid w:val="00247554"/>
    <w:rsid w:val="00247650"/>
    <w:rsid w:val="00247651"/>
    <w:rsid w:val="002478F3"/>
    <w:rsid w:val="00247A02"/>
    <w:rsid w:val="00247B5E"/>
    <w:rsid w:val="00247F6E"/>
    <w:rsid w:val="0025012E"/>
    <w:rsid w:val="00250157"/>
    <w:rsid w:val="00250255"/>
    <w:rsid w:val="00250492"/>
    <w:rsid w:val="00250585"/>
    <w:rsid w:val="00250881"/>
    <w:rsid w:val="00250C94"/>
    <w:rsid w:val="00250CD4"/>
    <w:rsid w:val="00250EB6"/>
    <w:rsid w:val="00250EC1"/>
    <w:rsid w:val="002510A4"/>
    <w:rsid w:val="002511A6"/>
    <w:rsid w:val="002512AE"/>
    <w:rsid w:val="002512C7"/>
    <w:rsid w:val="0025148E"/>
    <w:rsid w:val="002515BF"/>
    <w:rsid w:val="0025160B"/>
    <w:rsid w:val="0025171F"/>
    <w:rsid w:val="00251796"/>
    <w:rsid w:val="00251AF1"/>
    <w:rsid w:val="00251C49"/>
    <w:rsid w:val="00251DA8"/>
    <w:rsid w:val="00251E84"/>
    <w:rsid w:val="0025218B"/>
    <w:rsid w:val="002527B8"/>
    <w:rsid w:val="002528B5"/>
    <w:rsid w:val="0025291B"/>
    <w:rsid w:val="002529EF"/>
    <w:rsid w:val="00252C08"/>
    <w:rsid w:val="00252CB1"/>
    <w:rsid w:val="00252FB7"/>
    <w:rsid w:val="002530B1"/>
    <w:rsid w:val="00253189"/>
    <w:rsid w:val="002531D8"/>
    <w:rsid w:val="00253408"/>
    <w:rsid w:val="00253475"/>
    <w:rsid w:val="0025377C"/>
    <w:rsid w:val="00253954"/>
    <w:rsid w:val="00253A95"/>
    <w:rsid w:val="00253C20"/>
    <w:rsid w:val="00253D98"/>
    <w:rsid w:val="00253F07"/>
    <w:rsid w:val="00254017"/>
    <w:rsid w:val="002541ED"/>
    <w:rsid w:val="002542D1"/>
    <w:rsid w:val="00254395"/>
    <w:rsid w:val="0025479C"/>
    <w:rsid w:val="002548E9"/>
    <w:rsid w:val="00254B34"/>
    <w:rsid w:val="00255024"/>
    <w:rsid w:val="0025522E"/>
    <w:rsid w:val="002553E8"/>
    <w:rsid w:val="002554F1"/>
    <w:rsid w:val="002555A9"/>
    <w:rsid w:val="00255631"/>
    <w:rsid w:val="00255875"/>
    <w:rsid w:val="00255C06"/>
    <w:rsid w:val="00255CDD"/>
    <w:rsid w:val="00255E30"/>
    <w:rsid w:val="00256047"/>
    <w:rsid w:val="002567CD"/>
    <w:rsid w:val="002569F4"/>
    <w:rsid w:val="00256A6B"/>
    <w:rsid w:val="00256AC9"/>
    <w:rsid w:val="00256BF7"/>
    <w:rsid w:val="00256CBC"/>
    <w:rsid w:val="00256D32"/>
    <w:rsid w:val="00256D68"/>
    <w:rsid w:val="00256ECA"/>
    <w:rsid w:val="002570D2"/>
    <w:rsid w:val="00257132"/>
    <w:rsid w:val="00257275"/>
    <w:rsid w:val="002572F4"/>
    <w:rsid w:val="00257328"/>
    <w:rsid w:val="002573F3"/>
    <w:rsid w:val="002574C2"/>
    <w:rsid w:val="002574C9"/>
    <w:rsid w:val="00257504"/>
    <w:rsid w:val="00257523"/>
    <w:rsid w:val="00257618"/>
    <w:rsid w:val="00257978"/>
    <w:rsid w:val="00257B85"/>
    <w:rsid w:val="00257C47"/>
    <w:rsid w:val="00257D6D"/>
    <w:rsid w:val="00257E4B"/>
    <w:rsid w:val="0026021A"/>
    <w:rsid w:val="002604F7"/>
    <w:rsid w:val="0026066C"/>
    <w:rsid w:val="002606AA"/>
    <w:rsid w:val="00261030"/>
    <w:rsid w:val="0026109E"/>
    <w:rsid w:val="0026156E"/>
    <w:rsid w:val="002615D2"/>
    <w:rsid w:val="0026187F"/>
    <w:rsid w:val="002619BF"/>
    <w:rsid w:val="002619D1"/>
    <w:rsid w:val="002619E9"/>
    <w:rsid w:val="00261C11"/>
    <w:rsid w:val="00261CEE"/>
    <w:rsid w:val="00261DD1"/>
    <w:rsid w:val="00261F00"/>
    <w:rsid w:val="00262059"/>
    <w:rsid w:val="00262142"/>
    <w:rsid w:val="002621C0"/>
    <w:rsid w:val="0026239A"/>
    <w:rsid w:val="0026253B"/>
    <w:rsid w:val="00262A4F"/>
    <w:rsid w:val="00262CB6"/>
    <w:rsid w:val="00262E6A"/>
    <w:rsid w:val="00263456"/>
    <w:rsid w:val="00263661"/>
    <w:rsid w:val="0026377D"/>
    <w:rsid w:val="00263819"/>
    <w:rsid w:val="00263A2B"/>
    <w:rsid w:val="00263A42"/>
    <w:rsid w:val="00263AFA"/>
    <w:rsid w:val="00263E97"/>
    <w:rsid w:val="00263FCD"/>
    <w:rsid w:val="00264070"/>
    <w:rsid w:val="00264412"/>
    <w:rsid w:val="00264527"/>
    <w:rsid w:val="002645AD"/>
    <w:rsid w:val="002647EA"/>
    <w:rsid w:val="002648DC"/>
    <w:rsid w:val="0026502C"/>
    <w:rsid w:val="0026502D"/>
    <w:rsid w:val="002650F1"/>
    <w:rsid w:val="00265284"/>
    <w:rsid w:val="002654FD"/>
    <w:rsid w:val="00265601"/>
    <w:rsid w:val="00265636"/>
    <w:rsid w:val="002656B6"/>
    <w:rsid w:val="002656CA"/>
    <w:rsid w:val="00265722"/>
    <w:rsid w:val="00265DE5"/>
    <w:rsid w:val="00265F3A"/>
    <w:rsid w:val="00265F60"/>
    <w:rsid w:val="0026603D"/>
    <w:rsid w:val="0026656D"/>
    <w:rsid w:val="0026662C"/>
    <w:rsid w:val="002667C0"/>
    <w:rsid w:val="002668F4"/>
    <w:rsid w:val="00266A8A"/>
    <w:rsid w:val="00266EEC"/>
    <w:rsid w:val="00267051"/>
    <w:rsid w:val="002671BD"/>
    <w:rsid w:val="00267398"/>
    <w:rsid w:val="0026762B"/>
    <w:rsid w:val="00267CDC"/>
    <w:rsid w:val="00267D28"/>
    <w:rsid w:val="00267EEC"/>
    <w:rsid w:val="0027036F"/>
    <w:rsid w:val="002704F3"/>
    <w:rsid w:val="00270531"/>
    <w:rsid w:val="0027098A"/>
    <w:rsid w:val="00270A19"/>
    <w:rsid w:val="00270CFE"/>
    <w:rsid w:val="00270FC1"/>
    <w:rsid w:val="002713AF"/>
    <w:rsid w:val="002713B4"/>
    <w:rsid w:val="0027145A"/>
    <w:rsid w:val="00271466"/>
    <w:rsid w:val="002718C3"/>
    <w:rsid w:val="00271900"/>
    <w:rsid w:val="00271ECA"/>
    <w:rsid w:val="00271ECB"/>
    <w:rsid w:val="002722D9"/>
    <w:rsid w:val="00272324"/>
    <w:rsid w:val="002723B0"/>
    <w:rsid w:val="002724D0"/>
    <w:rsid w:val="00272579"/>
    <w:rsid w:val="0027259A"/>
    <w:rsid w:val="002725CD"/>
    <w:rsid w:val="002726BB"/>
    <w:rsid w:val="002727FD"/>
    <w:rsid w:val="00272CCF"/>
    <w:rsid w:val="00272CD8"/>
    <w:rsid w:val="00272CF4"/>
    <w:rsid w:val="00273360"/>
    <w:rsid w:val="002733B7"/>
    <w:rsid w:val="00273936"/>
    <w:rsid w:val="00273A0A"/>
    <w:rsid w:val="00273C17"/>
    <w:rsid w:val="00273DCE"/>
    <w:rsid w:val="00273E7F"/>
    <w:rsid w:val="00273FDE"/>
    <w:rsid w:val="00273FFF"/>
    <w:rsid w:val="002743F2"/>
    <w:rsid w:val="00274489"/>
    <w:rsid w:val="002744AE"/>
    <w:rsid w:val="002747A1"/>
    <w:rsid w:val="0027493D"/>
    <w:rsid w:val="002749F2"/>
    <w:rsid w:val="00274A8A"/>
    <w:rsid w:val="00274AE6"/>
    <w:rsid w:val="00274B3E"/>
    <w:rsid w:val="00274B68"/>
    <w:rsid w:val="00275364"/>
    <w:rsid w:val="00275443"/>
    <w:rsid w:val="00275488"/>
    <w:rsid w:val="00275583"/>
    <w:rsid w:val="00275586"/>
    <w:rsid w:val="002756F0"/>
    <w:rsid w:val="002757FA"/>
    <w:rsid w:val="00275977"/>
    <w:rsid w:val="00275B47"/>
    <w:rsid w:val="00275BCC"/>
    <w:rsid w:val="00275F35"/>
    <w:rsid w:val="00276261"/>
    <w:rsid w:val="002763F0"/>
    <w:rsid w:val="002764A9"/>
    <w:rsid w:val="002766B2"/>
    <w:rsid w:val="00276754"/>
    <w:rsid w:val="002768B7"/>
    <w:rsid w:val="00276A70"/>
    <w:rsid w:val="00276B02"/>
    <w:rsid w:val="00276B9A"/>
    <w:rsid w:val="00276CFA"/>
    <w:rsid w:val="00276D02"/>
    <w:rsid w:val="00276D9D"/>
    <w:rsid w:val="00276DF5"/>
    <w:rsid w:val="00276F25"/>
    <w:rsid w:val="00277897"/>
    <w:rsid w:val="002778DF"/>
    <w:rsid w:val="00277B47"/>
    <w:rsid w:val="00277D75"/>
    <w:rsid w:val="00277FC4"/>
    <w:rsid w:val="00280041"/>
    <w:rsid w:val="0028006D"/>
    <w:rsid w:val="0028022C"/>
    <w:rsid w:val="0028026A"/>
    <w:rsid w:val="0028041F"/>
    <w:rsid w:val="002808B6"/>
    <w:rsid w:val="00280AFE"/>
    <w:rsid w:val="00280CF0"/>
    <w:rsid w:val="00280D41"/>
    <w:rsid w:val="00280EA3"/>
    <w:rsid w:val="00280FE0"/>
    <w:rsid w:val="00281035"/>
    <w:rsid w:val="002810B2"/>
    <w:rsid w:val="002811F9"/>
    <w:rsid w:val="002814FF"/>
    <w:rsid w:val="002815AB"/>
    <w:rsid w:val="0028164F"/>
    <w:rsid w:val="002816EE"/>
    <w:rsid w:val="002819AF"/>
    <w:rsid w:val="00281A41"/>
    <w:rsid w:val="00281BBA"/>
    <w:rsid w:val="00281D64"/>
    <w:rsid w:val="00281D9F"/>
    <w:rsid w:val="00281DF7"/>
    <w:rsid w:val="00281F20"/>
    <w:rsid w:val="00281FEC"/>
    <w:rsid w:val="002820DA"/>
    <w:rsid w:val="002821F8"/>
    <w:rsid w:val="00282431"/>
    <w:rsid w:val="00282513"/>
    <w:rsid w:val="00282838"/>
    <w:rsid w:val="002828F2"/>
    <w:rsid w:val="0028295E"/>
    <w:rsid w:val="002829EF"/>
    <w:rsid w:val="00282B0C"/>
    <w:rsid w:val="00282C42"/>
    <w:rsid w:val="00283048"/>
    <w:rsid w:val="0028334F"/>
    <w:rsid w:val="002833E5"/>
    <w:rsid w:val="002833F7"/>
    <w:rsid w:val="002834F6"/>
    <w:rsid w:val="0028360B"/>
    <w:rsid w:val="00283915"/>
    <w:rsid w:val="002839A8"/>
    <w:rsid w:val="00283C7F"/>
    <w:rsid w:val="00283E4D"/>
    <w:rsid w:val="00283F11"/>
    <w:rsid w:val="00283F27"/>
    <w:rsid w:val="002841B1"/>
    <w:rsid w:val="002842AE"/>
    <w:rsid w:val="0028435D"/>
    <w:rsid w:val="00284434"/>
    <w:rsid w:val="0028456E"/>
    <w:rsid w:val="002845AA"/>
    <w:rsid w:val="002845FB"/>
    <w:rsid w:val="002847CF"/>
    <w:rsid w:val="00284C6F"/>
    <w:rsid w:val="00284EDF"/>
    <w:rsid w:val="00284FCC"/>
    <w:rsid w:val="0028508E"/>
    <w:rsid w:val="00285267"/>
    <w:rsid w:val="00285798"/>
    <w:rsid w:val="002858B3"/>
    <w:rsid w:val="00285961"/>
    <w:rsid w:val="00285D18"/>
    <w:rsid w:val="00286069"/>
    <w:rsid w:val="002861DC"/>
    <w:rsid w:val="00286221"/>
    <w:rsid w:val="002862C5"/>
    <w:rsid w:val="0028662A"/>
    <w:rsid w:val="00286677"/>
    <w:rsid w:val="0028674D"/>
    <w:rsid w:val="00286767"/>
    <w:rsid w:val="00286AB2"/>
    <w:rsid w:val="00286C81"/>
    <w:rsid w:val="00286D22"/>
    <w:rsid w:val="00286EAE"/>
    <w:rsid w:val="00286F56"/>
    <w:rsid w:val="00287073"/>
    <w:rsid w:val="00287348"/>
    <w:rsid w:val="002873A2"/>
    <w:rsid w:val="002873D0"/>
    <w:rsid w:val="002873DB"/>
    <w:rsid w:val="0028740F"/>
    <w:rsid w:val="00287486"/>
    <w:rsid w:val="002874C1"/>
    <w:rsid w:val="002874D3"/>
    <w:rsid w:val="0028776B"/>
    <w:rsid w:val="0028778A"/>
    <w:rsid w:val="0028795A"/>
    <w:rsid w:val="00287A03"/>
    <w:rsid w:val="00287AEA"/>
    <w:rsid w:val="00287BB9"/>
    <w:rsid w:val="00287CD9"/>
    <w:rsid w:val="00287D76"/>
    <w:rsid w:val="002901D9"/>
    <w:rsid w:val="002903B5"/>
    <w:rsid w:val="00290513"/>
    <w:rsid w:val="00290609"/>
    <w:rsid w:val="0029070E"/>
    <w:rsid w:val="00290767"/>
    <w:rsid w:val="002908C3"/>
    <w:rsid w:val="00290A27"/>
    <w:rsid w:val="00290CE1"/>
    <w:rsid w:val="00290F43"/>
    <w:rsid w:val="00291032"/>
    <w:rsid w:val="0029106F"/>
    <w:rsid w:val="0029119B"/>
    <w:rsid w:val="00291463"/>
    <w:rsid w:val="00291467"/>
    <w:rsid w:val="0029149E"/>
    <w:rsid w:val="0029187A"/>
    <w:rsid w:val="00291A5B"/>
    <w:rsid w:val="00291AE5"/>
    <w:rsid w:val="00291B3B"/>
    <w:rsid w:val="00291BA3"/>
    <w:rsid w:val="00291D1D"/>
    <w:rsid w:val="00291FBB"/>
    <w:rsid w:val="00292195"/>
    <w:rsid w:val="00292283"/>
    <w:rsid w:val="002922BE"/>
    <w:rsid w:val="00292440"/>
    <w:rsid w:val="00292447"/>
    <w:rsid w:val="0029248D"/>
    <w:rsid w:val="002924BC"/>
    <w:rsid w:val="002926AF"/>
    <w:rsid w:val="00292716"/>
    <w:rsid w:val="00292719"/>
    <w:rsid w:val="0029272D"/>
    <w:rsid w:val="0029275F"/>
    <w:rsid w:val="00292916"/>
    <w:rsid w:val="00292A54"/>
    <w:rsid w:val="00292B16"/>
    <w:rsid w:val="00292C37"/>
    <w:rsid w:val="00292E5D"/>
    <w:rsid w:val="00292E7A"/>
    <w:rsid w:val="00293217"/>
    <w:rsid w:val="002932F9"/>
    <w:rsid w:val="0029335C"/>
    <w:rsid w:val="00293628"/>
    <w:rsid w:val="002936A0"/>
    <w:rsid w:val="002937A8"/>
    <w:rsid w:val="002937C3"/>
    <w:rsid w:val="00293846"/>
    <w:rsid w:val="00293B7A"/>
    <w:rsid w:val="00293BC6"/>
    <w:rsid w:val="00293BD2"/>
    <w:rsid w:val="00293CC1"/>
    <w:rsid w:val="00293DC9"/>
    <w:rsid w:val="00293EF8"/>
    <w:rsid w:val="00293F3E"/>
    <w:rsid w:val="00294016"/>
    <w:rsid w:val="002940E5"/>
    <w:rsid w:val="0029415F"/>
    <w:rsid w:val="00294732"/>
    <w:rsid w:val="00294AF0"/>
    <w:rsid w:val="00294AF4"/>
    <w:rsid w:val="00294B21"/>
    <w:rsid w:val="00294DC2"/>
    <w:rsid w:val="00294E81"/>
    <w:rsid w:val="00295025"/>
    <w:rsid w:val="00295040"/>
    <w:rsid w:val="0029547B"/>
    <w:rsid w:val="00295531"/>
    <w:rsid w:val="002959C2"/>
    <w:rsid w:val="00295B76"/>
    <w:rsid w:val="00295C28"/>
    <w:rsid w:val="00295EC9"/>
    <w:rsid w:val="00295F1E"/>
    <w:rsid w:val="002961D2"/>
    <w:rsid w:val="0029622B"/>
    <w:rsid w:val="002963FE"/>
    <w:rsid w:val="00296427"/>
    <w:rsid w:val="0029647F"/>
    <w:rsid w:val="002964B0"/>
    <w:rsid w:val="00296645"/>
    <w:rsid w:val="002966FD"/>
    <w:rsid w:val="00296C40"/>
    <w:rsid w:val="00296CA5"/>
    <w:rsid w:val="00296D03"/>
    <w:rsid w:val="00296F2D"/>
    <w:rsid w:val="00296F89"/>
    <w:rsid w:val="0029705C"/>
    <w:rsid w:val="00297153"/>
    <w:rsid w:val="002974CE"/>
    <w:rsid w:val="00297581"/>
    <w:rsid w:val="00297979"/>
    <w:rsid w:val="002979CC"/>
    <w:rsid w:val="00297AD3"/>
    <w:rsid w:val="00297B30"/>
    <w:rsid w:val="00297B57"/>
    <w:rsid w:val="00297C92"/>
    <w:rsid w:val="002A0146"/>
    <w:rsid w:val="002A02ED"/>
    <w:rsid w:val="002A0319"/>
    <w:rsid w:val="002A065A"/>
    <w:rsid w:val="002A067D"/>
    <w:rsid w:val="002A0750"/>
    <w:rsid w:val="002A0788"/>
    <w:rsid w:val="002A082C"/>
    <w:rsid w:val="002A085C"/>
    <w:rsid w:val="002A08EA"/>
    <w:rsid w:val="002A0978"/>
    <w:rsid w:val="002A0A5E"/>
    <w:rsid w:val="002A0A9E"/>
    <w:rsid w:val="002A0B0A"/>
    <w:rsid w:val="002A0DAD"/>
    <w:rsid w:val="002A0F64"/>
    <w:rsid w:val="002A1092"/>
    <w:rsid w:val="002A10C3"/>
    <w:rsid w:val="002A115A"/>
    <w:rsid w:val="002A1260"/>
    <w:rsid w:val="002A129C"/>
    <w:rsid w:val="002A12CB"/>
    <w:rsid w:val="002A1306"/>
    <w:rsid w:val="002A13D6"/>
    <w:rsid w:val="002A14C8"/>
    <w:rsid w:val="002A159B"/>
    <w:rsid w:val="002A1771"/>
    <w:rsid w:val="002A17D7"/>
    <w:rsid w:val="002A1A41"/>
    <w:rsid w:val="002A1AC9"/>
    <w:rsid w:val="002A1ADD"/>
    <w:rsid w:val="002A1BE5"/>
    <w:rsid w:val="002A1C12"/>
    <w:rsid w:val="002A1D12"/>
    <w:rsid w:val="002A1D75"/>
    <w:rsid w:val="002A20CB"/>
    <w:rsid w:val="002A21C3"/>
    <w:rsid w:val="002A2470"/>
    <w:rsid w:val="002A2705"/>
    <w:rsid w:val="002A272D"/>
    <w:rsid w:val="002A2774"/>
    <w:rsid w:val="002A2A71"/>
    <w:rsid w:val="002A2B64"/>
    <w:rsid w:val="002A2FC2"/>
    <w:rsid w:val="002A35DF"/>
    <w:rsid w:val="002A35FD"/>
    <w:rsid w:val="002A3719"/>
    <w:rsid w:val="002A375E"/>
    <w:rsid w:val="002A38F6"/>
    <w:rsid w:val="002A3A3E"/>
    <w:rsid w:val="002A3AAA"/>
    <w:rsid w:val="002A3C55"/>
    <w:rsid w:val="002A3CAB"/>
    <w:rsid w:val="002A3CF9"/>
    <w:rsid w:val="002A3E34"/>
    <w:rsid w:val="002A3F82"/>
    <w:rsid w:val="002A4108"/>
    <w:rsid w:val="002A413A"/>
    <w:rsid w:val="002A4264"/>
    <w:rsid w:val="002A466D"/>
    <w:rsid w:val="002A47A4"/>
    <w:rsid w:val="002A4CA9"/>
    <w:rsid w:val="002A50C2"/>
    <w:rsid w:val="002A5221"/>
    <w:rsid w:val="002A53E0"/>
    <w:rsid w:val="002A564D"/>
    <w:rsid w:val="002A56DB"/>
    <w:rsid w:val="002A57FA"/>
    <w:rsid w:val="002A5925"/>
    <w:rsid w:val="002A59A6"/>
    <w:rsid w:val="002A5A8B"/>
    <w:rsid w:val="002A5B0C"/>
    <w:rsid w:val="002A5E19"/>
    <w:rsid w:val="002A5E1B"/>
    <w:rsid w:val="002A6097"/>
    <w:rsid w:val="002A61AD"/>
    <w:rsid w:val="002A620C"/>
    <w:rsid w:val="002A62B5"/>
    <w:rsid w:val="002A62C0"/>
    <w:rsid w:val="002A646F"/>
    <w:rsid w:val="002A64BB"/>
    <w:rsid w:val="002A65F8"/>
    <w:rsid w:val="002A664C"/>
    <w:rsid w:val="002A6992"/>
    <w:rsid w:val="002A6A39"/>
    <w:rsid w:val="002A6D67"/>
    <w:rsid w:val="002A6DFE"/>
    <w:rsid w:val="002A6F92"/>
    <w:rsid w:val="002A711B"/>
    <w:rsid w:val="002A7281"/>
    <w:rsid w:val="002A72B1"/>
    <w:rsid w:val="002A73B3"/>
    <w:rsid w:val="002A748A"/>
    <w:rsid w:val="002A74D6"/>
    <w:rsid w:val="002A7659"/>
    <w:rsid w:val="002A775E"/>
    <w:rsid w:val="002A796D"/>
    <w:rsid w:val="002A79A7"/>
    <w:rsid w:val="002A7A04"/>
    <w:rsid w:val="002A7C62"/>
    <w:rsid w:val="002A7C81"/>
    <w:rsid w:val="002A7E0F"/>
    <w:rsid w:val="002A7E60"/>
    <w:rsid w:val="002A7F07"/>
    <w:rsid w:val="002A7F37"/>
    <w:rsid w:val="002B00CB"/>
    <w:rsid w:val="002B0570"/>
    <w:rsid w:val="002B0650"/>
    <w:rsid w:val="002B09F9"/>
    <w:rsid w:val="002B0BF2"/>
    <w:rsid w:val="002B0C89"/>
    <w:rsid w:val="002B0DF2"/>
    <w:rsid w:val="002B0F38"/>
    <w:rsid w:val="002B1144"/>
    <w:rsid w:val="002B1184"/>
    <w:rsid w:val="002B12B8"/>
    <w:rsid w:val="002B1407"/>
    <w:rsid w:val="002B142A"/>
    <w:rsid w:val="002B18E7"/>
    <w:rsid w:val="002B1ABD"/>
    <w:rsid w:val="002B1B48"/>
    <w:rsid w:val="002B1CD2"/>
    <w:rsid w:val="002B1D8E"/>
    <w:rsid w:val="002B1E7B"/>
    <w:rsid w:val="002B20B6"/>
    <w:rsid w:val="002B20C7"/>
    <w:rsid w:val="002B221B"/>
    <w:rsid w:val="002B2245"/>
    <w:rsid w:val="002B24FE"/>
    <w:rsid w:val="002B2745"/>
    <w:rsid w:val="002B28D8"/>
    <w:rsid w:val="002B298E"/>
    <w:rsid w:val="002B2A13"/>
    <w:rsid w:val="002B2A41"/>
    <w:rsid w:val="002B2C97"/>
    <w:rsid w:val="002B30DA"/>
    <w:rsid w:val="002B34D6"/>
    <w:rsid w:val="002B3AB2"/>
    <w:rsid w:val="002B3B5B"/>
    <w:rsid w:val="002B3C4D"/>
    <w:rsid w:val="002B3F85"/>
    <w:rsid w:val="002B411E"/>
    <w:rsid w:val="002B425E"/>
    <w:rsid w:val="002B4347"/>
    <w:rsid w:val="002B4ADC"/>
    <w:rsid w:val="002B4D30"/>
    <w:rsid w:val="002B4DD4"/>
    <w:rsid w:val="002B4E00"/>
    <w:rsid w:val="002B4F2A"/>
    <w:rsid w:val="002B4F51"/>
    <w:rsid w:val="002B4FC7"/>
    <w:rsid w:val="002B5026"/>
    <w:rsid w:val="002B507D"/>
    <w:rsid w:val="002B51CB"/>
    <w:rsid w:val="002B5351"/>
    <w:rsid w:val="002B5432"/>
    <w:rsid w:val="002B55C9"/>
    <w:rsid w:val="002B55F9"/>
    <w:rsid w:val="002B5619"/>
    <w:rsid w:val="002B5661"/>
    <w:rsid w:val="002B56E8"/>
    <w:rsid w:val="002B5712"/>
    <w:rsid w:val="002B571A"/>
    <w:rsid w:val="002B57EC"/>
    <w:rsid w:val="002B58E9"/>
    <w:rsid w:val="002B5B5E"/>
    <w:rsid w:val="002B5C75"/>
    <w:rsid w:val="002B5C8D"/>
    <w:rsid w:val="002B5CBD"/>
    <w:rsid w:val="002B5DAC"/>
    <w:rsid w:val="002B5EB0"/>
    <w:rsid w:val="002B5EC4"/>
    <w:rsid w:val="002B612C"/>
    <w:rsid w:val="002B63DD"/>
    <w:rsid w:val="002B6589"/>
    <w:rsid w:val="002B68D3"/>
    <w:rsid w:val="002B6928"/>
    <w:rsid w:val="002B6B72"/>
    <w:rsid w:val="002B6C89"/>
    <w:rsid w:val="002B6F24"/>
    <w:rsid w:val="002B6F5A"/>
    <w:rsid w:val="002B7299"/>
    <w:rsid w:val="002B746D"/>
    <w:rsid w:val="002B7669"/>
    <w:rsid w:val="002B76E9"/>
    <w:rsid w:val="002B78D6"/>
    <w:rsid w:val="002B7D90"/>
    <w:rsid w:val="002B7F64"/>
    <w:rsid w:val="002C0140"/>
    <w:rsid w:val="002C0172"/>
    <w:rsid w:val="002C01E6"/>
    <w:rsid w:val="002C02BD"/>
    <w:rsid w:val="002C063A"/>
    <w:rsid w:val="002C0718"/>
    <w:rsid w:val="002C0BC0"/>
    <w:rsid w:val="002C0CC2"/>
    <w:rsid w:val="002C0D55"/>
    <w:rsid w:val="002C0FC4"/>
    <w:rsid w:val="002C114B"/>
    <w:rsid w:val="002C11A6"/>
    <w:rsid w:val="002C155B"/>
    <w:rsid w:val="002C17E4"/>
    <w:rsid w:val="002C1CBE"/>
    <w:rsid w:val="002C1D8B"/>
    <w:rsid w:val="002C1DBB"/>
    <w:rsid w:val="002C1E6E"/>
    <w:rsid w:val="002C2240"/>
    <w:rsid w:val="002C242E"/>
    <w:rsid w:val="002C249F"/>
    <w:rsid w:val="002C2515"/>
    <w:rsid w:val="002C2733"/>
    <w:rsid w:val="002C288D"/>
    <w:rsid w:val="002C2DA9"/>
    <w:rsid w:val="002C3547"/>
    <w:rsid w:val="002C3707"/>
    <w:rsid w:val="002C3754"/>
    <w:rsid w:val="002C3828"/>
    <w:rsid w:val="002C3849"/>
    <w:rsid w:val="002C389D"/>
    <w:rsid w:val="002C3A06"/>
    <w:rsid w:val="002C3ABA"/>
    <w:rsid w:val="002C3DCB"/>
    <w:rsid w:val="002C417F"/>
    <w:rsid w:val="002C41E0"/>
    <w:rsid w:val="002C429F"/>
    <w:rsid w:val="002C4663"/>
    <w:rsid w:val="002C47A1"/>
    <w:rsid w:val="002C4B2D"/>
    <w:rsid w:val="002C4B71"/>
    <w:rsid w:val="002C4C1D"/>
    <w:rsid w:val="002C4D70"/>
    <w:rsid w:val="002C4D74"/>
    <w:rsid w:val="002C4F2F"/>
    <w:rsid w:val="002C5111"/>
    <w:rsid w:val="002C5117"/>
    <w:rsid w:val="002C524E"/>
    <w:rsid w:val="002C526E"/>
    <w:rsid w:val="002C53CA"/>
    <w:rsid w:val="002C58E9"/>
    <w:rsid w:val="002C5A53"/>
    <w:rsid w:val="002C5CAE"/>
    <w:rsid w:val="002C60B5"/>
    <w:rsid w:val="002C618B"/>
    <w:rsid w:val="002C622E"/>
    <w:rsid w:val="002C6249"/>
    <w:rsid w:val="002C6506"/>
    <w:rsid w:val="002C6763"/>
    <w:rsid w:val="002C6A70"/>
    <w:rsid w:val="002C6C09"/>
    <w:rsid w:val="002C6C66"/>
    <w:rsid w:val="002C6CA9"/>
    <w:rsid w:val="002C6D5E"/>
    <w:rsid w:val="002C713B"/>
    <w:rsid w:val="002C73A0"/>
    <w:rsid w:val="002C73C4"/>
    <w:rsid w:val="002C7463"/>
    <w:rsid w:val="002C753C"/>
    <w:rsid w:val="002C764A"/>
    <w:rsid w:val="002C779B"/>
    <w:rsid w:val="002C7A03"/>
    <w:rsid w:val="002C7A70"/>
    <w:rsid w:val="002D0381"/>
    <w:rsid w:val="002D03FE"/>
    <w:rsid w:val="002D0543"/>
    <w:rsid w:val="002D0577"/>
    <w:rsid w:val="002D0617"/>
    <w:rsid w:val="002D0852"/>
    <w:rsid w:val="002D085C"/>
    <w:rsid w:val="002D08B8"/>
    <w:rsid w:val="002D09DD"/>
    <w:rsid w:val="002D0E5D"/>
    <w:rsid w:val="002D0E78"/>
    <w:rsid w:val="002D10AC"/>
    <w:rsid w:val="002D1572"/>
    <w:rsid w:val="002D1782"/>
    <w:rsid w:val="002D17B8"/>
    <w:rsid w:val="002D18B3"/>
    <w:rsid w:val="002D1A77"/>
    <w:rsid w:val="002D1AD0"/>
    <w:rsid w:val="002D1DFF"/>
    <w:rsid w:val="002D1EA4"/>
    <w:rsid w:val="002D2016"/>
    <w:rsid w:val="002D2281"/>
    <w:rsid w:val="002D228D"/>
    <w:rsid w:val="002D242F"/>
    <w:rsid w:val="002D255E"/>
    <w:rsid w:val="002D26BC"/>
    <w:rsid w:val="002D2767"/>
    <w:rsid w:val="002D2A09"/>
    <w:rsid w:val="002D2A2A"/>
    <w:rsid w:val="002D2A58"/>
    <w:rsid w:val="002D2A8A"/>
    <w:rsid w:val="002D2BFE"/>
    <w:rsid w:val="002D2CED"/>
    <w:rsid w:val="002D2CF5"/>
    <w:rsid w:val="002D2FFF"/>
    <w:rsid w:val="002D30A0"/>
    <w:rsid w:val="002D3113"/>
    <w:rsid w:val="002D32CA"/>
    <w:rsid w:val="002D333A"/>
    <w:rsid w:val="002D3345"/>
    <w:rsid w:val="002D35C1"/>
    <w:rsid w:val="002D3655"/>
    <w:rsid w:val="002D36A8"/>
    <w:rsid w:val="002D37B9"/>
    <w:rsid w:val="002D3A24"/>
    <w:rsid w:val="002D3F06"/>
    <w:rsid w:val="002D3F36"/>
    <w:rsid w:val="002D406B"/>
    <w:rsid w:val="002D441C"/>
    <w:rsid w:val="002D485E"/>
    <w:rsid w:val="002D486A"/>
    <w:rsid w:val="002D48E0"/>
    <w:rsid w:val="002D4A52"/>
    <w:rsid w:val="002D4BC2"/>
    <w:rsid w:val="002D4CC8"/>
    <w:rsid w:val="002D4D7D"/>
    <w:rsid w:val="002D4D83"/>
    <w:rsid w:val="002D4E26"/>
    <w:rsid w:val="002D5019"/>
    <w:rsid w:val="002D5206"/>
    <w:rsid w:val="002D559E"/>
    <w:rsid w:val="002D58EE"/>
    <w:rsid w:val="002D5BAE"/>
    <w:rsid w:val="002D5BEF"/>
    <w:rsid w:val="002D5DE9"/>
    <w:rsid w:val="002D5FF4"/>
    <w:rsid w:val="002D6126"/>
    <w:rsid w:val="002D646A"/>
    <w:rsid w:val="002D666D"/>
    <w:rsid w:val="002D68B7"/>
    <w:rsid w:val="002D68BF"/>
    <w:rsid w:val="002D6B40"/>
    <w:rsid w:val="002D6C9C"/>
    <w:rsid w:val="002D6D17"/>
    <w:rsid w:val="002D6DEC"/>
    <w:rsid w:val="002D6EF8"/>
    <w:rsid w:val="002D6FB6"/>
    <w:rsid w:val="002D715A"/>
    <w:rsid w:val="002D7242"/>
    <w:rsid w:val="002D72BB"/>
    <w:rsid w:val="002D7407"/>
    <w:rsid w:val="002D7474"/>
    <w:rsid w:val="002D74F9"/>
    <w:rsid w:val="002D76F1"/>
    <w:rsid w:val="002D7763"/>
    <w:rsid w:val="002D78B2"/>
    <w:rsid w:val="002D7C6D"/>
    <w:rsid w:val="002E01AF"/>
    <w:rsid w:val="002E027C"/>
    <w:rsid w:val="002E0475"/>
    <w:rsid w:val="002E060E"/>
    <w:rsid w:val="002E06DC"/>
    <w:rsid w:val="002E09BD"/>
    <w:rsid w:val="002E0B2F"/>
    <w:rsid w:val="002E0F37"/>
    <w:rsid w:val="002E0F74"/>
    <w:rsid w:val="002E107E"/>
    <w:rsid w:val="002E10F0"/>
    <w:rsid w:val="002E150C"/>
    <w:rsid w:val="002E169E"/>
    <w:rsid w:val="002E16C9"/>
    <w:rsid w:val="002E180D"/>
    <w:rsid w:val="002E18F7"/>
    <w:rsid w:val="002E1995"/>
    <w:rsid w:val="002E1AC0"/>
    <w:rsid w:val="002E1B81"/>
    <w:rsid w:val="002E1C08"/>
    <w:rsid w:val="002E1D27"/>
    <w:rsid w:val="002E1F6E"/>
    <w:rsid w:val="002E200D"/>
    <w:rsid w:val="002E215D"/>
    <w:rsid w:val="002E238F"/>
    <w:rsid w:val="002E246A"/>
    <w:rsid w:val="002E264A"/>
    <w:rsid w:val="002E2BF0"/>
    <w:rsid w:val="002E2C06"/>
    <w:rsid w:val="002E2C2F"/>
    <w:rsid w:val="002E2EF2"/>
    <w:rsid w:val="002E31DE"/>
    <w:rsid w:val="002E369B"/>
    <w:rsid w:val="002E3C21"/>
    <w:rsid w:val="002E3D45"/>
    <w:rsid w:val="002E3ED8"/>
    <w:rsid w:val="002E3FC4"/>
    <w:rsid w:val="002E4033"/>
    <w:rsid w:val="002E4241"/>
    <w:rsid w:val="002E43D3"/>
    <w:rsid w:val="002E4616"/>
    <w:rsid w:val="002E4741"/>
    <w:rsid w:val="002E47F9"/>
    <w:rsid w:val="002E4811"/>
    <w:rsid w:val="002E481B"/>
    <w:rsid w:val="002E49DC"/>
    <w:rsid w:val="002E4A2F"/>
    <w:rsid w:val="002E4E14"/>
    <w:rsid w:val="002E512A"/>
    <w:rsid w:val="002E5377"/>
    <w:rsid w:val="002E53CF"/>
    <w:rsid w:val="002E540A"/>
    <w:rsid w:val="002E5413"/>
    <w:rsid w:val="002E57F2"/>
    <w:rsid w:val="002E5925"/>
    <w:rsid w:val="002E5EB3"/>
    <w:rsid w:val="002E5EF4"/>
    <w:rsid w:val="002E5FFE"/>
    <w:rsid w:val="002E605D"/>
    <w:rsid w:val="002E6082"/>
    <w:rsid w:val="002E629C"/>
    <w:rsid w:val="002E639F"/>
    <w:rsid w:val="002E65B7"/>
    <w:rsid w:val="002E6645"/>
    <w:rsid w:val="002E66E0"/>
    <w:rsid w:val="002E6719"/>
    <w:rsid w:val="002E674F"/>
    <w:rsid w:val="002E69DF"/>
    <w:rsid w:val="002E69E4"/>
    <w:rsid w:val="002E6C21"/>
    <w:rsid w:val="002E6CAF"/>
    <w:rsid w:val="002E6EED"/>
    <w:rsid w:val="002E6EF5"/>
    <w:rsid w:val="002E7245"/>
    <w:rsid w:val="002E739D"/>
    <w:rsid w:val="002E7861"/>
    <w:rsid w:val="002E7882"/>
    <w:rsid w:val="002E7DD0"/>
    <w:rsid w:val="002E7DD3"/>
    <w:rsid w:val="002E7FBF"/>
    <w:rsid w:val="002E7FD7"/>
    <w:rsid w:val="002F02C3"/>
    <w:rsid w:val="002F037C"/>
    <w:rsid w:val="002F04CB"/>
    <w:rsid w:val="002F04FF"/>
    <w:rsid w:val="002F07A3"/>
    <w:rsid w:val="002F093A"/>
    <w:rsid w:val="002F0A01"/>
    <w:rsid w:val="002F0AD7"/>
    <w:rsid w:val="002F0B04"/>
    <w:rsid w:val="002F0B8E"/>
    <w:rsid w:val="002F0C90"/>
    <w:rsid w:val="002F0D72"/>
    <w:rsid w:val="002F1051"/>
    <w:rsid w:val="002F10CA"/>
    <w:rsid w:val="002F124D"/>
    <w:rsid w:val="002F180B"/>
    <w:rsid w:val="002F1909"/>
    <w:rsid w:val="002F1943"/>
    <w:rsid w:val="002F1A84"/>
    <w:rsid w:val="002F1A8A"/>
    <w:rsid w:val="002F1AFC"/>
    <w:rsid w:val="002F1B3C"/>
    <w:rsid w:val="002F1E13"/>
    <w:rsid w:val="002F1E27"/>
    <w:rsid w:val="002F1FA7"/>
    <w:rsid w:val="002F1FED"/>
    <w:rsid w:val="002F2094"/>
    <w:rsid w:val="002F210D"/>
    <w:rsid w:val="002F215D"/>
    <w:rsid w:val="002F2180"/>
    <w:rsid w:val="002F21BB"/>
    <w:rsid w:val="002F2503"/>
    <w:rsid w:val="002F26F9"/>
    <w:rsid w:val="002F2719"/>
    <w:rsid w:val="002F275D"/>
    <w:rsid w:val="002F2C14"/>
    <w:rsid w:val="002F2CCE"/>
    <w:rsid w:val="002F2E74"/>
    <w:rsid w:val="002F2E8A"/>
    <w:rsid w:val="002F2F5B"/>
    <w:rsid w:val="002F329E"/>
    <w:rsid w:val="002F331E"/>
    <w:rsid w:val="002F3568"/>
    <w:rsid w:val="002F35B1"/>
    <w:rsid w:val="002F35E4"/>
    <w:rsid w:val="002F366D"/>
    <w:rsid w:val="002F3819"/>
    <w:rsid w:val="002F3991"/>
    <w:rsid w:val="002F3B48"/>
    <w:rsid w:val="002F3B62"/>
    <w:rsid w:val="002F3D2C"/>
    <w:rsid w:val="002F3F5C"/>
    <w:rsid w:val="002F3F8F"/>
    <w:rsid w:val="002F3FBC"/>
    <w:rsid w:val="002F4007"/>
    <w:rsid w:val="002F40E0"/>
    <w:rsid w:val="002F4353"/>
    <w:rsid w:val="002F44EC"/>
    <w:rsid w:val="002F456A"/>
    <w:rsid w:val="002F46A9"/>
    <w:rsid w:val="002F48D1"/>
    <w:rsid w:val="002F4C0B"/>
    <w:rsid w:val="002F4EE9"/>
    <w:rsid w:val="002F4F1A"/>
    <w:rsid w:val="002F4FC7"/>
    <w:rsid w:val="002F5104"/>
    <w:rsid w:val="002F5275"/>
    <w:rsid w:val="002F57CB"/>
    <w:rsid w:val="002F594F"/>
    <w:rsid w:val="002F5D3A"/>
    <w:rsid w:val="002F5E17"/>
    <w:rsid w:val="002F5F79"/>
    <w:rsid w:val="002F616A"/>
    <w:rsid w:val="002F622F"/>
    <w:rsid w:val="002F626B"/>
    <w:rsid w:val="002F628F"/>
    <w:rsid w:val="002F6420"/>
    <w:rsid w:val="002F642E"/>
    <w:rsid w:val="002F669B"/>
    <w:rsid w:val="002F6726"/>
    <w:rsid w:val="002F68AF"/>
    <w:rsid w:val="002F6944"/>
    <w:rsid w:val="002F6996"/>
    <w:rsid w:val="002F69BD"/>
    <w:rsid w:val="002F69E2"/>
    <w:rsid w:val="002F6A06"/>
    <w:rsid w:val="002F6DA9"/>
    <w:rsid w:val="002F6DC3"/>
    <w:rsid w:val="002F6F09"/>
    <w:rsid w:val="002F72E6"/>
    <w:rsid w:val="002F750F"/>
    <w:rsid w:val="002F793F"/>
    <w:rsid w:val="002F7978"/>
    <w:rsid w:val="002F7AE6"/>
    <w:rsid w:val="002F7B16"/>
    <w:rsid w:val="002F7BC5"/>
    <w:rsid w:val="002F7FD2"/>
    <w:rsid w:val="00300440"/>
    <w:rsid w:val="003004AA"/>
    <w:rsid w:val="003004AD"/>
    <w:rsid w:val="00300782"/>
    <w:rsid w:val="003007B3"/>
    <w:rsid w:val="00300AA8"/>
    <w:rsid w:val="00300B09"/>
    <w:rsid w:val="00300B6A"/>
    <w:rsid w:val="00300B7F"/>
    <w:rsid w:val="00300D7F"/>
    <w:rsid w:val="00300FD3"/>
    <w:rsid w:val="00301256"/>
    <w:rsid w:val="003012CB"/>
    <w:rsid w:val="00301482"/>
    <w:rsid w:val="003014A9"/>
    <w:rsid w:val="003014F8"/>
    <w:rsid w:val="00301547"/>
    <w:rsid w:val="003016B1"/>
    <w:rsid w:val="003017D1"/>
    <w:rsid w:val="003018A0"/>
    <w:rsid w:val="00301BDB"/>
    <w:rsid w:val="00301CA7"/>
    <w:rsid w:val="003020D1"/>
    <w:rsid w:val="003021F0"/>
    <w:rsid w:val="00302588"/>
    <w:rsid w:val="00302B83"/>
    <w:rsid w:val="003030A5"/>
    <w:rsid w:val="00303563"/>
    <w:rsid w:val="00303599"/>
    <w:rsid w:val="00303911"/>
    <w:rsid w:val="00303B2C"/>
    <w:rsid w:val="00303F50"/>
    <w:rsid w:val="00304063"/>
    <w:rsid w:val="0030406E"/>
    <w:rsid w:val="00304216"/>
    <w:rsid w:val="003044EE"/>
    <w:rsid w:val="003045D0"/>
    <w:rsid w:val="003045FF"/>
    <w:rsid w:val="00304603"/>
    <w:rsid w:val="003046E2"/>
    <w:rsid w:val="0030479C"/>
    <w:rsid w:val="00304A6B"/>
    <w:rsid w:val="00304B93"/>
    <w:rsid w:val="00304CA8"/>
    <w:rsid w:val="00304E21"/>
    <w:rsid w:val="00304EC5"/>
    <w:rsid w:val="00304F75"/>
    <w:rsid w:val="00305157"/>
    <w:rsid w:val="003051B1"/>
    <w:rsid w:val="003052C4"/>
    <w:rsid w:val="0030533F"/>
    <w:rsid w:val="003053E0"/>
    <w:rsid w:val="003054CC"/>
    <w:rsid w:val="003055FD"/>
    <w:rsid w:val="003056E6"/>
    <w:rsid w:val="003059D1"/>
    <w:rsid w:val="00305AC0"/>
    <w:rsid w:val="00305BDB"/>
    <w:rsid w:val="00305E59"/>
    <w:rsid w:val="00306097"/>
    <w:rsid w:val="0030655A"/>
    <w:rsid w:val="003065AD"/>
    <w:rsid w:val="0030665C"/>
    <w:rsid w:val="0030671D"/>
    <w:rsid w:val="003067AD"/>
    <w:rsid w:val="003067C0"/>
    <w:rsid w:val="00306983"/>
    <w:rsid w:val="00306A2A"/>
    <w:rsid w:val="00306A5E"/>
    <w:rsid w:val="00306ACF"/>
    <w:rsid w:val="00306B3C"/>
    <w:rsid w:val="00306B9D"/>
    <w:rsid w:val="00306EB2"/>
    <w:rsid w:val="00306F67"/>
    <w:rsid w:val="00306FB1"/>
    <w:rsid w:val="00307016"/>
    <w:rsid w:val="0030720B"/>
    <w:rsid w:val="003073D7"/>
    <w:rsid w:val="0030745B"/>
    <w:rsid w:val="003076FA"/>
    <w:rsid w:val="003077C1"/>
    <w:rsid w:val="0030782C"/>
    <w:rsid w:val="003078EB"/>
    <w:rsid w:val="00307A49"/>
    <w:rsid w:val="00307F26"/>
    <w:rsid w:val="00307F5F"/>
    <w:rsid w:val="0031003C"/>
    <w:rsid w:val="003102FD"/>
    <w:rsid w:val="00310369"/>
    <w:rsid w:val="003103AB"/>
    <w:rsid w:val="0031042A"/>
    <w:rsid w:val="00310468"/>
    <w:rsid w:val="00310919"/>
    <w:rsid w:val="00310A11"/>
    <w:rsid w:val="00310AB1"/>
    <w:rsid w:val="00310AC6"/>
    <w:rsid w:val="00310D7B"/>
    <w:rsid w:val="00310FAA"/>
    <w:rsid w:val="00311043"/>
    <w:rsid w:val="003111ED"/>
    <w:rsid w:val="00311244"/>
    <w:rsid w:val="0031125A"/>
    <w:rsid w:val="003113F1"/>
    <w:rsid w:val="003114F4"/>
    <w:rsid w:val="003116CA"/>
    <w:rsid w:val="0031176C"/>
    <w:rsid w:val="00311808"/>
    <w:rsid w:val="00311A9E"/>
    <w:rsid w:val="00311B4F"/>
    <w:rsid w:val="00311E6C"/>
    <w:rsid w:val="00311F7E"/>
    <w:rsid w:val="00311FB0"/>
    <w:rsid w:val="003120BD"/>
    <w:rsid w:val="00312177"/>
    <w:rsid w:val="0031227E"/>
    <w:rsid w:val="003123A7"/>
    <w:rsid w:val="003124ED"/>
    <w:rsid w:val="0031250C"/>
    <w:rsid w:val="00312588"/>
    <w:rsid w:val="003127D1"/>
    <w:rsid w:val="00312838"/>
    <w:rsid w:val="0031289A"/>
    <w:rsid w:val="003128E1"/>
    <w:rsid w:val="00312A04"/>
    <w:rsid w:val="00312A25"/>
    <w:rsid w:val="00312A4C"/>
    <w:rsid w:val="00312AC8"/>
    <w:rsid w:val="00312BEB"/>
    <w:rsid w:val="00312D5A"/>
    <w:rsid w:val="00312DB8"/>
    <w:rsid w:val="00312EAF"/>
    <w:rsid w:val="00312F1B"/>
    <w:rsid w:val="003130B4"/>
    <w:rsid w:val="003131DE"/>
    <w:rsid w:val="003132E1"/>
    <w:rsid w:val="00313324"/>
    <w:rsid w:val="00313456"/>
    <w:rsid w:val="00313459"/>
    <w:rsid w:val="003134B3"/>
    <w:rsid w:val="003134E0"/>
    <w:rsid w:val="0031352B"/>
    <w:rsid w:val="00313589"/>
    <w:rsid w:val="00313778"/>
    <w:rsid w:val="00313845"/>
    <w:rsid w:val="003138FF"/>
    <w:rsid w:val="00313B46"/>
    <w:rsid w:val="00313C9B"/>
    <w:rsid w:val="00313DB8"/>
    <w:rsid w:val="0031453B"/>
    <w:rsid w:val="003145D7"/>
    <w:rsid w:val="00314836"/>
    <w:rsid w:val="00314B01"/>
    <w:rsid w:val="00314BF2"/>
    <w:rsid w:val="00314F5B"/>
    <w:rsid w:val="003153ED"/>
    <w:rsid w:val="003157C1"/>
    <w:rsid w:val="0031580E"/>
    <w:rsid w:val="00315923"/>
    <w:rsid w:val="00315DCC"/>
    <w:rsid w:val="00315EBC"/>
    <w:rsid w:val="00316302"/>
    <w:rsid w:val="003163BD"/>
    <w:rsid w:val="003163C4"/>
    <w:rsid w:val="00316793"/>
    <w:rsid w:val="003169C2"/>
    <w:rsid w:val="00317039"/>
    <w:rsid w:val="003170EF"/>
    <w:rsid w:val="00317318"/>
    <w:rsid w:val="00317410"/>
    <w:rsid w:val="003175D0"/>
    <w:rsid w:val="00317661"/>
    <w:rsid w:val="0031769E"/>
    <w:rsid w:val="00317A1C"/>
    <w:rsid w:val="00317B75"/>
    <w:rsid w:val="00317B81"/>
    <w:rsid w:val="00317C82"/>
    <w:rsid w:val="00317C94"/>
    <w:rsid w:val="00317DD4"/>
    <w:rsid w:val="00317F03"/>
    <w:rsid w:val="00317F23"/>
    <w:rsid w:val="00320088"/>
    <w:rsid w:val="00320199"/>
    <w:rsid w:val="0032021D"/>
    <w:rsid w:val="0032032F"/>
    <w:rsid w:val="00320438"/>
    <w:rsid w:val="00320564"/>
    <w:rsid w:val="003205AA"/>
    <w:rsid w:val="0032084F"/>
    <w:rsid w:val="003209E3"/>
    <w:rsid w:val="00320A82"/>
    <w:rsid w:val="00320C1D"/>
    <w:rsid w:val="00320CD9"/>
    <w:rsid w:val="00320D06"/>
    <w:rsid w:val="00320D0F"/>
    <w:rsid w:val="00321035"/>
    <w:rsid w:val="0032124C"/>
    <w:rsid w:val="0032126F"/>
    <w:rsid w:val="003213CF"/>
    <w:rsid w:val="00321F90"/>
    <w:rsid w:val="00322223"/>
    <w:rsid w:val="0032231D"/>
    <w:rsid w:val="00322383"/>
    <w:rsid w:val="0032249B"/>
    <w:rsid w:val="003224F9"/>
    <w:rsid w:val="003227AA"/>
    <w:rsid w:val="00322A4F"/>
    <w:rsid w:val="00322B5A"/>
    <w:rsid w:val="00322C4F"/>
    <w:rsid w:val="00322C7A"/>
    <w:rsid w:val="00323116"/>
    <w:rsid w:val="003232B3"/>
    <w:rsid w:val="00323396"/>
    <w:rsid w:val="0032350C"/>
    <w:rsid w:val="00323700"/>
    <w:rsid w:val="003238B0"/>
    <w:rsid w:val="0032395E"/>
    <w:rsid w:val="003239E5"/>
    <w:rsid w:val="003239ED"/>
    <w:rsid w:val="0032429E"/>
    <w:rsid w:val="00324358"/>
    <w:rsid w:val="003243E2"/>
    <w:rsid w:val="00324519"/>
    <w:rsid w:val="00324537"/>
    <w:rsid w:val="0032456E"/>
    <w:rsid w:val="003245C8"/>
    <w:rsid w:val="0032467C"/>
    <w:rsid w:val="00324705"/>
    <w:rsid w:val="0032476A"/>
    <w:rsid w:val="00324BB0"/>
    <w:rsid w:val="00325138"/>
    <w:rsid w:val="0032517F"/>
    <w:rsid w:val="0032534C"/>
    <w:rsid w:val="00325372"/>
    <w:rsid w:val="0032550A"/>
    <w:rsid w:val="00325573"/>
    <w:rsid w:val="00325634"/>
    <w:rsid w:val="003256BC"/>
    <w:rsid w:val="00325DDB"/>
    <w:rsid w:val="00325E92"/>
    <w:rsid w:val="00325F31"/>
    <w:rsid w:val="00326232"/>
    <w:rsid w:val="00326245"/>
    <w:rsid w:val="003262B7"/>
    <w:rsid w:val="00326862"/>
    <w:rsid w:val="003269B9"/>
    <w:rsid w:val="00326AC1"/>
    <w:rsid w:val="00326AF8"/>
    <w:rsid w:val="00326BEE"/>
    <w:rsid w:val="003271FB"/>
    <w:rsid w:val="00327338"/>
    <w:rsid w:val="00327382"/>
    <w:rsid w:val="00327490"/>
    <w:rsid w:val="003275A8"/>
    <w:rsid w:val="003277D6"/>
    <w:rsid w:val="00327826"/>
    <w:rsid w:val="00327837"/>
    <w:rsid w:val="003278BE"/>
    <w:rsid w:val="00327A47"/>
    <w:rsid w:val="00327C02"/>
    <w:rsid w:val="00327CBA"/>
    <w:rsid w:val="00327F0C"/>
    <w:rsid w:val="00327F6F"/>
    <w:rsid w:val="00327F9E"/>
    <w:rsid w:val="00330000"/>
    <w:rsid w:val="0033014C"/>
    <w:rsid w:val="0033014E"/>
    <w:rsid w:val="00330229"/>
    <w:rsid w:val="003302C9"/>
    <w:rsid w:val="00330429"/>
    <w:rsid w:val="0033042A"/>
    <w:rsid w:val="003306B1"/>
    <w:rsid w:val="0033076D"/>
    <w:rsid w:val="00330770"/>
    <w:rsid w:val="00330906"/>
    <w:rsid w:val="00330A25"/>
    <w:rsid w:val="00330A65"/>
    <w:rsid w:val="00330A6B"/>
    <w:rsid w:val="00330B0B"/>
    <w:rsid w:val="003310CE"/>
    <w:rsid w:val="003316CE"/>
    <w:rsid w:val="00331801"/>
    <w:rsid w:val="003318B6"/>
    <w:rsid w:val="0033191F"/>
    <w:rsid w:val="003319AD"/>
    <w:rsid w:val="00331B5D"/>
    <w:rsid w:val="00331DCE"/>
    <w:rsid w:val="00331F81"/>
    <w:rsid w:val="003323A0"/>
    <w:rsid w:val="003324A6"/>
    <w:rsid w:val="00332594"/>
    <w:rsid w:val="00332635"/>
    <w:rsid w:val="003328F9"/>
    <w:rsid w:val="003329FC"/>
    <w:rsid w:val="00332C64"/>
    <w:rsid w:val="00332D57"/>
    <w:rsid w:val="00332DFA"/>
    <w:rsid w:val="00332EEF"/>
    <w:rsid w:val="00332FEE"/>
    <w:rsid w:val="003331D0"/>
    <w:rsid w:val="00333285"/>
    <w:rsid w:val="003332DF"/>
    <w:rsid w:val="00333575"/>
    <w:rsid w:val="003335B9"/>
    <w:rsid w:val="00333817"/>
    <w:rsid w:val="00333B81"/>
    <w:rsid w:val="00334020"/>
    <w:rsid w:val="00334306"/>
    <w:rsid w:val="003343E4"/>
    <w:rsid w:val="0033444B"/>
    <w:rsid w:val="00334586"/>
    <w:rsid w:val="0033466E"/>
    <w:rsid w:val="003348B8"/>
    <w:rsid w:val="00334A8D"/>
    <w:rsid w:val="00334B59"/>
    <w:rsid w:val="00334F38"/>
    <w:rsid w:val="00334F7C"/>
    <w:rsid w:val="003351D4"/>
    <w:rsid w:val="003352D9"/>
    <w:rsid w:val="00335350"/>
    <w:rsid w:val="003355A2"/>
    <w:rsid w:val="003357A1"/>
    <w:rsid w:val="00335808"/>
    <w:rsid w:val="00335A49"/>
    <w:rsid w:val="00335AC8"/>
    <w:rsid w:val="00335AFF"/>
    <w:rsid w:val="00335B21"/>
    <w:rsid w:val="00335D55"/>
    <w:rsid w:val="00335E55"/>
    <w:rsid w:val="00335F2A"/>
    <w:rsid w:val="00335FFF"/>
    <w:rsid w:val="003361DD"/>
    <w:rsid w:val="00336295"/>
    <w:rsid w:val="003362F5"/>
    <w:rsid w:val="00336345"/>
    <w:rsid w:val="003363B2"/>
    <w:rsid w:val="00336438"/>
    <w:rsid w:val="003364FD"/>
    <w:rsid w:val="00336656"/>
    <w:rsid w:val="00336B8E"/>
    <w:rsid w:val="00336C92"/>
    <w:rsid w:val="00336D5B"/>
    <w:rsid w:val="00337137"/>
    <w:rsid w:val="003371CB"/>
    <w:rsid w:val="0033726F"/>
    <w:rsid w:val="00337370"/>
    <w:rsid w:val="00337398"/>
    <w:rsid w:val="003373B4"/>
    <w:rsid w:val="0033743A"/>
    <w:rsid w:val="003374C1"/>
    <w:rsid w:val="003375AC"/>
    <w:rsid w:val="003376BA"/>
    <w:rsid w:val="00337773"/>
    <w:rsid w:val="003377D5"/>
    <w:rsid w:val="003379DF"/>
    <w:rsid w:val="00337B66"/>
    <w:rsid w:val="00337D73"/>
    <w:rsid w:val="00337E1F"/>
    <w:rsid w:val="00337F7D"/>
    <w:rsid w:val="003404D2"/>
    <w:rsid w:val="0034051D"/>
    <w:rsid w:val="00340BF7"/>
    <w:rsid w:val="00340C34"/>
    <w:rsid w:val="00340CD5"/>
    <w:rsid w:val="00340D1E"/>
    <w:rsid w:val="00340DEF"/>
    <w:rsid w:val="00341044"/>
    <w:rsid w:val="00341050"/>
    <w:rsid w:val="0034113B"/>
    <w:rsid w:val="003412F8"/>
    <w:rsid w:val="00341373"/>
    <w:rsid w:val="0034137F"/>
    <w:rsid w:val="003415FA"/>
    <w:rsid w:val="0034171A"/>
    <w:rsid w:val="00341760"/>
    <w:rsid w:val="0034185E"/>
    <w:rsid w:val="003418AD"/>
    <w:rsid w:val="003419B8"/>
    <w:rsid w:val="00341A89"/>
    <w:rsid w:val="00341AF6"/>
    <w:rsid w:val="00341BA2"/>
    <w:rsid w:val="00341CFB"/>
    <w:rsid w:val="00341EBC"/>
    <w:rsid w:val="00342095"/>
    <w:rsid w:val="00342179"/>
    <w:rsid w:val="003421D7"/>
    <w:rsid w:val="003421F5"/>
    <w:rsid w:val="003422F2"/>
    <w:rsid w:val="00342338"/>
    <w:rsid w:val="003423CD"/>
    <w:rsid w:val="0034290B"/>
    <w:rsid w:val="0034299C"/>
    <w:rsid w:val="00342C17"/>
    <w:rsid w:val="00342D02"/>
    <w:rsid w:val="00342E21"/>
    <w:rsid w:val="00342E98"/>
    <w:rsid w:val="00342F79"/>
    <w:rsid w:val="00342FD4"/>
    <w:rsid w:val="00343179"/>
    <w:rsid w:val="00343231"/>
    <w:rsid w:val="0034334C"/>
    <w:rsid w:val="00343386"/>
    <w:rsid w:val="00343445"/>
    <w:rsid w:val="00343772"/>
    <w:rsid w:val="00343940"/>
    <w:rsid w:val="00343ADF"/>
    <w:rsid w:val="00343BA4"/>
    <w:rsid w:val="00343BB1"/>
    <w:rsid w:val="00343BC9"/>
    <w:rsid w:val="00343EA2"/>
    <w:rsid w:val="00343EEE"/>
    <w:rsid w:val="0034416F"/>
    <w:rsid w:val="00344223"/>
    <w:rsid w:val="00344558"/>
    <w:rsid w:val="00344576"/>
    <w:rsid w:val="003445EB"/>
    <w:rsid w:val="003449B8"/>
    <w:rsid w:val="00344A33"/>
    <w:rsid w:val="00344B9D"/>
    <w:rsid w:val="00344EA7"/>
    <w:rsid w:val="003451CF"/>
    <w:rsid w:val="0034532B"/>
    <w:rsid w:val="0034548F"/>
    <w:rsid w:val="0034564F"/>
    <w:rsid w:val="0034567D"/>
    <w:rsid w:val="00345685"/>
    <w:rsid w:val="0034588F"/>
    <w:rsid w:val="0034598E"/>
    <w:rsid w:val="00345A2F"/>
    <w:rsid w:val="00345B12"/>
    <w:rsid w:val="00345B2F"/>
    <w:rsid w:val="003461E5"/>
    <w:rsid w:val="0034621A"/>
    <w:rsid w:val="003462B3"/>
    <w:rsid w:val="003462E8"/>
    <w:rsid w:val="003463E8"/>
    <w:rsid w:val="0034654C"/>
    <w:rsid w:val="0034659D"/>
    <w:rsid w:val="00346839"/>
    <w:rsid w:val="00346864"/>
    <w:rsid w:val="00346928"/>
    <w:rsid w:val="0034709B"/>
    <w:rsid w:val="0034727A"/>
    <w:rsid w:val="003474AB"/>
    <w:rsid w:val="003474C9"/>
    <w:rsid w:val="003477BD"/>
    <w:rsid w:val="003477E4"/>
    <w:rsid w:val="00347959"/>
    <w:rsid w:val="00347BAC"/>
    <w:rsid w:val="00347BC0"/>
    <w:rsid w:val="00347FDC"/>
    <w:rsid w:val="00350287"/>
    <w:rsid w:val="0035036A"/>
    <w:rsid w:val="0035041A"/>
    <w:rsid w:val="003505C3"/>
    <w:rsid w:val="003506E3"/>
    <w:rsid w:val="00350724"/>
    <w:rsid w:val="003507B8"/>
    <w:rsid w:val="00350BFD"/>
    <w:rsid w:val="00350FBB"/>
    <w:rsid w:val="00350FDD"/>
    <w:rsid w:val="003510EE"/>
    <w:rsid w:val="0035112F"/>
    <w:rsid w:val="003513F0"/>
    <w:rsid w:val="0035146F"/>
    <w:rsid w:val="00351576"/>
    <w:rsid w:val="00351612"/>
    <w:rsid w:val="00351625"/>
    <w:rsid w:val="00351EEC"/>
    <w:rsid w:val="00352194"/>
    <w:rsid w:val="00352818"/>
    <w:rsid w:val="00352A29"/>
    <w:rsid w:val="00352FF4"/>
    <w:rsid w:val="0035315D"/>
    <w:rsid w:val="003533DA"/>
    <w:rsid w:val="003533F2"/>
    <w:rsid w:val="003534F2"/>
    <w:rsid w:val="003535FE"/>
    <w:rsid w:val="00353696"/>
    <w:rsid w:val="0035382F"/>
    <w:rsid w:val="00353A99"/>
    <w:rsid w:val="00353B61"/>
    <w:rsid w:val="00353E42"/>
    <w:rsid w:val="003541F9"/>
    <w:rsid w:val="00354368"/>
    <w:rsid w:val="00354370"/>
    <w:rsid w:val="00354703"/>
    <w:rsid w:val="00354874"/>
    <w:rsid w:val="003549D3"/>
    <w:rsid w:val="00354AA0"/>
    <w:rsid w:val="00354C09"/>
    <w:rsid w:val="00354DA0"/>
    <w:rsid w:val="00354FC8"/>
    <w:rsid w:val="003552E1"/>
    <w:rsid w:val="00355712"/>
    <w:rsid w:val="00355839"/>
    <w:rsid w:val="0035598F"/>
    <w:rsid w:val="003559EA"/>
    <w:rsid w:val="00355A22"/>
    <w:rsid w:val="00355B85"/>
    <w:rsid w:val="00356111"/>
    <w:rsid w:val="0035615F"/>
    <w:rsid w:val="0035636D"/>
    <w:rsid w:val="00356559"/>
    <w:rsid w:val="00356631"/>
    <w:rsid w:val="003567AF"/>
    <w:rsid w:val="0035687E"/>
    <w:rsid w:val="003568E2"/>
    <w:rsid w:val="00356992"/>
    <w:rsid w:val="00356A18"/>
    <w:rsid w:val="00356C93"/>
    <w:rsid w:val="0035703A"/>
    <w:rsid w:val="003570AE"/>
    <w:rsid w:val="00357423"/>
    <w:rsid w:val="003574A2"/>
    <w:rsid w:val="00357508"/>
    <w:rsid w:val="00357ACB"/>
    <w:rsid w:val="00357AE9"/>
    <w:rsid w:val="00357D83"/>
    <w:rsid w:val="003601FB"/>
    <w:rsid w:val="0036025C"/>
    <w:rsid w:val="0036035B"/>
    <w:rsid w:val="0036038C"/>
    <w:rsid w:val="00360A27"/>
    <w:rsid w:val="00360B15"/>
    <w:rsid w:val="00360CA5"/>
    <w:rsid w:val="00360D45"/>
    <w:rsid w:val="00360E4E"/>
    <w:rsid w:val="00360EA1"/>
    <w:rsid w:val="00360F0D"/>
    <w:rsid w:val="00361120"/>
    <w:rsid w:val="003612D3"/>
    <w:rsid w:val="00361396"/>
    <w:rsid w:val="00361514"/>
    <w:rsid w:val="00361851"/>
    <w:rsid w:val="00361C4F"/>
    <w:rsid w:val="00361C94"/>
    <w:rsid w:val="00361CDF"/>
    <w:rsid w:val="00361DE4"/>
    <w:rsid w:val="00361E62"/>
    <w:rsid w:val="003620CA"/>
    <w:rsid w:val="003622F9"/>
    <w:rsid w:val="00362372"/>
    <w:rsid w:val="003625BF"/>
    <w:rsid w:val="0036260F"/>
    <w:rsid w:val="0036309F"/>
    <w:rsid w:val="003630A1"/>
    <w:rsid w:val="003631FC"/>
    <w:rsid w:val="00363303"/>
    <w:rsid w:val="003633D7"/>
    <w:rsid w:val="003633E5"/>
    <w:rsid w:val="003635DA"/>
    <w:rsid w:val="003635FE"/>
    <w:rsid w:val="003636CB"/>
    <w:rsid w:val="003636D6"/>
    <w:rsid w:val="0036370C"/>
    <w:rsid w:val="0036385E"/>
    <w:rsid w:val="00363A1E"/>
    <w:rsid w:val="00363BF2"/>
    <w:rsid w:val="00363C93"/>
    <w:rsid w:val="0036422E"/>
    <w:rsid w:val="00364237"/>
    <w:rsid w:val="003643DA"/>
    <w:rsid w:val="003643FF"/>
    <w:rsid w:val="003647ED"/>
    <w:rsid w:val="00364938"/>
    <w:rsid w:val="00364A2D"/>
    <w:rsid w:val="00364B27"/>
    <w:rsid w:val="00364C62"/>
    <w:rsid w:val="00364E24"/>
    <w:rsid w:val="00364F61"/>
    <w:rsid w:val="003656B9"/>
    <w:rsid w:val="00365722"/>
    <w:rsid w:val="00365E66"/>
    <w:rsid w:val="00365F9B"/>
    <w:rsid w:val="00366226"/>
    <w:rsid w:val="003665BC"/>
    <w:rsid w:val="00366DF4"/>
    <w:rsid w:val="00367445"/>
    <w:rsid w:val="0036786E"/>
    <w:rsid w:val="00367B1B"/>
    <w:rsid w:val="00367B4C"/>
    <w:rsid w:val="00367BAE"/>
    <w:rsid w:val="00367D9A"/>
    <w:rsid w:val="00367E53"/>
    <w:rsid w:val="003701AA"/>
    <w:rsid w:val="0037020B"/>
    <w:rsid w:val="003705EB"/>
    <w:rsid w:val="00370608"/>
    <w:rsid w:val="0037078B"/>
    <w:rsid w:val="0037085F"/>
    <w:rsid w:val="003709CF"/>
    <w:rsid w:val="003709F2"/>
    <w:rsid w:val="00370B4F"/>
    <w:rsid w:val="00370B8A"/>
    <w:rsid w:val="00370B9A"/>
    <w:rsid w:val="00370BF0"/>
    <w:rsid w:val="00370F4D"/>
    <w:rsid w:val="00371140"/>
    <w:rsid w:val="00371221"/>
    <w:rsid w:val="00371513"/>
    <w:rsid w:val="0037169E"/>
    <w:rsid w:val="00371C34"/>
    <w:rsid w:val="00371D82"/>
    <w:rsid w:val="00371E15"/>
    <w:rsid w:val="00371F6D"/>
    <w:rsid w:val="00372048"/>
    <w:rsid w:val="003720AF"/>
    <w:rsid w:val="003720F4"/>
    <w:rsid w:val="0037229D"/>
    <w:rsid w:val="0037249A"/>
    <w:rsid w:val="003724F7"/>
    <w:rsid w:val="003726B4"/>
    <w:rsid w:val="0037297F"/>
    <w:rsid w:val="003729CE"/>
    <w:rsid w:val="00372AD5"/>
    <w:rsid w:val="00372BC9"/>
    <w:rsid w:val="00372CC3"/>
    <w:rsid w:val="00372EEC"/>
    <w:rsid w:val="003731DC"/>
    <w:rsid w:val="003732F7"/>
    <w:rsid w:val="003733AC"/>
    <w:rsid w:val="0037344E"/>
    <w:rsid w:val="0037369C"/>
    <w:rsid w:val="00373A32"/>
    <w:rsid w:val="00373D39"/>
    <w:rsid w:val="00373DFF"/>
    <w:rsid w:val="0037406F"/>
    <w:rsid w:val="0037411B"/>
    <w:rsid w:val="0037433E"/>
    <w:rsid w:val="00374346"/>
    <w:rsid w:val="0037443E"/>
    <w:rsid w:val="003747CF"/>
    <w:rsid w:val="003749B0"/>
    <w:rsid w:val="00374EED"/>
    <w:rsid w:val="00374FEE"/>
    <w:rsid w:val="003750E2"/>
    <w:rsid w:val="00375219"/>
    <w:rsid w:val="0037530D"/>
    <w:rsid w:val="003753A9"/>
    <w:rsid w:val="00375410"/>
    <w:rsid w:val="003754DB"/>
    <w:rsid w:val="003754EC"/>
    <w:rsid w:val="00375655"/>
    <w:rsid w:val="00375CE2"/>
    <w:rsid w:val="00375EE5"/>
    <w:rsid w:val="0037647A"/>
    <w:rsid w:val="0037656B"/>
    <w:rsid w:val="00376730"/>
    <w:rsid w:val="0037681B"/>
    <w:rsid w:val="003768AA"/>
    <w:rsid w:val="00376E83"/>
    <w:rsid w:val="00376F02"/>
    <w:rsid w:val="00376F80"/>
    <w:rsid w:val="003771D1"/>
    <w:rsid w:val="003771EA"/>
    <w:rsid w:val="00377445"/>
    <w:rsid w:val="003774E4"/>
    <w:rsid w:val="00377574"/>
    <w:rsid w:val="003776FF"/>
    <w:rsid w:val="00377777"/>
    <w:rsid w:val="003778B8"/>
    <w:rsid w:val="00377A54"/>
    <w:rsid w:val="00377C31"/>
    <w:rsid w:val="00377E50"/>
    <w:rsid w:val="00377E9D"/>
    <w:rsid w:val="00377EB5"/>
    <w:rsid w:val="00377F3E"/>
    <w:rsid w:val="00377F8E"/>
    <w:rsid w:val="00380263"/>
    <w:rsid w:val="003807C0"/>
    <w:rsid w:val="00380810"/>
    <w:rsid w:val="00380894"/>
    <w:rsid w:val="00380A7A"/>
    <w:rsid w:val="00380BD9"/>
    <w:rsid w:val="0038100E"/>
    <w:rsid w:val="003811B2"/>
    <w:rsid w:val="0038123B"/>
    <w:rsid w:val="00381258"/>
    <w:rsid w:val="003816D5"/>
    <w:rsid w:val="003817DF"/>
    <w:rsid w:val="003817FF"/>
    <w:rsid w:val="00381A7E"/>
    <w:rsid w:val="00381A81"/>
    <w:rsid w:val="00381AF6"/>
    <w:rsid w:val="00381D90"/>
    <w:rsid w:val="00381EB8"/>
    <w:rsid w:val="00381F89"/>
    <w:rsid w:val="0038230E"/>
    <w:rsid w:val="00382358"/>
    <w:rsid w:val="003823A3"/>
    <w:rsid w:val="003825BD"/>
    <w:rsid w:val="00382698"/>
    <w:rsid w:val="00382741"/>
    <w:rsid w:val="0038280F"/>
    <w:rsid w:val="00382828"/>
    <w:rsid w:val="00382A74"/>
    <w:rsid w:val="00382CFD"/>
    <w:rsid w:val="00382E17"/>
    <w:rsid w:val="00382EF1"/>
    <w:rsid w:val="00382F75"/>
    <w:rsid w:val="00382FF2"/>
    <w:rsid w:val="003830BA"/>
    <w:rsid w:val="003830E5"/>
    <w:rsid w:val="00383267"/>
    <w:rsid w:val="00383288"/>
    <w:rsid w:val="00383746"/>
    <w:rsid w:val="00383A29"/>
    <w:rsid w:val="00383BF3"/>
    <w:rsid w:val="00383C38"/>
    <w:rsid w:val="00383D12"/>
    <w:rsid w:val="00383E02"/>
    <w:rsid w:val="00383E13"/>
    <w:rsid w:val="00383E39"/>
    <w:rsid w:val="00383E70"/>
    <w:rsid w:val="0038407F"/>
    <w:rsid w:val="003840E0"/>
    <w:rsid w:val="00384227"/>
    <w:rsid w:val="0038434C"/>
    <w:rsid w:val="003843EE"/>
    <w:rsid w:val="00384801"/>
    <w:rsid w:val="0038499A"/>
    <w:rsid w:val="00384EB0"/>
    <w:rsid w:val="00384F0D"/>
    <w:rsid w:val="003851C5"/>
    <w:rsid w:val="003853F4"/>
    <w:rsid w:val="00385436"/>
    <w:rsid w:val="0038548C"/>
    <w:rsid w:val="0038555B"/>
    <w:rsid w:val="0038561B"/>
    <w:rsid w:val="003857B4"/>
    <w:rsid w:val="00385881"/>
    <w:rsid w:val="00385943"/>
    <w:rsid w:val="0038599A"/>
    <w:rsid w:val="00385AA9"/>
    <w:rsid w:val="00385E22"/>
    <w:rsid w:val="00385EAA"/>
    <w:rsid w:val="00385F90"/>
    <w:rsid w:val="003864FF"/>
    <w:rsid w:val="00386541"/>
    <w:rsid w:val="00386AC7"/>
    <w:rsid w:val="00386BED"/>
    <w:rsid w:val="00386C18"/>
    <w:rsid w:val="00386C91"/>
    <w:rsid w:val="00386CF7"/>
    <w:rsid w:val="00386D9A"/>
    <w:rsid w:val="003873B0"/>
    <w:rsid w:val="0038759D"/>
    <w:rsid w:val="00387E69"/>
    <w:rsid w:val="00387F44"/>
    <w:rsid w:val="00387F70"/>
    <w:rsid w:val="00390294"/>
    <w:rsid w:val="00390384"/>
    <w:rsid w:val="0039054C"/>
    <w:rsid w:val="00390836"/>
    <w:rsid w:val="00390D06"/>
    <w:rsid w:val="003910DD"/>
    <w:rsid w:val="003911C9"/>
    <w:rsid w:val="00391410"/>
    <w:rsid w:val="00391525"/>
    <w:rsid w:val="00391571"/>
    <w:rsid w:val="00391644"/>
    <w:rsid w:val="003916C7"/>
    <w:rsid w:val="0039173A"/>
    <w:rsid w:val="00391801"/>
    <w:rsid w:val="0039188E"/>
    <w:rsid w:val="003918A9"/>
    <w:rsid w:val="00391903"/>
    <w:rsid w:val="00391C51"/>
    <w:rsid w:val="00391CA4"/>
    <w:rsid w:val="00391E82"/>
    <w:rsid w:val="00391F9C"/>
    <w:rsid w:val="00392048"/>
    <w:rsid w:val="00392051"/>
    <w:rsid w:val="003920A7"/>
    <w:rsid w:val="003921C5"/>
    <w:rsid w:val="0039230F"/>
    <w:rsid w:val="00392322"/>
    <w:rsid w:val="00392498"/>
    <w:rsid w:val="0039256E"/>
    <w:rsid w:val="003926F6"/>
    <w:rsid w:val="00392AC5"/>
    <w:rsid w:val="00392B0F"/>
    <w:rsid w:val="00392B49"/>
    <w:rsid w:val="00392CB7"/>
    <w:rsid w:val="00392F6A"/>
    <w:rsid w:val="003930D7"/>
    <w:rsid w:val="00393203"/>
    <w:rsid w:val="0039357A"/>
    <w:rsid w:val="00393861"/>
    <w:rsid w:val="00393907"/>
    <w:rsid w:val="003939BF"/>
    <w:rsid w:val="003939E3"/>
    <w:rsid w:val="00393A5F"/>
    <w:rsid w:val="00393B56"/>
    <w:rsid w:val="00393C8D"/>
    <w:rsid w:val="00393CF0"/>
    <w:rsid w:val="00393DCF"/>
    <w:rsid w:val="00393ECE"/>
    <w:rsid w:val="00393FB8"/>
    <w:rsid w:val="00393FF6"/>
    <w:rsid w:val="00394036"/>
    <w:rsid w:val="00394231"/>
    <w:rsid w:val="00394315"/>
    <w:rsid w:val="003943C2"/>
    <w:rsid w:val="0039444B"/>
    <w:rsid w:val="0039453B"/>
    <w:rsid w:val="0039461F"/>
    <w:rsid w:val="00394885"/>
    <w:rsid w:val="003949CC"/>
    <w:rsid w:val="003949EA"/>
    <w:rsid w:val="00394AFF"/>
    <w:rsid w:val="00394E12"/>
    <w:rsid w:val="00394FE4"/>
    <w:rsid w:val="003951DF"/>
    <w:rsid w:val="00395260"/>
    <w:rsid w:val="0039533F"/>
    <w:rsid w:val="00395ABC"/>
    <w:rsid w:val="00395E99"/>
    <w:rsid w:val="00395F6A"/>
    <w:rsid w:val="0039670B"/>
    <w:rsid w:val="003967C0"/>
    <w:rsid w:val="0039691A"/>
    <w:rsid w:val="00396B53"/>
    <w:rsid w:val="00396B57"/>
    <w:rsid w:val="00396E33"/>
    <w:rsid w:val="00396F1D"/>
    <w:rsid w:val="0039706A"/>
    <w:rsid w:val="00397262"/>
    <w:rsid w:val="0039756F"/>
    <w:rsid w:val="00397693"/>
    <w:rsid w:val="00397844"/>
    <w:rsid w:val="00397B67"/>
    <w:rsid w:val="00397C9D"/>
    <w:rsid w:val="00397CED"/>
    <w:rsid w:val="00397DD2"/>
    <w:rsid w:val="00397E36"/>
    <w:rsid w:val="003A058E"/>
    <w:rsid w:val="003A0641"/>
    <w:rsid w:val="003A0746"/>
    <w:rsid w:val="003A0E01"/>
    <w:rsid w:val="003A10C0"/>
    <w:rsid w:val="003A123C"/>
    <w:rsid w:val="003A163B"/>
    <w:rsid w:val="003A1702"/>
    <w:rsid w:val="003A1947"/>
    <w:rsid w:val="003A1BB2"/>
    <w:rsid w:val="003A201F"/>
    <w:rsid w:val="003A2081"/>
    <w:rsid w:val="003A23C1"/>
    <w:rsid w:val="003A245A"/>
    <w:rsid w:val="003A2479"/>
    <w:rsid w:val="003A268C"/>
    <w:rsid w:val="003A276A"/>
    <w:rsid w:val="003A276C"/>
    <w:rsid w:val="003A278D"/>
    <w:rsid w:val="003A2791"/>
    <w:rsid w:val="003A2B4D"/>
    <w:rsid w:val="003A2C98"/>
    <w:rsid w:val="003A2D08"/>
    <w:rsid w:val="003A2E7C"/>
    <w:rsid w:val="003A3128"/>
    <w:rsid w:val="003A325E"/>
    <w:rsid w:val="003A32AD"/>
    <w:rsid w:val="003A3338"/>
    <w:rsid w:val="003A3395"/>
    <w:rsid w:val="003A35AA"/>
    <w:rsid w:val="003A3872"/>
    <w:rsid w:val="003A38AD"/>
    <w:rsid w:val="003A3922"/>
    <w:rsid w:val="003A3D9B"/>
    <w:rsid w:val="003A3F23"/>
    <w:rsid w:val="003A41EE"/>
    <w:rsid w:val="003A4227"/>
    <w:rsid w:val="003A4305"/>
    <w:rsid w:val="003A43CE"/>
    <w:rsid w:val="003A43CF"/>
    <w:rsid w:val="003A4552"/>
    <w:rsid w:val="003A45CC"/>
    <w:rsid w:val="003A45E9"/>
    <w:rsid w:val="003A46E9"/>
    <w:rsid w:val="003A4866"/>
    <w:rsid w:val="003A48A3"/>
    <w:rsid w:val="003A4A41"/>
    <w:rsid w:val="003A4BBD"/>
    <w:rsid w:val="003A4C0B"/>
    <w:rsid w:val="003A4C14"/>
    <w:rsid w:val="003A4D58"/>
    <w:rsid w:val="003A5255"/>
    <w:rsid w:val="003A543E"/>
    <w:rsid w:val="003A5A8C"/>
    <w:rsid w:val="003A5BC6"/>
    <w:rsid w:val="003A5C7A"/>
    <w:rsid w:val="003A60A8"/>
    <w:rsid w:val="003A62C5"/>
    <w:rsid w:val="003A62C7"/>
    <w:rsid w:val="003A654C"/>
    <w:rsid w:val="003A6554"/>
    <w:rsid w:val="003A6729"/>
    <w:rsid w:val="003A68A3"/>
    <w:rsid w:val="003A6907"/>
    <w:rsid w:val="003A6EF0"/>
    <w:rsid w:val="003A6F55"/>
    <w:rsid w:val="003A7032"/>
    <w:rsid w:val="003A70A9"/>
    <w:rsid w:val="003A72FE"/>
    <w:rsid w:val="003A7375"/>
    <w:rsid w:val="003A789D"/>
    <w:rsid w:val="003A7B0F"/>
    <w:rsid w:val="003A7C53"/>
    <w:rsid w:val="003A7D0A"/>
    <w:rsid w:val="003B00CD"/>
    <w:rsid w:val="003B0157"/>
    <w:rsid w:val="003B02DE"/>
    <w:rsid w:val="003B036F"/>
    <w:rsid w:val="003B0443"/>
    <w:rsid w:val="003B0764"/>
    <w:rsid w:val="003B083C"/>
    <w:rsid w:val="003B0CAC"/>
    <w:rsid w:val="003B0D26"/>
    <w:rsid w:val="003B0F58"/>
    <w:rsid w:val="003B0FC5"/>
    <w:rsid w:val="003B1141"/>
    <w:rsid w:val="003B1946"/>
    <w:rsid w:val="003B1BAC"/>
    <w:rsid w:val="003B1BF4"/>
    <w:rsid w:val="003B1EF5"/>
    <w:rsid w:val="003B1FAB"/>
    <w:rsid w:val="003B2325"/>
    <w:rsid w:val="003B2916"/>
    <w:rsid w:val="003B2B8E"/>
    <w:rsid w:val="003B2D90"/>
    <w:rsid w:val="003B2F9E"/>
    <w:rsid w:val="003B2FF4"/>
    <w:rsid w:val="003B305E"/>
    <w:rsid w:val="003B30E7"/>
    <w:rsid w:val="003B3157"/>
    <w:rsid w:val="003B3223"/>
    <w:rsid w:val="003B3228"/>
    <w:rsid w:val="003B3240"/>
    <w:rsid w:val="003B34BD"/>
    <w:rsid w:val="003B3766"/>
    <w:rsid w:val="003B3817"/>
    <w:rsid w:val="003B38BA"/>
    <w:rsid w:val="003B3969"/>
    <w:rsid w:val="003B3AE7"/>
    <w:rsid w:val="003B3B39"/>
    <w:rsid w:val="003B3B55"/>
    <w:rsid w:val="003B3B62"/>
    <w:rsid w:val="003B3B66"/>
    <w:rsid w:val="003B3D36"/>
    <w:rsid w:val="003B3DF1"/>
    <w:rsid w:val="003B3FE0"/>
    <w:rsid w:val="003B401C"/>
    <w:rsid w:val="003B41DC"/>
    <w:rsid w:val="003B41FC"/>
    <w:rsid w:val="003B428C"/>
    <w:rsid w:val="003B42B6"/>
    <w:rsid w:val="003B4655"/>
    <w:rsid w:val="003B46F8"/>
    <w:rsid w:val="003B4760"/>
    <w:rsid w:val="003B49DE"/>
    <w:rsid w:val="003B4B58"/>
    <w:rsid w:val="003B4B66"/>
    <w:rsid w:val="003B4C50"/>
    <w:rsid w:val="003B4D1E"/>
    <w:rsid w:val="003B4F7A"/>
    <w:rsid w:val="003B4FB8"/>
    <w:rsid w:val="003B4FF4"/>
    <w:rsid w:val="003B508B"/>
    <w:rsid w:val="003B5203"/>
    <w:rsid w:val="003B52A0"/>
    <w:rsid w:val="003B52F2"/>
    <w:rsid w:val="003B55BB"/>
    <w:rsid w:val="003B5845"/>
    <w:rsid w:val="003B58B7"/>
    <w:rsid w:val="003B5D43"/>
    <w:rsid w:val="003B5EAD"/>
    <w:rsid w:val="003B5F14"/>
    <w:rsid w:val="003B5F8D"/>
    <w:rsid w:val="003B60D3"/>
    <w:rsid w:val="003B61C6"/>
    <w:rsid w:val="003B62A8"/>
    <w:rsid w:val="003B6402"/>
    <w:rsid w:val="003B676A"/>
    <w:rsid w:val="003B690F"/>
    <w:rsid w:val="003B6C5B"/>
    <w:rsid w:val="003B6CD6"/>
    <w:rsid w:val="003B6F3E"/>
    <w:rsid w:val="003B7139"/>
    <w:rsid w:val="003B71A2"/>
    <w:rsid w:val="003B72A6"/>
    <w:rsid w:val="003B7378"/>
    <w:rsid w:val="003B7413"/>
    <w:rsid w:val="003B748E"/>
    <w:rsid w:val="003B74BA"/>
    <w:rsid w:val="003B74E4"/>
    <w:rsid w:val="003B751C"/>
    <w:rsid w:val="003B7BFB"/>
    <w:rsid w:val="003B7DB1"/>
    <w:rsid w:val="003B7E47"/>
    <w:rsid w:val="003B7FD1"/>
    <w:rsid w:val="003C00CF"/>
    <w:rsid w:val="003C02A9"/>
    <w:rsid w:val="003C053C"/>
    <w:rsid w:val="003C065B"/>
    <w:rsid w:val="003C06A8"/>
    <w:rsid w:val="003C0702"/>
    <w:rsid w:val="003C073F"/>
    <w:rsid w:val="003C08DB"/>
    <w:rsid w:val="003C0935"/>
    <w:rsid w:val="003C0B6D"/>
    <w:rsid w:val="003C0BC9"/>
    <w:rsid w:val="003C0CB7"/>
    <w:rsid w:val="003C0D50"/>
    <w:rsid w:val="003C0D5D"/>
    <w:rsid w:val="003C0D62"/>
    <w:rsid w:val="003C1445"/>
    <w:rsid w:val="003C15C1"/>
    <w:rsid w:val="003C1C3B"/>
    <w:rsid w:val="003C1DCF"/>
    <w:rsid w:val="003C1EB0"/>
    <w:rsid w:val="003C2090"/>
    <w:rsid w:val="003C2098"/>
    <w:rsid w:val="003C2406"/>
    <w:rsid w:val="003C2445"/>
    <w:rsid w:val="003C2472"/>
    <w:rsid w:val="003C25FD"/>
    <w:rsid w:val="003C2979"/>
    <w:rsid w:val="003C2B05"/>
    <w:rsid w:val="003C2B38"/>
    <w:rsid w:val="003C2E2E"/>
    <w:rsid w:val="003C2F24"/>
    <w:rsid w:val="003C2FE5"/>
    <w:rsid w:val="003C31EB"/>
    <w:rsid w:val="003C3487"/>
    <w:rsid w:val="003C3890"/>
    <w:rsid w:val="003C3ABF"/>
    <w:rsid w:val="003C3B96"/>
    <w:rsid w:val="003C413E"/>
    <w:rsid w:val="003C4244"/>
    <w:rsid w:val="003C433D"/>
    <w:rsid w:val="003C4553"/>
    <w:rsid w:val="003C4758"/>
    <w:rsid w:val="003C475C"/>
    <w:rsid w:val="003C493F"/>
    <w:rsid w:val="003C4D81"/>
    <w:rsid w:val="003C5730"/>
    <w:rsid w:val="003C57D5"/>
    <w:rsid w:val="003C590A"/>
    <w:rsid w:val="003C5C44"/>
    <w:rsid w:val="003C5CA3"/>
    <w:rsid w:val="003C5E52"/>
    <w:rsid w:val="003C5ED4"/>
    <w:rsid w:val="003C61B3"/>
    <w:rsid w:val="003C61CC"/>
    <w:rsid w:val="003C6258"/>
    <w:rsid w:val="003C62A1"/>
    <w:rsid w:val="003C62D3"/>
    <w:rsid w:val="003C63A9"/>
    <w:rsid w:val="003C64A1"/>
    <w:rsid w:val="003C64B9"/>
    <w:rsid w:val="003C650E"/>
    <w:rsid w:val="003C6575"/>
    <w:rsid w:val="003C6785"/>
    <w:rsid w:val="003C691E"/>
    <w:rsid w:val="003C693E"/>
    <w:rsid w:val="003C6A33"/>
    <w:rsid w:val="003C6BA3"/>
    <w:rsid w:val="003C6C2A"/>
    <w:rsid w:val="003C6F26"/>
    <w:rsid w:val="003C70A9"/>
    <w:rsid w:val="003C72A8"/>
    <w:rsid w:val="003C73E5"/>
    <w:rsid w:val="003C7536"/>
    <w:rsid w:val="003C7566"/>
    <w:rsid w:val="003C75DF"/>
    <w:rsid w:val="003C7A05"/>
    <w:rsid w:val="003C7A36"/>
    <w:rsid w:val="003C7AF1"/>
    <w:rsid w:val="003C7B4F"/>
    <w:rsid w:val="003C7CB0"/>
    <w:rsid w:val="003C7D3D"/>
    <w:rsid w:val="003C7E94"/>
    <w:rsid w:val="003C7F2C"/>
    <w:rsid w:val="003D01F1"/>
    <w:rsid w:val="003D04B0"/>
    <w:rsid w:val="003D0882"/>
    <w:rsid w:val="003D09A1"/>
    <w:rsid w:val="003D0B6A"/>
    <w:rsid w:val="003D0CE1"/>
    <w:rsid w:val="003D0D28"/>
    <w:rsid w:val="003D0F5F"/>
    <w:rsid w:val="003D1029"/>
    <w:rsid w:val="003D106B"/>
    <w:rsid w:val="003D10DC"/>
    <w:rsid w:val="003D14BB"/>
    <w:rsid w:val="003D1A1C"/>
    <w:rsid w:val="003D1C6F"/>
    <w:rsid w:val="003D1D61"/>
    <w:rsid w:val="003D1D6A"/>
    <w:rsid w:val="003D1F03"/>
    <w:rsid w:val="003D1F7A"/>
    <w:rsid w:val="003D20B8"/>
    <w:rsid w:val="003D2310"/>
    <w:rsid w:val="003D23FB"/>
    <w:rsid w:val="003D24C1"/>
    <w:rsid w:val="003D254A"/>
    <w:rsid w:val="003D254D"/>
    <w:rsid w:val="003D26CF"/>
    <w:rsid w:val="003D29A1"/>
    <w:rsid w:val="003D2B66"/>
    <w:rsid w:val="003D2CA1"/>
    <w:rsid w:val="003D2D1F"/>
    <w:rsid w:val="003D2DF1"/>
    <w:rsid w:val="003D309D"/>
    <w:rsid w:val="003D32D7"/>
    <w:rsid w:val="003D32F5"/>
    <w:rsid w:val="003D36EF"/>
    <w:rsid w:val="003D3904"/>
    <w:rsid w:val="003D3C23"/>
    <w:rsid w:val="003D3CCB"/>
    <w:rsid w:val="003D4087"/>
    <w:rsid w:val="003D40A8"/>
    <w:rsid w:val="003D40C4"/>
    <w:rsid w:val="003D40EB"/>
    <w:rsid w:val="003D4133"/>
    <w:rsid w:val="003D4489"/>
    <w:rsid w:val="003D44DD"/>
    <w:rsid w:val="003D4743"/>
    <w:rsid w:val="003D4814"/>
    <w:rsid w:val="003D48AE"/>
    <w:rsid w:val="003D49D3"/>
    <w:rsid w:val="003D4ACE"/>
    <w:rsid w:val="003D4EE9"/>
    <w:rsid w:val="003D4FF5"/>
    <w:rsid w:val="003D533E"/>
    <w:rsid w:val="003D536C"/>
    <w:rsid w:val="003D54E1"/>
    <w:rsid w:val="003D581F"/>
    <w:rsid w:val="003D59AC"/>
    <w:rsid w:val="003D59D7"/>
    <w:rsid w:val="003D5CEF"/>
    <w:rsid w:val="003D6258"/>
    <w:rsid w:val="003D637D"/>
    <w:rsid w:val="003D6489"/>
    <w:rsid w:val="003D65E5"/>
    <w:rsid w:val="003D67D3"/>
    <w:rsid w:val="003D6934"/>
    <w:rsid w:val="003D6BF0"/>
    <w:rsid w:val="003D6CA1"/>
    <w:rsid w:val="003D6CBA"/>
    <w:rsid w:val="003D71BF"/>
    <w:rsid w:val="003D71CD"/>
    <w:rsid w:val="003D7202"/>
    <w:rsid w:val="003D73E8"/>
    <w:rsid w:val="003D7453"/>
    <w:rsid w:val="003D7478"/>
    <w:rsid w:val="003D768C"/>
    <w:rsid w:val="003D7807"/>
    <w:rsid w:val="003D7956"/>
    <w:rsid w:val="003D7DAE"/>
    <w:rsid w:val="003D7DD6"/>
    <w:rsid w:val="003E0083"/>
    <w:rsid w:val="003E00E7"/>
    <w:rsid w:val="003E018F"/>
    <w:rsid w:val="003E023D"/>
    <w:rsid w:val="003E049E"/>
    <w:rsid w:val="003E0628"/>
    <w:rsid w:val="003E0635"/>
    <w:rsid w:val="003E07BA"/>
    <w:rsid w:val="003E0C93"/>
    <w:rsid w:val="003E0DB8"/>
    <w:rsid w:val="003E0E12"/>
    <w:rsid w:val="003E0EEA"/>
    <w:rsid w:val="003E0F4F"/>
    <w:rsid w:val="003E0F5F"/>
    <w:rsid w:val="003E10AB"/>
    <w:rsid w:val="003E14A3"/>
    <w:rsid w:val="003E15A2"/>
    <w:rsid w:val="003E15E6"/>
    <w:rsid w:val="003E16DF"/>
    <w:rsid w:val="003E17B8"/>
    <w:rsid w:val="003E187A"/>
    <w:rsid w:val="003E1A41"/>
    <w:rsid w:val="003E1B99"/>
    <w:rsid w:val="003E1C85"/>
    <w:rsid w:val="003E1CD5"/>
    <w:rsid w:val="003E2096"/>
    <w:rsid w:val="003E20EF"/>
    <w:rsid w:val="003E211D"/>
    <w:rsid w:val="003E2660"/>
    <w:rsid w:val="003E2766"/>
    <w:rsid w:val="003E287E"/>
    <w:rsid w:val="003E28C8"/>
    <w:rsid w:val="003E2998"/>
    <w:rsid w:val="003E2A64"/>
    <w:rsid w:val="003E2CFF"/>
    <w:rsid w:val="003E2D96"/>
    <w:rsid w:val="003E300C"/>
    <w:rsid w:val="003E351F"/>
    <w:rsid w:val="003E353C"/>
    <w:rsid w:val="003E3585"/>
    <w:rsid w:val="003E35A0"/>
    <w:rsid w:val="003E35E1"/>
    <w:rsid w:val="003E35F0"/>
    <w:rsid w:val="003E3BFA"/>
    <w:rsid w:val="003E3C61"/>
    <w:rsid w:val="003E3D65"/>
    <w:rsid w:val="003E3DA0"/>
    <w:rsid w:val="003E3E01"/>
    <w:rsid w:val="003E3E04"/>
    <w:rsid w:val="003E3EFE"/>
    <w:rsid w:val="003E3F01"/>
    <w:rsid w:val="003E420D"/>
    <w:rsid w:val="003E439D"/>
    <w:rsid w:val="003E43C6"/>
    <w:rsid w:val="003E453C"/>
    <w:rsid w:val="003E455E"/>
    <w:rsid w:val="003E4680"/>
    <w:rsid w:val="003E46EC"/>
    <w:rsid w:val="003E478D"/>
    <w:rsid w:val="003E495D"/>
    <w:rsid w:val="003E4AC1"/>
    <w:rsid w:val="003E4E59"/>
    <w:rsid w:val="003E4FA9"/>
    <w:rsid w:val="003E4FFD"/>
    <w:rsid w:val="003E50BF"/>
    <w:rsid w:val="003E5222"/>
    <w:rsid w:val="003E523C"/>
    <w:rsid w:val="003E52AD"/>
    <w:rsid w:val="003E52B2"/>
    <w:rsid w:val="003E537D"/>
    <w:rsid w:val="003E5487"/>
    <w:rsid w:val="003E56CB"/>
    <w:rsid w:val="003E57B4"/>
    <w:rsid w:val="003E5837"/>
    <w:rsid w:val="003E5AAB"/>
    <w:rsid w:val="003E5C41"/>
    <w:rsid w:val="003E5DE2"/>
    <w:rsid w:val="003E5DED"/>
    <w:rsid w:val="003E5F10"/>
    <w:rsid w:val="003E5FCB"/>
    <w:rsid w:val="003E6030"/>
    <w:rsid w:val="003E62C4"/>
    <w:rsid w:val="003E65FB"/>
    <w:rsid w:val="003E6683"/>
    <w:rsid w:val="003E6712"/>
    <w:rsid w:val="003E70AD"/>
    <w:rsid w:val="003E7409"/>
    <w:rsid w:val="003E7439"/>
    <w:rsid w:val="003E756B"/>
    <w:rsid w:val="003E7663"/>
    <w:rsid w:val="003E7880"/>
    <w:rsid w:val="003E7900"/>
    <w:rsid w:val="003E79D2"/>
    <w:rsid w:val="003E7CF7"/>
    <w:rsid w:val="003E7DD8"/>
    <w:rsid w:val="003E7FFA"/>
    <w:rsid w:val="003F0260"/>
    <w:rsid w:val="003F02B4"/>
    <w:rsid w:val="003F03C3"/>
    <w:rsid w:val="003F0688"/>
    <w:rsid w:val="003F0923"/>
    <w:rsid w:val="003F0A3B"/>
    <w:rsid w:val="003F0C4A"/>
    <w:rsid w:val="003F0D93"/>
    <w:rsid w:val="003F0E52"/>
    <w:rsid w:val="003F0F0A"/>
    <w:rsid w:val="003F0FB8"/>
    <w:rsid w:val="003F10CA"/>
    <w:rsid w:val="003F11AC"/>
    <w:rsid w:val="003F12E3"/>
    <w:rsid w:val="003F1357"/>
    <w:rsid w:val="003F144A"/>
    <w:rsid w:val="003F1541"/>
    <w:rsid w:val="003F167D"/>
    <w:rsid w:val="003F1696"/>
    <w:rsid w:val="003F1A8A"/>
    <w:rsid w:val="003F1B2F"/>
    <w:rsid w:val="003F1BB7"/>
    <w:rsid w:val="003F1F19"/>
    <w:rsid w:val="003F1F5C"/>
    <w:rsid w:val="003F2055"/>
    <w:rsid w:val="003F205A"/>
    <w:rsid w:val="003F2091"/>
    <w:rsid w:val="003F2093"/>
    <w:rsid w:val="003F21DE"/>
    <w:rsid w:val="003F220E"/>
    <w:rsid w:val="003F22FC"/>
    <w:rsid w:val="003F2311"/>
    <w:rsid w:val="003F266D"/>
    <w:rsid w:val="003F2AA4"/>
    <w:rsid w:val="003F2ADF"/>
    <w:rsid w:val="003F2D78"/>
    <w:rsid w:val="003F31B0"/>
    <w:rsid w:val="003F321F"/>
    <w:rsid w:val="003F362F"/>
    <w:rsid w:val="003F3657"/>
    <w:rsid w:val="003F36AD"/>
    <w:rsid w:val="003F390A"/>
    <w:rsid w:val="003F3A07"/>
    <w:rsid w:val="003F3A3A"/>
    <w:rsid w:val="003F3B13"/>
    <w:rsid w:val="003F3C74"/>
    <w:rsid w:val="003F3C77"/>
    <w:rsid w:val="003F3D98"/>
    <w:rsid w:val="003F426F"/>
    <w:rsid w:val="003F44DD"/>
    <w:rsid w:val="003F46A1"/>
    <w:rsid w:val="003F46C5"/>
    <w:rsid w:val="003F4788"/>
    <w:rsid w:val="003F487C"/>
    <w:rsid w:val="003F4A7B"/>
    <w:rsid w:val="003F4CF7"/>
    <w:rsid w:val="003F4E8F"/>
    <w:rsid w:val="003F5020"/>
    <w:rsid w:val="003F521C"/>
    <w:rsid w:val="003F5246"/>
    <w:rsid w:val="003F5249"/>
    <w:rsid w:val="003F542A"/>
    <w:rsid w:val="003F56D8"/>
    <w:rsid w:val="003F572D"/>
    <w:rsid w:val="003F59AA"/>
    <w:rsid w:val="003F5B75"/>
    <w:rsid w:val="003F5C48"/>
    <w:rsid w:val="003F5C81"/>
    <w:rsid w:val="003F5FC0"/>
    <w:rsid w:val="003F5FD8"/>
    <w:rsid w:val="003F5FF3"/>
    <w:rsid w:val="003F608B"/>
    <w:rsid w:val="003F630B"/>
    <w:rsid w:val="003F64BF"/>
    <w:rsid w:val="003F6695"/>
    <w:rsid w:val="003F689C"/>
    <w:rsid w:val="003F6ACE"/>
    <w:rsid w:val="003F6B92"/>
    <w:rsid w:val="003F7039"/>
    <w:rsid w:val="003F71D4"/>
    <w:rsid w:val="003F7367"/>
    <w:rsid w:val="003F7497"/>
    <w:rsid w:val="003F75E1"/>
    <w:rsid w:val="003F7965"/>
    <w:rsid w:val="003F7975"/>
    <w:rsid w:val="003F79BE"/>
    <w:rsid w:val="003F7A21"/>
    <w:rsid w:val="00400282"/>
    <w:rsid w:val="00400327"/>
    <w:rsid w:val="00400524"/>
    <w:rsid w:val="00400770"/>
    <w:rsid w:val="004008C1"/>
    <w:rsid w:val="004008E1"/>
    <w:rsid w:val="00400968"/>
    <w:rsid w:val="004009D9"/>
    <w:rsid w:val="00400C5D"/>
    <w:rsid w:val="00401110"/>
    <w:rsid w:val="0040126A"/>
    <w:rsid w:val="004013C6"/>
    <w:rsid w:val="00401483"/>
    <w:rsid w:val="004014CA"/>
    <w:rsid w:val="00401627"/>
    <w:rsid w:val="00401744"/>
    <w:rsid w:val="0040181B"/>
    <w:rsid w:val="00401940"/>
    <w:rsid w:val="004019FA"/>
    <w:rsid w:val="004019FD"/>
    <w:rsid w:val="00401B74"/>
    <w:rsid w:val="00401B7A"/>
    <w:rsid w:val="00401E30"/>
    <w:rsid w:val="00401E87"/>
    <w:rsid w:val="00401EFE"/>
    <w:rsid w:val="00401FAA"/>
    <w:rsid w:val="00402017"/>
    <w:rsid w:val="0040203E"/>
    <w:rsid w:val="004020D7"/>
    <w:rsid w:val="004021D0"/>
    <w:rsid w:val="00402646"/>
    <w:rsid w:val="00402732"/>
    <w:rsid w:val="00402912"/>
    <w:rsid w:val="00402C99"/>
    <w:rsid w:val="00402E89"/>
    <w:rsid w:val="00402F8E"/>
    <w:rsid w:val="00402FE8"/>
    <w:rsid w:val="00403138"/>
    <w:rsid w:val="0040314D"/>
    <w:rsid w:val="004031F5"/>
    <w:rsid w:val="0040357B"/>
    <w:rsid w:val="00403591"/>
    <w:rsid w:val="0040382B"/>
    <w:rsid w:val="00403AE9"/>
    <w:rsid w:val="00403B29"/>
    <w:rsid w:val="00403D68"/>
    <w:rsid w:val="00403F57"/>
    <w:rsid w:val="00403F70"/>
    <w:rsid w:val="00404244"/>
    <w:rsid w:val="004043A2"/>
    <w:rsid w:val="004043E9"/>
    <w:rsid w:val="004048E3"/>
    <w:rsid w:val="00404BF4"/>
    <w:rsid w:val="00404E51"/>
    <w:rsid w:val="00404FC2"/>
    <w:rsid w:val="004051CF"/>
    <w:rsid w:val="00405284"/>
    <w:rsid w:val="004054AC"/>
    <w:rsid w:val="0040552D"/>
    <w:rsid w:val="004055E0"/>
    <w:rsid w:val="004057FC"/>
    <w:rsid w:val="00405A2D"/>
    <w:rsid w:val="00405A4F"/>
    <w:rsid w:val="00405B56"/>
    <w:rsid w:val="00405C43"/>
    <w:rsid w:val="00405D71"/>
    <w:rsid w:val="00405E06"/>
    <w:rsid w:val="004063DF"/>
    <w:rsid w:val="00406698"/>
    <w:rsid w:val="00406858"/>
    <w:rsid w:val="004069BD"/>
    <w:rsid w:val="00406A21"/>
    <w:rsid w:val="00406A30"/>
    <w:rsid w:val="00406A96"/>
    <w:rsid w:val="00406B01"/>
    <w:rsid w:val="00406B0B"/>
    <w:rsid w:val="00406B60"/>
    <w:rsid w:val="00406BDC"/>
    <w:rsid w:val="00406C0F"/>
    <w:rsid w:val="00406C44"/>
    <w:rsid w:val="00406C50"/>
    <w:rsid w:val="00406D19"/>
    <w:rsid w:val="00406D9C"/>
    <w:rsid w:val="00406E9A"/>
    <w:rsid w:val="00406FF4"/>
    <w:rsid w:val="00407160"/>
    <w:rsid w:val="004071B0"/>
    <w:rsid w:val="004072C9"/>
    <w:rsid w:val="004072DF"/>
    <w:rsid w:val="00407560"/>
    <w:rsid w:val="00407568"/>
    <w:rsid w:val="0040769E"/>
    <w:rsid w:val="004076AC"/>
    <w:rsid w:val="00407720"/>
    <w:rsid w:val="0040781B"/>
    <w:rsid w:val="00407861"/>
    <w:rsid w:val="00407B51"/>
    <w:rsid w:val="00407D2D"/>
    <w:rsid w:val="00407DF7"/>
    <w:rsid w:val="00407EEF"/>
    <w:rsid w:val="00407F08"/>
    <w:rsid w:val="0041037B"/>
    <w:rsid w:val="00410459"/>
    <w:rsid w:val="0041088E"/>
    <w:rsid w:val="00410E1C"/>
    <w:rsid w:val="004111D4"/>
    <w:rsid w:val="004112DB"/>
    <w:rsid w:val="004112E5"/>
    <w:rsid w:val="00411894"/>
    <w:rsid w:val="004118BC"/>
    <w:rsid w:val="00411900"/>
    <w:rsid w:val="0041193A"/>
    <w:rsid w:val="004119A7"/>
    <w:rsid w:val="00411BAB"/>
    <w:rsid w:val="004121BE"/>
    <w:rsid w:val="00412261"/>
    <w:rsid w:val="0041241D"/>
    <w:rsid w:val="0041280D"/>
    <w:rsid w:val="004129AE"/>
    <w:rsid w:val="00412C34"/>
    <w:rsid w:val="00412D68"/>
    <w:rsid w:val="00412DEC"/>
    <w:rsid w:val="00412F72"/>
    <w:rsid w:val="00412FD7"/>
    <w:rsid w:val="004133D6"/>
    <w:rsid w:val="0041360A"/>
    <w:rsid w:val="004136C1"/>
    <w:rsid w:val="004137B3"/>
    <w:rsid w:val="0041380E"/>
    <w:rsid w:val="004139E0"/>
    <w:rsid w:val="00413B3E"/>
    <w:rsid w:val="00413B46"/>
    <w:rsid w:val="00413C5B"/>
    <w:rsid w:val="00413CC5"/>
    <w:rsid w:val="00413CD7"/>
    <w:rsid w:val="00413E33"/>
    <w:rsid w:val="0041403B"/>
    <w:rsid w:val="0041405A"/>
    <w:rsid w:val="00414170"/>
    <w:rsid w:val="00414330"/>
    <w:rsid w:val="00414379"/>
    <w:rsid w:val="004144AE"/>
    <w:rsid w:val="004144EA"/>
    <w:rsid w:val="00414501"/>
    <w:rsid w:val="00414512"/>
    <w:rsid w:val="0041462B"/>
    <w:rsid w:val="00414869"/>
    <w:rsid w:val="004148A6"/>
    <w:rsid w:val="00414966"/>
    <w:rsid w:val="00414972"/>
    <w:rsid w:val="00414A39"/>
    <w:rsid w:val="00414B3F"/>
    <w:rsid w:val="00414D1C"/>
    <w:rsid w:val="00414F53"/>
    <w:rsid w:val="0041519C"/>
    <w:rsid w:val="004151BF"/>
    <w:rsid w:val="00415224"/>
    <w:rsid w:val="00415339"/>
    <w:rsid w:val="00415349"/>
    <w:rsid w:val="0041534A"/>
    <w:rsid w:val="0041552A"/>
    <w:rsid w:val="00415807"/>
    <w:rsid w:val="00415916"/>
    <w:rsid w:val="00415A0F"/>
    <w:rsid w:val="00415B40"/>
    <w:rsid w:val="00415B7E"/>
    <w:rsid w:val="00416506"/>
    <w:rsid w:val="0041666F"/>
    <w:rsid w:val="0041667A"/>
    <w:rsid w:val="004166FA"/>
    <w:rsid w:val="00416704"/>
    <w:rsid w:val="00416844"/>
    <w:rsid w:val="00416846"/>
    <w:rsid w:val="00416858"/>
    <w:rsid w:val="00416936"/>
    <w:rsid w:val="00416C05"/>
    <w:rsid w:val="00416D80"/>
    <w:rsid w:val="00416FA8"/>
    <w:rsid w:val="004171AB"/>
    <w:rsid w:val="004173E1"/>
    <w:rsid w:val="00417509"/>
    <w:rsid w:val="00417559"/>
    <w:rsid w:val="004176AD"/>
    <w:rsid w:val="004176BE"/>
    <w:rsid w:val="004177B8"/>
    <w:rsid w:val="00417E99"/>
    <w:rsid w:val="00417F11"/>
    <w:rsid w:val="00417F3C"/>
    <w:rsid w:val="0042003C"/>
    <w:rsid w:val="00420070"/>
    <w:rsid w:val="004200C7"/>
    <w:rsid w:val="004201C3"/>
    <w:rsid w:val="00420372"/>
    <w:rsid w:val="00420394"/>
    <w:rsid w:val="004204CF"/>
    <w:rsid w:val="004204E7"/>
    <w:rsid w:val="004205D1"/>
    <w:rsid w:val="0042087F"/>
    <w:rsid w:val="00420A01"/>
    <w:rsid w:val="00420A39"/>
    <w:rsid w:val="00420E1C"/>
    <w:rsid w:val="0042100A"/>
    <w:rsid w:val="004210C5"/>
    <w:rsid w:val="004210D2"/>
    <w:rsid w:val="004210E2"/>
    <w:rsid w:val="00421334"/>
    <w:rsid w:val="00421563"/>
    <w:rsid w:val="004215FA"/>
    <w:rsid w:val="00421708"/>
    <w:rsid w:val="00421824"/>
    <w:rsid w:val="00421863"/>
    <w:rsid w:val="00421942"/>
    <w:rsid w:val="00421A8A"/>
    <w:rsid w:val="00421E4B"/>
    <w:rsid w:val="00422056"/>
    <w:rsid w:val="004222FB"/>
    <w:rsid w:val="0042231F"/>
    <w:rsid w:val="004227DC"/>
    <w:rsid w:val="00422B28"/>
    <w:rsid w:val="00422B6D"/>
    <w:rsid w:val="00422F12"/>
    <w:rsid w:val="00422FDE"/>
    <w:rsid w:val="00423587"/>
    <w:rsid w:val="00423645"/>
    <w:rsid w:val="004239B3"/>
    <w:rsid w:val="00423A61"/>
    <w:rsid w:val="00423A80"/>
    <w:rsid w:val="00423AC5"/>
    <w:rsid w:val="00423C1E"/>
    <w:rsid w:val="00423ECD"/>
    <w:rsid w:val="00424198"/>
    <w:rsid w:val="0042424C"/>
    <w:rsid w:val="004243FC"/>
    <w:rsid w:val="0042444D"/>
    <w:rsid w:val="00424634"/>
    <w:rsid w:val="004247B3"/>
    <w:rsid w:val="0042485C"/>
    <w:rsid w:val="0042487E"/>
    <w:rsid w:val="00424BE8"/>
    <w:rsid w:val="00424C6F"/>
    <w:rsid w:val="00424DFC"/>
    <w:rsid w:val="00424F1E"/>
    <w:rsid w:val="0042505B"/>
    <w:rsid w:val="0042556F"/>
    <w:rsid w:val="00425626"/>
    <w:rsid w:val="00425719"/>
    <w:rsid w:val="004257A2"/>
    <w:rsid w:val="004257B9"/>
    <w:rsid w:val="00425A13"/>
    <w:rsid w:val="00425B8E"/>
    <w:rsid w:val="00425BD0"/>
    <w:rsid w:val="00425C04"/>
    <w:rsid w:val="00425D17"/>
    <w:rsid w:val="00425FDA"/>
    <w:rsid w:val="004263CD"/>
    <w:rsid w:val="0042641D"/>
    <w:rsid w:val="0042678D"/>
    <w:rsid w:val="00426B08"/>
    <w:rsid w:val="00426B78"/>
    <w:rsid w:val="00426D81"/>
    <w:rsid w:val="00426E75"/>
    <w:rsid w:val="00426FBF"/>
    <w:rsid w:val="00427127"/>
    <w:rsid w:val="004277AF"/>
    <w:rsid w:val="0042783E"/>
    <w:rsid w:val="00427AB2"/>
    <w:rsid w:val="00427AC2"/>
    <w:rsid w:val="00427F14"/>
    <w:rsid w:val="00430388"/>
    <w:rsid w:val="004303B6"/>
    <w:rsid w:val="0043057B"/>
    <w:rsid w:val="00430824"/>
    <w:rsid w:val="004308FD"/>
    <w:rsid w:val="004309F6"/>
    <w:rsid w:val="00430A77"/>
    <w:rsid w:val="00430CA8"/>
    <w:rsid w:val="00430E0C"/>
    <w:rsid w:val="00430E6D"/>
    <w:rsid w:val="00430FC7"/>
    <w:rsid w:val="004310D5"/>
    <w:rsid w:val="00431118"/>
    <w:rsid w:val="0043123D"/>
    <w:rsid w:val="0043125B"/>
    <w:rsid w:val="004312DB"/>
    <w:rsid w:val="00431586"/>
    <w:rsid w:val="004315FE"/>
    <w:rsid w:val="00431772"/>
    <w:rsid w:val="00431A3C"/>
    <w:rsid w:val="00431A4F"/>
    <w:rsid w:val="00431A61"/>
    <w:rsid w:val="00431BAB"/>
    <w:rsid w:val="00431CA1"/>
    <w:rsid w:val="00431D6D"/>
    <w:rsid w:val="00431EC0"/>
    <w:rsid w:val="004322B2"/>
    <w:rsid w:val="00432312"/>
    <w:rsid w:val="0043264F"/>
    <w:rsid w:val="0043273F"/>
    <w:rsid w:val="00432B59"/>
    <w:rsid w:val="00432C34"/>
    <w:rsid w:val="00432E3A"/>
    <w:rsid w:val="00432F24"/>
    <w:rsid w:val="00432FF2"/>
    <w:rsid w:val="0043320B"/>
    <w:rsid w:val="0043327E"/>
    <w:rsid w:val="0043328D"/>
    <w:rsid w:val="004332F6"/>
    <w:rsid w:val="00433824"/>
    <w:rsid w:val="004339B8"/>
    <w:rsid w:val="00433AA8"/>
    <w:rsid w:val="00433CBE"/>
    <w:rsid w:val="00433EB8"/>
    <w:rsid w:val="0043431A"/>
    <w:rsid w:val="004346E0"/>
    <w:rsid w:val="004348F3"/>
    <w:rsid w:val="004349F5"/>
    <w:rsid w:val="00434D1E"/>
    <w:rsid w:val="00434DCA"/>
    <w:rsid w:val="00434EE1"/>
    <w:rsid w:val="00435045"/>
    <w:rsid w:val="004350F2"/>
    <w:rsid w:val="004351FC"/>
    <w:rsid w:val="00435259"/>
    <w:rsid w:val="00435300"/>
    <w:rsid w:val="00435682"/>
    <w:rsid w:val="004356A2"/>
    <w:rsid w:val="0043575A"/>
    <w:rsid w:val="00435AAB"/>
    <w:rsid w:val="00435BBD"/>
    <w:rsid w:val="00435C07"/>
    <w:rsid w:val="00435C38"/>
    <w:rsid w:val="00435D15"/>
    <w:rsid w:val="00435DB3"/>
    <w:rsid w:val="00435FFD"/>
    <w:rsid w:val="004360D2"/>
    <w:rsid w:val="0043629C"/>
    <w:rsid w:val="00436765"/>
    <w:rsid w:val="004367D1"/>
    <w:rsid w:val="0043689F"/>
    <w:rsid w:val="00436ACA"/>
    <w:rsid w:val="00436D3C"/>
    <w:rsid w:val="00436F66"/>
    <w:rsid w:val="0043700B"/>
    <w:rsid w:val="0043715E"/>
    <w:rsid w:val="00437161"/>
    <w:rsid w:val="00437181"/>
    <w:rsid w:val="0043723E"/>
    <w:rsid w:val="00437379"/>
    <w:rsid w:val="00437387"/>
    <w:rsid w:val="00437683"/>
    <w:rsid w:val="00437779"/>
    <w:rsid w:val="00437831"/>
    <w:rsid w:val="0043784B"/>
    <w:rsid w:val="00437B24"/>
    <w:rsid w:val="00437EC1"/>
    <w:rsid w:val="004402E1"/>
    <w:rsid w:val="004403C9"/>
    <w:rsid w:val="0044059F"/>
    <w:rsid w:val="004408D7"/>
    <w:rsid w:val="0044097D"/>
    <w:rsid w:val="00440B3D"/>
    <w:rsid w:val="0044130C"/>
    <w:rsid w:val="00441354"/>
    <w:rsid w:val="00441372"/>
    <w:rsid w:val="004414D7"/>
    <w:rsid w:val="0044161C"/>
    <w:rsid w:val="00441625"/>
    <w:rsid w:val="004417CB"/>
    <w:rsid w:val="004417CE"/>
    <w:rsid w:val="004418D0"/>
    <w:rsid w:val="00441BDE"/>
    <w:rsid w:val="00441D4A"/>
    <w:rsid w:val="00441DBC"/>
    <w:rsid w:val="00441DE8"/>
    <w:rsid w:val="004420B4"/>
    <w:rsid w:val="0044218F"/>
    <w:rsid w:val="00442282"/>
    <w:rsid w:val="004422DB"/>
    <w:rsid w:val="004422FE"/>
    <w:rsid w:val="0044255F"/>
    <w:rsid w:val="004427D0"/>
    <w:rsid w:val="00442929"/>
    <w:rsid w:val="00442F0E"/>
    <w:rsid w:val="00442FBE"/>
    <w:rsid w:val="0044309A"/>
    <w:rsid w:val="004431D5"/>
    <w:rsid w:val="0044331B"/>
    <w:rsid w:val="004434B6"/>
    <w:rsid w:val="0044362B"/>
    <w:rsid w:val="004439B5"/>
    <w:rsid w:val="00443D82"/>
    <w:rsid w:val="00443DE4"/>
    <w:rsid w:val="00444040"/>
    <w:rsid w:val="00444066"/>
    <w:rsid w:val="004440E7"/>
    <w:rsid w:val="0044412D"/>
    <w:rsid w:val="0044418C"/>
    <w:rsid w:val="00444209"/>
    <w:rsid w:val="004442C5"/>
    <w:rsid w:val="0044431A"/>
    <w:rsid w:val="004444D9"/>
    <w:rsid w:val="004447DB"/>
    <w:rsid w:val="00444888"/>
    <w:rsid w:val="00444C97"/>
    <w:rsid w:val="00444EE7"/>
    <w:rsid w:val="00445177"/>
    <w:rsid w:val="0044521A"/>
    <w:rsid w:val="004458B0"/>
    <w:rsid w:val="00445D84"/>
    <w:rsid w:val="00445EF2"/>
    <w:rsid w:val="00446073"/>
    <w:rsid w:val="004460BA"/>
    <w:rsid w:val="004461F2"/>
    <w:rsid w:val="004462D1"/>
    <w:rsid w:val="00446309"/>
    <w:rsid w:val="004465F0"/>
    <w:rsid w:val="0044668C"/>
    <w:rsid w:val="004466D9"/>
    <w:rsid w:val="0044692B"/>
    <w:rsid w:val="00446A1A"/>
    <w:rsid w:val="00446A35"/>
    <w:rsid w:val="00446B28"/>
    <w:rsid w:val="00446F23"/>
    <w:rsid w:val="004470B4"/>
    <w:rsid w:val="00447238"/>
    <w:rsid w:val="0044729D"/>
    <w:rsid w:val="0044745F"/>
    <w:rsid w:val="00447477"/>
    <w:rsid w:val="004474B1"/>
    <w:rsid w:val="004474B4"/>
    <w:rsid w:val="00447679"/>
    <w:rsid w:val="00447AE3"/>
    <w:rsid w:val="00450089"/>
    <w:rsid w:val="0045020A"/>
    <w:rsid w:val="004502D1"/>
    <w:rsid w:val="004504C8"/>
    <w:rsid w:val="004505FA"/>
    <w:rsid w:val="00450615"/>
    <w:rsid w:val="00450C5B"/>
    <w:rsid w:val="00450CFF"/>
    <w:rsid w:val="00451132"/>
    <w:rsid w:val="004514E6"/>
    <w:rsid w:val="00451506"/>
    <w:rsid w:val="00451741"/>
    <w:rsid w:val="004518CF"/>
    <w:rsid w:val="004518D7"/>
    <w:rsid w:val="00451D5B"/>
    <w:rsid w:val="00451DCE"/>
    <w:rsid w:val="00451E41"/>
    <w:rsid w:val="0045212E"/>
    <w:rsid w:val="004522B8"/>
    <w:rsid w:val="0045260B"/>
    <w:rsid w:val="004526C5"/>
    <w:rsid w:val="004527AE"/>
    <w:rsid w:val="00452835"/>
    <w:rsid w:val="004528B1"/>
    <w:rsid w:val="004529EC"/>
    <w:rsid w:val="00452A6C"/>
    <w:rsid w:val="00452AD4"/>
    <w:rsid w:val="00452AE4"/>
    <w:rsid w:val="00452C32"/>
    <w:rsid w:val="0045305C"/>
    <w:rsid w:val="0045311E"/>
    <w:rsid w:val="004533B2"/>
    <w:rsid w:val="00453A3A"/>
    <w:rsid w:val="00453BB5"/>
    <w:rsid w:val="00453C40"/>
    <w:rsid w:val="00453E2B"/>
    <w:rsid w:val="00453E32"/>
    <w:rsid w:val="00453EE4"/>
    <w:rsid w:val="00453FC3"/>
    <w:rsid w:val="0045411C"/>
    <w:rsid w:val="004542A3"/>
    <w:rsid w:val="004543AA"/>
    <w:rsid w:val="00454404"/>
    <w:rsid w:val="004545C7"/>
    <w:rsid w:val="004545D9"/>
    <w:rsid w:val="004546C4"/>
    <w:rsid w:val="004549D1"/>
    <w:rsid w:val="00454AE8"/>
    <w:rsid w:val="00454BF9"/>
    <w:rsid w:val="00454CF9"/>
    <w:rsid w:val="00454D2B"/>
    <w:rsid w:val="00454E97"/>
    <w:rsid w:val="00454EE4"/>
    <w:rsid w:val="00454FD7"/>
    <w:rsid w:val="00455058"/>
    <w:rsid w:val="0045516A"/>
    <w:rsid w:val="00455413"/>
    <w:rsid w:val="00455618"/>
    <w:rsid w:val="0045575B"/>
    <w:rsid w:val="00455839"/>
    <w:rsid w:val="00455B03"/>
    <w:rsid w:val="00455CF6"/>
    <w:rsid w:val="00455DA4"/>
    <w:rsid w:val="00455EBF"/>
    <w:rsid w:val="00455FD7"/>
    <w:rsid w:val="00456688"/>
    <w:rsid w:val="00456765"/>
    <w:rsid w:val="004568CE"/>
    <w:rsid w:val="004569BF"/>
    <w:rsid w:val="00456A7D"/>
    <w:rsid w:val="00456BB3"/>
    <w:rsid w:val="00456C2A"/>
    <w:rsid w:val="00456D2E"/>
    <w:rsid w:val="00456E3A"/>
    <w:rsid w:val="00456EC3"/>
    <w:rsid w:val="00456F35"/>
    <w:rsid w:val="004571BC"/>
    <w:rsid w:val="00457262"/>
    <w:rsid w:val="00457294"/>
    <w:rsid w:val="004572D2"/>
    <w:rsid w:val="004572DA"/>
    <w:rsid w:val="00457646"/>
    <w:rsid w:val="00457699"/>
    <w:rsid w:val="0045793C"/>
    <w:rsid w:val="004579DA"/>
    <w:rsid w:val="00457A3E"/>
    <w:rsid w:val="00457B6B"/>
    <w:rsid w:val="00457C57"/>
    <w:rsid w:val="00457CBB"/>
    <w:rsid w:val="00457F33"/>
    <w:rsid w:val="004600EE"/>
    <w:rsid w:val="004602B4"/>
    <w:rsid w:val="0046052B"/>
    <w:rsid w:val="0046064E"/>
    <w:rsid w:val="004607CE"/>
    <w:rsid w:val="0046086E"/>
    <w:rsid w:val="00460A3E"/>
    <w:rsid w:val="00460A89"/>
    <w:rsid w:val="00460D87"/>
    <w:rsid w:val="00460ED2"/>
    <w:rsid w:val="00460EE4"/>
    <w:rsid w:val="00461293"/>
    <w:rsid w:val="004612BC"/>
    <w:rsid w:val="0046140F"/>
    <w:rsid w:val="00461490"/>
    <w:rsid w:val="00461515"/>
    <w:rsid w:val="004615E4"/>
    <w:rsid w:val="00461718"/>
    <w:rsid w:val="00461980"/>
    <w:rsid w:val="00461B71"/>
    <w:rsid w:val="00461F67"/>
    <w:rsid w:val="00462006"/>
    <w:rsid w:val="00462043"/>
    <w:rsid w:val="00462163"/>
    <w:rsid w:val="004621A0"/>
    <w:rsid w:val="00462259"/>
    <w:rsid w:val="004622B2"/>
    <w:rsid w:val="004623C2"/>
    <w:rsid w:val="00462577"/>
    <w:rsid w:val="004625CC"/>
    <w:rsid w:val="0046280F"/>
    <w:rsid w:val="00462A71"/>
    <w:rsid w:val="00462BC0"/>
    <w:rsid w:val="00462CCF"/>
    <w:rsid w:val="00462D59"/>
    <w:rsid w:val="00462DAD"/>
    <w:rsid w:val="00462E8E"/>
    <w:rsid w:val="00462F57"/>
    <w:rsid w:val="004632BA"/>
    <w:rsid w:val="0046336E"/>
    <w:rsid w:val="00463561"/>
    <w:rsid w:val="0046359E"/>
    <w:rsid w:val="004635EF"/>
    <w:rsid w:val="004636BD"/>
    <w:rsid w:val="004638C1"/>
    <w:rsid w:val="004639D4"/>
    <w:rsid w:val="00463B2A"/>
    <w:rsid w:val="00463C61"/>
    <w:rsid w:val="00463DE4"/>
    <w:rsid w:val="00463EB9"/>
    <w:rsid w:val="00463EE1"/>
    <w:rsid w:val="00464012"/>
    <w:rsid w:val="004643B5"/>
    <w:rsid w:val="004643DD"/>
    <w:rsid w:val="00464432"/>
    <w:rsid w:val="0046444B"/>
    <w:rsid w:val="00464459"/>
    <w:rsid w:val="004645C1"/>
    <w:rsid w:val="00464ACB"/>
    <w:rsid w:val="00464D06"/>
    <w:rsid w:val="00464E67"/>
    <w:rsid w:val="00465010"/>
    <w:rsid w:val="004652D0"/>
    <w:rsid w:val="004652E4"/>
    <w:rsid w:val="00465325"/>
    <w:rsid w:val="004653C4"/>
    <w:rsid w:val="004653D6"/>
    <w:rsid w:val="00465BDB"/>
    <w:rsid w:val="00465C7F"/>
    <w:rsid w:val="00465D28"/>
    <w:rsid w:val="00465F99"/>
    <w:rsid w:val="0046602E"/>
    <w:rsid w:val="00466051"/>
    <w:rsid w:val="004660AF"/>
    <w:rsid w:val="00466372"/>
    <w:rsid w:val="004664C8"/>
    <w:rsid w:val="00466608"/>
    <w:rsid w:val="0046661E"/>
    <w:rsid w:val="00466839"/>
    <w:rsid w:val="00466B06"/>
    <w:rsid w:val="00466B5A"/>
    <w:rsid w:val="00466B9D"/>
    <w:rsid w:val="00466DED"/>
    <w:rsid w:val="0046709F"/>
    <w:rsid w:val="004673C4"/>
    <w:rsid w:val="00467512"/>
    <w:rsid w:val="00467721"/>
    <w:rsid w:val="0046782D"/>
    <w:rsid w:val="00467B49"/>
    <w:rsid w:val="00467E1B"/>
    <w:rsid w:val="0047004A"/>
    <w:rsid w:val="004700C4"/>
    <w:rsid w:val="004700E5"/>
    <w:rsid w:val="00470594"/>
    <w:rsid w:val="004706A3"/>
    <w:rsid w:val="004706A4"/>
    <w:rsid w:val="00470866"/>
    <w:rsid w:val="0047097E"/>
    <w:rsid w:val="004709A9"/>
    <w:rsid w:val="00470A89"/>
    <w:rsid w:val="00470B6C"/>
    <w:rsid w:val="00470D36"/>
    <w:rsid w:val="00470DEB"/>
    <w:rsid w:val="00470E22"/>
    <w:rsid w:val="00470EF1"/>
    <w:rsid w:val="004710B2"/>
    <w:rsid w:val="00471133"/>
    <w:rsid w:val="0047132A"/>
    <w:rsid w:val="00471582"/>
    <w:rsid w:val="0047158B"/>
    <w:rsid w:val="0047173F"/>
    <w:rsid w:val="0047186C"/>
    <w:rsid w:val="004719D7"/>
    <w:rsid w:val="00471AE5"/>
    <w:rsid w:val="00471E18"/>
    <w:rsid w:val="0047206B"/>
    <w:rsid w:val="00472102"/>
    <w:rsid w:val="00472139"/>
    <w:rsid w:val="0047235A"/>
    <w:rsid w:val="00472397"/>
    <w:rsid w:val="004724B5"/>
    <w:rsid w:val="00472CB3"/>
    <w:rsid w:val="00472E44"/>
    <w:rsid w:val="004730CB"/>
    <w:rsid w:val="00473685"/>
    <w:rsid w:val="004738A3"/>
    <w:rsid w:val="00473B66"/>
    <w:rsid w:val="00473B7A"/>
    <w:rsid w:val="00473F69"/>
    <w:rsid w:val="0047408B"/>
    <w:rsid w:val="004744B4"/>
    <w:rsid w:val="00474508"/>
    <w:rsid w:val="00474899"/>
    <w:rsid w:val="00474A73"/>
    <w:rsid w:val="00474B97"/>
    <w:rsid w:val="00474C3F"/>
    <w:rsid w:val="00474F4B"/>
    <w:rsid w:val="00475046"/>
    <w:rsid w:val="0047506E"/>
    <w:rsid w:val="00475266"/>
    <w:rsid w:val="00475670"/>
    <w:rsid w:val="004756E6"/>
    <w:rsid w:val="0047570F"/>
    <w:rsid w:val="00475765"/>
    <w:rsid w:val="00475842"/>
    <w:rsid w:val="00475C98"/>
    <w:rsid w:val="00475D18"/>
    <w:rsid w:val="00475F07"/>
    <w:rsid w:val="00475FE6"/>
    <w:rsid w:val="004765A7"/>
    <w:rsid w:val="004767B7"/>
    <w:rsid w:val="00476AA9"/>
    <w:rsid w:val="00476CBF"/>
    <w:rsid w:val="00476DED"/>
    <w:rsid w:val="004771A6"/>
    <w:rsid w:val="004772F9"/>
    <w:rsid w:val="004779C6"/>
    <w:rsid w:val="00477A54"/>
    <w:rsid w:val="00477BAE"/>
    <w:rsid w:val="0048002A"/>
    <w:rsid w:val="0048053C"/>
    <w:rsid w:val="00480584"/>
    <w:rsid w:val="004805FC"/>
    <w:rsid w:val="004807F2"/>
    <w:rsid w:val="00480889"/>
    <w:rsid w:val="00480970"/>
    <w:rsid w:val="00480B71"/>
    <w:rsid w:val="00480CDC"/>
    <w:rsid w:val="00480F4B"/>
    <w:rsid w:val="00480F4C"/>
    <w:rsid w:val="00480FF2"/>
    <w:rsid w:val="00481543"/>
    <w:rsid w:val="00481575"/>
    <w:rsid w:val="00481A8E"/>
    <w:rsid w:val="00481C41"/>
    <w:rsid w:val="00481E42"/>
    <w:rsid w:val="00482013"/>
    <w:rsid w:val="0048228F"/>
    <w:rsid w:val="004823B2"/>
    <w:rsid w:val="004824EC"/>
    <w:rsid w:val="0048291C"/>
    <w:rsid w:val="00482AA6"/>
    <w:rsid w:val="00482BAB"/>
    <w:rsid w:val="00482F07"/>
    <w:rsid w:val="00482F90"/>
    <w:rsid w:val="00483006"/>
    <w:rsid w:val="00483091"/>
    <w:rsid w:val="0048319F"/>
    <w:rsid w:val="004835A0"/>
    <w:rsid w:val="00483606"/>
    <w:rsid w:val="00483912"/>
    <w:rsid w:val="00483BA6"/>
    <w:rsid w:val="00483D07"/>
    <w:rsid w:val="004840CC"/>
    <w:rsid w:val="004840DF"/>
    <w:rsid w:val="004846F8"/>
    <w:rsid w:val="0048488D"/>
    <w:rsid w:val="004849A0"/>
    <w:rsid w:val="00484D79"/>
    <w:rsid w:val="00484ED9"/>
    <w:rsid w:val="004850D7"/>
    <w:rsid w:val="004851AD"/>
    <w:rsid w:val="0048523C"/>
    <w:rsid w:val="0048525B"/>
    <w:rsid w:val="004853D7"/>
    <w:rsid w:val="00485533"/>
    <w:rsid w:val="00485735"/>
    <w:rsid w:val="004858FA"/>
    <w:rsid w:val="004859E6"/>
    <w:rsid w:val="00485A7D"/>
    <w:rsid w:val="00485BB6"/>
    <w:rsid w:val="00485C4A"/>
    <w:rsid w:val="00485C56"/>
    <w:rsid w:val="00485C76"/>
    <w:rsid w:val="00485CC6"/>
    <w:rsid w:val="00485D63"/>
    <w:rsid w:val="00485DB8"/>
    <w:rsid w:val="00485E65"/>
    <w:rsid w:val="00485FC1"/>
    <w:rsid w:val="0048612A"/>
    <w:rsid w:val="004863D1"/>
    <w:rsid w:val="004866A6"/>
    <w:rsid w:val="004866BE"/>
    <w:rsid w:val="004867BF"/>
    <w:rsid w:val="004868A4"/>
    <w:rsid w:val="00486941"/>
    <w:rsid w:val="00486D0E"/>
    <w:rsid w:val="00486E04"/>
    <w:rsid w:val="00486EC6"/>
    <w:rsid w:val="004873C1"/>
    <w:rsid w:val="00487571"/>
    <w:rsid w:val="0048780F"/>
    <w:rsid w:val="00487AF6"/>
    <w:rsid w:val="00487B3C"/>
    <w:rsid w:val="00487C84"/>
    <w:rsid w:val="00487D02"/>
    <w:rsid w:val="00487E4F"/>
    <w:rsid w:val="00487F1B"/>
    <w:rsid w:val="00487F23"/>
    <w:rsid w:val="00490076"/>
    <w:rsid w:val="0049016E"/>
    <w:rsid w:val="004904C4"/>
    <w:rsid w:val="004909B5"/>
    <w:rsid w:val="004909BC"/>
    <w:rsid w:val="00490BAF"/>
    <w:rsid w:val="00490BB3"/>
    <w:rsid w:val="00490C82"/>
    <w:rsid w:val="00490C97"/>
    <w:rsid w:val="00490D28"/>
    <w:rsid w:val="00490F1F"/>
    <w:rsid w:val="00490F81"/>
    <w:rsid w:val="00491146"/>
    <w:rsid w:val="0049115A"/>
    <w:rsid w:val="004911DD"/>
    <w:rsid w:val="004913EA"/>
    <w:rsid w:val="00491705"/>
    <w:rsid w:val="004919B6"/>
    <w:rsid w:val="004919F6"/>
    <w:rsid w:val="00491AF4"/>
    <w:rsid w:val="00491B7A"/>
    <w:rsid w:val="00491D58"/>
    <w:rsid w:val="00491D64"/>
    <w:rsid w:val="00491D83"/>
    <w:rsid w:val="00491DB7"/>
    <w:rsid w:val="00491E0E"/>
    <w:rsid w:val="004920E4"/>
    <w:rsid w:val="0049210F"/>
    <w:rsid w:val="00492357"/>
    <w:rsid w:val="00492427"/>
    <w:rsid w:val="0049248E"/>
    <w:rsid w:val="0049261D"/>
    <w:rsid w:val="0049265F"/>
    <w:rsid w:val="004931AF"/>
    <w:rsid w:val="0049325A"/>
    <w:rsid w:val="004932A8"/>
    <w:rsid w:val="0049336C"/>
    <w:rsid w:val="004934CD"/>
    <w:rsid w:val="00493517"/>
    <w:rsid w:val="004936A2"/>
    <w:rsid w:val="0049370C"/>
    <w:rsid w:val="0049385B"/>
    <w:rsid w:val="00493C67"/>
    <w:rsid w:val="004941BE"/>
    <w:rsid w:val="00494389"/>
    <w:rsid w:val="004944D2"/>
    <w:rsid w:val="00494623"/>
    <w:rsid w:val="00494705"/>
    <w:rsid w:val="004948AA"/>
    <w:rsid w:val="004948AD"/>
    <w:rsid w:val="00494ADB"/>
    <w:rsid w:val="00494B1D"/>
    <w:rsid w:val="00494FEA"/>
    <w:rsid w:val="0049509C"/>
    <w:rsid w:val="00495314"/>
    <w:rsid w:val="00495595"/>
    <w:rsid w:val="004957F1"/>
    <w:rsid w:val="00495A99"/>
    <w:rsid w:val="00495D75"/>
    <w:rsid w:val="00495FF0"/>
    <w:rsid w:val="00496019"/>
    <w:rsid w:val="004961EF"/>
    <w:rsid w:val="004962EE"/>
    <w:rsid w:val="00496306"/>
    <w:rsid w:val="00496517"/>
    <w:rsid w:val="0049664E"/>
    <w:rsid w:val="00496781"/>
    <w:rsid w:val="00496804"/>
    <w:rsid w:val="0049684C"/>
    <w:rsid w:val="00496A51"/>
    <w:rsid w:val="00496AB7"/>
    <w:rsid w:val="00496B30"/>
    <w:rsid w:val="00496D63"/>
    <w:rsid w:val="00496E69"/>
    <w:rsid w:val="00496F17"/>
    <w:rsid w:val="00497005"/>
    <w:rsid w:val="0049703E"/>
    <w:rsid w:val="0049707D"/>
    <w:rsid w:val="00497144"/>
    <w:rsid w:val="0049736E"/>
    <w:rsid w:val="0049753E"/>
    <w:rsid w:val="00497611"/>
    <w:rsid w:val="00497731"/>
    <w:rsid w:val="004977AC"/>
    <w:rsid w:val="0049792E"/>
    <w:rsid w:val="00497B5E"/>
    <w:rsid w:val="00497C49"/>
    <w:rsid w:val="00497C8F"/>
    <w:rsid w:val="004A0497"/>
    <w:rsid w:val="004A0614"/>
    <w:rsid w:val="004A0619"/>
    <w:rsid w:val="004A069B"/>
    <w:rsid w:val="004A0758"/>
    <w:rsid w:val="004A08C0"/>
    <w:rsid w:val="004A0B1B"/>
    <w:rsid w:val="004A0DE6"/>
    <w:rsid w:val="004A10F9"/>
    <w:rsid w:val="004A1260"/>
    <w:rsid w:val="004A16E7"/>
    <w:rsid w:val="004A18BE"/>
    <w:rsid w:val="004A1C11"/>
    <w:rsid w:val="004A20EB"/>
    <w:rsid w:val="004A21D6"/>
    <w:rsid w:val="004A21E0"/>
    <w:rsid w:val="004A2216"/>
    <w:rsid w:val="004A2391"/>
    <w:rsid w:val="004A23E9"/>
    <w:rsid w:val="004A27D9"/>
    <w:rsid w:val="004A2B4A"/>
    <w:rsid w:val="004A2B75"/>
    <w:rsid w:val="004A31F5"/>
    <w:rsid w:val="004A3227"/>
    <w:rsid w:val="004A3693"/>
    <w:rsid w:val="004A3737"/>
    <w:rsid w:val="004A38C9"/>
    <w:rsid w:val="004A392B"/>
    <w:rsid w:val="004A399B"/>
    <w:rsid w:val="004A3AFE"/>
    <w:rsid w:val="004A3B57"/>
    <w:rsid w:val="004A3BF6"/>
    <w:rsid w:val="004A3C5F"/>
    <w:rsid w:val="004A3D4E"/>
    <w:rsid w:val="004A3E0F"/>
    <w:rsid w:val="004A3EC6"/>
    <w:rsid w:val="004A3F9A"/>
    <w:rsid w:val="004A40AB"/>
    <w:rsid w:val="004A41C3"/>
    <w:rsid w:val="004A426C"/>
    <w:rsid w:val="004A4874"/>
    <w:rsid w:val="004A4926"/>
    <w:rsid w:val="004A49CC"/>
    <w:rsid w:val="004A4CBC"/>
    <w:rsid w:val="004A4D0A"/>
    <w:rsid w:val="004A51F8"/>
    <w:rsid w:val="004A528C"/>
    <w:rsid w:val="004A52A1"/>
    <w:rsid w:val="004A5617"/>
    <w:rsid w:val="004A5645"/>
    <w:rsid w:val="004A566F"/>
    <w:rsid w:val="004A568F"/>
    <w:rsid w:val="004A56BD"/>
    <w:rsid w:val="004A56E4"/>
    <w:rsid w:val="004A58A0"/>
    <w:rsid w:val="004A5967"/>
    <w:rsid w:val="004A5A58"/>
    <w:rsid w:val="004A5DB4"/>
    <w:rsid w:val="004A5F6B"/>
    <w:rsid w:val="004A603E"/>
    <w:rsid w:val="004A60CA"/>
    <w:rsid w:val="004A6206"/>
    <w:rsid w:val="004A6278"/>
    <w:rsid w:val="004A62F7"/>
    <w:rsid w:val="004A633D"/>
    <w:rsid w:val="004A6374"/>
    <w:rsid w:val="004A6406"/>
    <w:rsid w:val="004A6418"/>
    <w:rsid w:val="004A66EB"/>
    <w:rsid w:val="004A6761"/>
    <w:rsid w:val="004A687B"/>
    <w:rsid w:val="004A6914"/>
    <w:rsid w:val="004A691F"/>
    <w:rsid w:val="004A6B33"/>
    <w:rsid w:val="004A6BE5"/>
    <w:rsid w:val="004A6F3A"/>
    <w:rsid w:val="004A70B9"/>
    <w:rsid w:val="004A744C"/>
    <w:rsid w:val="004A7757"/>
    <w:rsid w:val="004A782D"/>
    <w:rsid w:val="004A78C3"/>
    <w:rsid w:val="004A7922"/>
    <w:rsid w:val="004A794F"/>
    <w:rsid w:val="004A7BA2"/>
    <w:rsid w:val="004A7CDD"/>
    <w:rsid w:val="004A7DDC"/>
    <w:rsid w:val="004A7E0A"/>
    <w:rsid w:val="004B02ED"/>
    <w:rsid w:val="004B0303"/>
    <w:rsid w:val="004B036B"/>
    <w:rsid w:val="004B06E0"/>
    <w:rsid w:val="004B076A"/>
    <w:rsid w:val="004B08D7"/>
    <w:rsid w:val="004B0AD7"/>
    <w:rsid w:val="004B0C34"/>
    <w:rsid w:val="004B0CE8"/>
    <w:rsid w:val="004B0E29"/>
    <w:rsid w:val="004B0E52"/>
    <w:rsid w:val="004B10BE"/>
    <w:rsid w:val="004B19ED"/>
    <w:rsid w:val="004B1C9E"/>
    <w:rsid w:val="004B1DF3"/>
    <w:rsid w:val="004B1DF8"/>
    <w:rsid w:val="004B1EDE"/>
    <w:rsid w:val="004B1F84"/>
    <w:rsid w:val="004B2160"/>
    <w:rsid w:val="004B227A"/>
    <w:rsid w:val="004B22A5"/>
    <w:rsid w:val="004B235C"/>
    <w:rsid w:val="004B24A0"/>
    <w:rsid w:val="004B26B5"/>
    <w:rsid w:val="004B275E"/>
    <w:rsid w:val="004B28C3"/>
    <w:rsid w:val="004B28E5"/>
    <w:rsid w:val="004B29AD"/>
    <w:rsid w:val="004B29CB"/>
    <w:rsid w:val="004B29DE"/>
    <w:rsid w:val="004B2AD2"/>
    <w:rsid w:val="004B2B81"/>
    <w:rsid w:val="004B2DE1"/>
    <w:rsid w:val="004B302E"/>
    <w:rsid w:val="004B31D6"/>
    <w:rsid w:val="004B32AA"/>
    <w:rsid w:val="004B3391"/>
    <w:rsid w:val="004B33C4"/>
    <w:rsid w:val="004B3455"/>
    <w:rsid w:val="004B34A0"/>
    <w:rsid w:val="004B34F7"/>
    <w:rsid w:val="004B35E9"/>
    <w:rsid w:val="004B3631"/>
    <w:rsid w:val="004B372A"/>
    <w:rsid w:val="004B37E1"/>
    <w:rsid w:val="004B3900"/>
    <w:rsid w:val="004B394C"/>
    <w:rsid w:val="004B3C05"/>
    <w:rsid w:val="004B3E46"/>
    <w:rsid w:val="004B41A5"/>
    <w:rsid w:val="004B41B4"/>
    <w:rsid w:val="004B4368"/>
    <w:rsid w:val="004B462F"/>
    <w:rsid w:val="004B47C6"/>
    <w:rsid w:val="004B4F29"/>
    <w:rsid w:val="004B4FFF"/>
    <w:rsid w:val="004B5ABF"/>
    <w:rsid w:val="004B5C21"/>
    <w:rsid w:val="004B6264"/>
    <w:rsid w:val="004B630A"/>
    <w:rsid w:val="004B63B1"/>
    <w:rsid w:val="004B6522"/>
    <w:rsid w:val="004B66DB"/>
    <w:rsid w:val="004B66EB"/>
    <w:rsid w:val="004B68AE"/>
    <w:rsid w:val="004B69A0"/>
    <w:rsid w:val="004B69A7"/>
    <w:rsid w:val="004B6C02"/>
    <w:rsid w:val="004B6CC8"/>
    <w:rsid w:val="004B6D75"/>
    <w:rsid w:val="004B6E05"/>
    <w:rsid w:val="004B6ED2"/>
    <w:rsid w:val="004B6FA1"/>
    <w:rsid w:val="004B71A9"/>
    <w:rsid w:val="004B7410"/>
    <w:rsid w:val="004B7583"/>
    <w:rsid w:val="004B75EE"/>
    <w:rsid w:val="004B7625"/>
    <w:rsid w:val="004B767D"/>
    <w:rsid w:val="004B76E9"/>
    <w:rsid w:val="004B77F7"/>
    <w:rsid w:val="004B7F4D"/>
    <w:rsid w:val="004C0568"/>
    <w:rsid w:val="004C067E"/>
    <w:rsid w:val="004C0729"/>
    <w:rsid w:val="004C08F2"/>
    <w:rsid w:val="004C0A93"/>
    <w:rsid w:val="004C0BD3"/>
    <w:rsid w:val="004C0D7F"/>
    <w:rsid w:val="004C11B5"/>
    <w:rsid w:val="004C1212"/>
    <w:rsid w:val="004C13F9"/>
    <w:rsid w:val="004C14B1"/>
    <w:rsid w:val="004C156A"/>
    <w:rsid w:val="004C1750"/>
    <w:rsid w:val="004C1771"/>
    <w:rsid w:val="004C17DC"/>
    <w:rsid w:val="004C188D"/>
    <w:rsid w:val="004C18D8"/>
    <w:rsid w:val="004C1974"/>
    <w:rsid w:val="004C1AA0"/>
    <w:rsid w:val="004C1C88"/>
    <w:rsid w:val="004C1D63"/>
    <w:rsid w:val="004C20D8"/>
    <w:rsid w:val="004C2142"/>
    <w:rsid w:val="004C2160"/>
    <w:rsid w:val="004C2162"/>
    <w:rsid w:val="004C222A"/>
    <w:rsid w:val="004C23AB"/>
    <w:rsid w:val="004C255F"/>
    <w:rsid w:val="004C26C8"/>
    <w:rsid w:val="004C29FB"/>
    <w:rsid w:val="004C2B67"/>
    <w:rsid w:val="004C2D0E"/>
    <w:rsid w:val="004C2D5A"/>
    <w:rsid w:val="004C2E1E"/>
    <w:rsid w:val="004C2E35"/>
    <w:rsid w:val="004C2EE4"/>
    <w:rsid w:val="004C3034"/>
    <w:rsid w:val="004C339B"/>
    <w:rsid w:val="004C33F4"/>
    <w:rsid w:val="004C3460"/>
    <w:rsid w:val="004C36FE"/>
    <w:rsid w:val="004C37A1"/>
    <w:rsid w:val="004C3BAA"/>
    <w:rsid w:val="004C408D"/>
    <w:rsid w:val="004C4390"/>
    <w:rsid w:val="004C44AC"/>
    <w:rsid w:val="004C4778"/>
    <w:rsid w:val="004C4783"/>
    <w:rsid w:val="004C479D"/>
    <w:rsid w:val="004C49B1"/>
    <w:rsid w:val="004C4A99"/>
    <w:rsid w:val="004C5269"/>
    <w:rsid w:val="004C590F"/>
    <w:rsid w:val="004C5C96"/>
    <w:rsid w:val="004C619B"/>
    <w:rsid w:val="004C61D3"/>
    <w:rsid w:val="004C629A"/>
    <w:rsid w:val="004C636C"/>
    <w:rsid w:val="004C63F3"/>
    <w:rsid w:val="004C655A"/>
    <w:rsid w:val="004C6604"/>
    <w:rsid w:val="004C6643"/>
    <w:rsid w:val="004C6844"/>
    <w:rsid w:val="004C68D1"/>
    <w:rsid w:val="004C6968"/>
    <w:rsid w:val="004C6C2C"/>
    <w:rsid w:val="004C6C48"/>
    <w:rsid w:val="004C6CD5"/>
    <w:rsid w:val="004C6E17"/>
    <w:rsid w:val="004C6F7B"/>
    <w:rsid w:val="004C6FF5"/>
    <w:rsid w:val="004C71F2"/>
    <w:rsid w:val="004C72DD"/>
    <w:rsid w:val="004C7328"/>
    <w:rsid w:val="004C734C"/>
    <w:rsid w:val="004C7594"/>
    <w:rsid w:val="004C76CF"/>
    <w:rsid w:val="004C7779"/>
    <w:rsid w:val="004C7803"/>
    <w:rsid w:val="004C789D"/>
    <w:rsid w:val="004C78F2"/>
    <w:rsid w:val="004C7B39"/>
    <w:rsid w:val="004C7B9E"/>
    <w:rsid w:val="004C7CC1"/>
    <w:rsid w:val="004C7F12"/>
    <w:rsid w:val="004D0293"/>
    <w:rsid w:val="004D02A8"/>
    <w:rsid w:val="004D0449"/>
    <w:rsid w:val="004D0583"/>
    <w:rsid w:val="004D059C"/>
    <w:rsid w:val="004D05EC"/>
    <w:rsid w:val="004D063A"/>
    <w:rsid w:val="004D071D"/>
    <w:rsid w:val="004D071E"/>
    <w:rsid w:val="004D0767"/>
    <w:rsid w:val="004D0B0F"/>
    <w:rsid w:val="004D0B61"/>
    <w:rsid w:val="004D0CCB"/>
    <w:rsid w:val="004D0E64"/>
    <w:rsid w:val="004D1015"/>
    <w:rsid w:val="004D1056"/>
    <w:rsid w:val="004D1218"/>
    <w:rsid w:val="004D12C6"/>
    <w:rsid w:val="004D139B"/>
    <w:rsid w:val="004D18C7"/>
    <w:rsid w:val="004D18EA"/>
    <w:rsid w:val="004D1B0E"/>
    <w:rsid w:val="004D1C01"/>
    <w:rsid w:val="004D1D36"/>
    <w:rsid w:val="004D1F3A"/>
    <w:rsid w:val="004D1F91"/>
    <w:rsid w:val="004D1FBA"/>
    <w:rsid w:val="004D202F"/>
    <w:rsid w:val="004D22E8"/>
    <w:rsid w:val="004D2643"/>
    <w:rsid w:val="004D2720"/>
    <w:rsid w:val="004D29D4"/>
    <w:rsid w:val="004D2B49"/>
    <w:rsid w:val="004D2CBD"/>
    <w:rsid w:val="004D2DD3"/>
    <w:rsid w:val="004D302A"/>
    <w:rsid w:val="004D3337"/>
    <w:rsid w:val="004D37F1"/>
    <w:rsid w:val="004D3978"/>
    <w:rsid w:val="004D39BC"/>
    <w:rsid w:val="004D3A24"/>
    <w:rsid w:val="004D3A87"/>
    <w:rsid w:val="004D3AD3"/>
    <w:rsid w:val="004D3B0B"/>
    <w:rsid w:val="004D3E4D"/>
    <w:rsid w:val="004D3F20"/>
    <w:rsid w:val="004D42C5"/>
    <w:rsid w:val="004D46A1"/>
    <w:rsid w:val="004D49B3"/>
    <w:rsid w:val="004D4AD3"/>
    <w:rsid w:val="004D4E60"/>
    <w:rsid w:val="004D4E84"/>
    <w:rsid w:val="004D4F33"/>
    <w:rsid w:val="004D4FF8"/>
    <w:rsid w:val="004D5160"/>
    <w:rsid w:val="004D521A"/>
    <w:rsid w:val="004D53EF"/>
    <w:rsid w:val="004D55E0"/>
    <w:rsid w:val="004D5AF4"/>
    <w:rsid w:val="004D5AFC"/>
    <w:rsid w:val="004D5B8C"/>
    <w:rsid w:val="004D5F7A"/>
    <w:rsid w:val="004D6354"/>
    <w:rsid w:val="004D640B"/>
    <w:rsid w:val="004D6518"/>
    <w:rsid w:val="004D68B6"/>
    <w:rsid w:val="004D68D4"/>
    <w:rsid w:val="004D6973"/>
    <w:rsid w:val="004D6A95"/>
    <w:rsid w:val="004D6AC5"/>
    <w:rsid w:val="004D6C0F"/>
    <w:rsid w:val="004D6C6B"/>
    <w:rsid w:val="004D6C9A"/>
    <w:rsid w:val="004D6DA9"/>
    <w:rsid w:val="004D6FCC"/>
    <w:rsid w:val="004D709A"/>
    <w:rsid w:val="004D7196"/>
    <w:rsid w:val="004D78CE"/>
    <w:rsid w:val="004D7A71"/>
    <w:rsid w:val="004D7AC7"/>
    <w:rsid w:val="004D7AF4"/>
    <w:rsid w:val="004D7D63"/>
    <w:rsid w:val="004D7DB4"/>
    <w:rsid w:val="004D7E27"/>
    <w:rsid w:val="004D7E65"/>
    <w:rsid w:val="004D7EA6"/>
    <w:rsid w:val="004D7FF2"/>
    <w:rsid w:val="004E00AC"/>
    <w:rsid w:val="004E0121"/>
    <w:rsid w:val="004E0450"/>
    <w:rsid w:val="004E0460"/>
    <w:rsid w:val="004E05C9"/>
    <w:rsid w:val="004E0962"/>
    <w:rsid w:val="004E09DD"/>
    <w:rsid w:val="004E0A2A"/>
    <w:rsid w:val="004E0EB9"/>
    <w:rsid w:val="004E12BA"/>
    <w:rsid w:val="004E13D4"/>
    <w:rsid w:val="004E13D7"/>
    <w:rsid w:val="004E152F"/>
    <w:rsid w:val="004E15BD"/>
    <w:rsid w:val="004E16BF"/>
    <w:rsid w:val="004E19B7"/>
    <w:rsid w:val="004E19EA"/>
    <w:rsid w:val="004E1C43"/>
    <w:rsid w:val="004E1E6A"/>
    <w:rsid w:val="004E1E74"/>
    <w:rsid w:val="004E245E"/>
    <w:rsid w:val="004E24CE"/>
    <w:rsid w:val="004E24F2"/>
    <w:rsid w:val="004E2653"/>
    <w:rsid w:val="004E274F"/>
    <w:rsid w:val="004E2918"/>
    <w:rsid w:val="004E2BA3"/>
    <w:rsid w:val="004E2CD5"/>
    <w:rsid w:val="004E2E63"/>
    <w:rsid w:val="004E2E7F"/>
    <w:rsid w:val="004E307A"/>
    <w:rsid w:val="004E3332"/>
    <w:rsid w:val="004E3455"/>
    <w:rsid w:val="004E3546"/>
    <w:rsid w:val="004E35C9"/>
    <w:rsid w:val="004E3728"/>
    <w:rsid w:val="004E391E"/>
    <w:rsid w:val="004E39EE"/>
    <w:rsid w:val="004E3AA1"/>
    <w:rsid w:val="004E3D11"/>
    <w:rsid w:val="004E3FE6"/>
    <w:rsid w:val="004E43C1"/>
    <w:rsid w:val="004E43C4"/>
    <w:rsid w:val="004E43DC"/>
    <w:rsid w:val="004E459B"/>
    <w:rsid w:val="004E45CA"/>
    <w:rsid w:val="004E4662"/>
    <w:rsid w:val="004E4682"/>
    <w:rsid w:val="004E47A7"/>
    <w:rsid w:val="004E47AF"/>
    <w:rsid w:val="004E48DF"/>
    <w:rsid w:val="004E4933"/>
    <w:rsid w:val="004E494D"/>
    <w:rsid w:val="004E4B21"/>
    <w:rsid w:val="004E4F16"/>
    <w:rsid w:val="004E4F48"/>
    <w:rsid w:val="004E538D"/>
    <w:rsid w:val="004E53EB"/>
    <w:rsid w:val="004E54D6"/>
    <w:rsid w:val="004E5689"/>
    <w:rsid w:val="004E5792"/>
    <w:rsid w:val="004E5C06"/>
    <w:rsid w:val="004E5CE0"/>
    <w:rsid w:val="004E5D55"/>
    <w:rsid w:val="004E5F1C"/>
    <w:rsid w:val="004E6086"/>
    <w:rsid w:val="004E611E"/>
    <w:rsid w:val="004E6125"/>
    <w:rsid w:val="004E6279"/>
    <w:rsid w:val="004E62F4"/>
    <w:rsid w:val="004E6546"/>
    <w:rsid w:val="004E6A9B"/>
    <w:rsid w:val="004E6F64"/>
    <w:rsid w:val="004E7149"/>
    <w:rsid w:val="004E71B0"/>
    <w:rsid w:val="004E74C9"/>
    <w:rsid w:val="004E77D3"/>
    <w:rsid w:val="004E78C0"/>
    <w:rsid w:val="004E78F6"/>
    <w:rsid w:val="004E79B4"/>
    <w:rsid w:val="004E79DF"/>
    <w:rsid w:val="004E7AE5"/>
    <w:rsid w:val="004E7C39"/>
    <w:rsid w:val="004E7CF6"/>
    <w:rsid w:val="004F004D"/>
    <w:rsid w:val="004F0087"/>
    <w:rsid w:val="004F00D8"/>
    <w:rsid w:val="004F0AF4"/>
    <w:rsid w:val="004F0B86"/>
    <w:rsid w:val="004F0D3B"/>
    <w:rsid w:val="004F0E8C"/>
    <w:rsid w:val="004F1046"/>
    <w:rsid w:val="004F10AA"/>
    <w:rsid w:val="004F1375"/>
    <w:rsid w:val="004F1387"/>
    <w:rsid w:val="004F13EC"/>
    <w:rsid w:val="004F1677"/>
    <w:rsid w:val="004F16DD"/>
    <w:rsid w:val="004F18BB"/>
    <w:rsid w:val="004F197D"/>
    <w:rsid w:val="004F19FA"/>
    <w:rsid w:val="004F1A6C"/>
    <w:rsid w:val="004F1ABE"/>
    <w:rsid w:val="004F1AC1"/>
    <w:rsid w:val="004F1BD8"/>
    <w:rsid w:val="004F1D98"/>
    <w:rsid w:val="004F1F07"/>
    <w:rsid w:val="004F1FCA"/>
    <w:rsid w:val="004F1FDE"/>
    <w:rsid w:val="004F202C"/>
    <w:rsid w:val="004F2221"/>
    <w:rsid w:val="004F229C"/>
    <w:rsid w:val="004F22DF"/>
    <w:rsid w:val="004F24A8"/>
    <w:rsid w:val="004F25A9"/>
    <w:rsid w:val="004F2737"/>
    <w:rsid w:val="004F2767"/>
    <w:rsid w:val="004F282A"/>
    <w:rsid w:val="004F29AF"/>
    <w:rsid w:val="004F2DF0"/>
    <w:rsid w:val="004F2FC9"/>
    <w:rsid w:val="004F3091"/>
    <w:rsid w:val="004F3151"/>
    <w:rsid w:val="004F3413"/>
    <w:rsid w:val="004F34C2"/>
    <w:rsid w:val="004F34F1"/>
    <w:rsid w:val="004F35EB"/>
    <w:rsid w:val="004F36AC"/>
    <w:rsid w:val="004F381F"/>
    <w:rsid w:val="004F3A7C"/>
    <w:rsid w:val="004F3AD1"/>
    <w:rsid w:val="004F3B73"/>
    <w:rsid w:val="004F3CDE"/>
    <w:rsid w:val="004F3D23"/>
    <w:rsid w:val="004F3D6C"/>
    <w:rsid w:val="004F404E"/>
    <w:rsid w:val="004F41AA"/>
    <w:rsid w:val="004F42C2"/>
    <w:rsid w:val="004F450F"/>
    <w:rsid w:val="004F4A22"/>
    <w:rsid w:val="004F4B32"/>
    <w:rsid w:val="004F4C8F"/>
    <w:rsid w:val="004F4EB3"/>
    <w:rsid w:val="004F4FC8"/>
    <w:rsid w:val="004F5487"/>
    <w:rsid w:val="004F54F8"/>
    <w:rsid w:val="004F5744"/>
    <w:rsid w:val="004F5784"/>
    <w:rsid w:val="004F597A"/>
    <w:rsid w:val="004F5A6E"/>
    <w:rsid w:val="004F5A8D"/>
    <w:rsid w:val="004F5B40"/>
    <w:rsid w:val="004F5EBF"/>
    <w:rsid w:val="004F5FAD"/>
    <w:rsid w:val="004F5FBA"/>
    <w:rsid w:val="004F6014"/>
    <w:rsid w:val="004F6141"/>
    <w:rsid w:val="004F61D4"/>
    <w:rsid w:val="004F62E7"/>
    <w:rsid w:val="004F6340"/>
    <w:rsid w:val="004F6628"/>
    <w:rsid w:val="004F663B"/>
    <w:rsid w:val="004F6768"/>
    <w:rsid w:val="004F67E9"/>
    <w:rsid w:val="004F683E"/>
    <w:rsid w:val="004F68B1"/>
    <w:rsid w:val="004F6954"/>
    <w:rsid w:val="004F6977"/>
    <w:rsid w:val="004F6EE0"/>
    <w:rsid w:val="004F7233"/>
    <w:rsid w:val="004F7273"/>
    <w:rsid w:val="004F727B"/>
    <w:rsid w:val="004F728C"/>
    <w:rsid w:val="004F72BE"/>
    <w:rsid w:val="004F7385"/>
    <w:rsid w:val="004F7565"/>
    <w:rsid w:val="004F7D24"/>
    <w:rsid w:val="004F7FFE"/>
    <w:rsid w:val="005000E5"/>
    <w:rsid w:val="00500246"/>
    <w:rsid w:val="00500415"/>
    <w:rsid w:val="00500A7B"/>
    <w:rsid w:val="00500EFA"/>
    <w:rsid w:val="005010C6"/>
    <w:rsid w:val="0050115A"/>
    <w:rsid w:val="00501448"/>
    <w:rsid w:val="00501591"/>
    <w:rsid w:val="005016AD"/>
    <w:rsid w:val="005016B9"/>
    <w:rsid w:val="00501854"/>
    <w:rsid w:val="00501980"/>
    <w:rsid w:val="005019B1"/>
    <w:rsid w:val="00501B78"/>
    <w:rsid w:val="00501D0F"/>
    <w:rsid w:val="00501E67"/>
    <w:rsid w:val="00501F83"/>
    <w:rsid w:val="00501F9A"/>
    <w:rsid w:val="00502279"/>
    <w:rsid w:val="005022BD"/>
    <w:rsid w:val="0050237B"/>
    <w:rsid w:val="0050261D"/>
    <w:rsid w:val="00502722"/>
    <w:rsid w:val="005028B3"/>
    <w:rsid w:val="00502B25"/>
    <w:rsid w:val="00502DAD"/>
    <w:rsid w:val="00502FD9"/>
    <w:rsid w:val="0050321D"/>
    <w:rsid w:val="00503296"/>
    <w:rsid w:val="00503404"/>
    <w:rsid w:val="00503430"/>
    <w:rsid w:val="00503474"/>
    <w:rsid w:val="005037DD"/>
    <w:rsid w:val="0050383C"/>
    <w:rsid w:val="00503C3B"/>
    <w:rsid w:val="00503C81"/>
    <w:rsid w:val="00503DC1"/>
    <w:rsid w:val="00503E59"/>
    <w:rsid w:val="00503EFD"/>
    <w:rsid w:val="0050416D"/>
    <w:rsid w:val="00504298"/>
    <w:rsid w:val="005042EC"/>
    <w:rsid w:val="0050443C"/>
    <w:rsid w:val="0050454D"/>
    <w:rsid w:val="005046B9"/>
    <w:rsid w:val="005049DD"/>
    <w:rsid w:val="00504DAC"/>
    <w:rsid w:val="0050506C"/>
    <w:rsid w:val="00505083"/>
    <w:rsid w:val="0050515D"/>
    <w:rsid w:val="00505428"/>
    <w:rsid w:val="005054B8"/>
    <w:rsid w:val="0050557E"/>
    <w:rsid w:val="00505775"/>
    <w:rsid w:val="005059B6"/>
    <w:rsid w:val="00505A89"/>
    <w:rsid w:val="00505F99"/>
    <w:rsid w:val="00505FBB"/>
    <w:rsid w:val="00505FCD"/>
    <w:rsid w:val="0050625F"/>
    <w:rsid w:val="00506423"/>
    <w:rsid w:val="00506496"/>
    <w:rsid w:val="0050668C"/>
    <w:rsid w:val="0050673F"/>
    <w:rsid w:val="00506944"/>
    <w:rsid w:val="00506951"/>
    <w:rsid w:val="00506D27"/>
    <w:rsid w:val="00506E8C"/>
    <w:rsid w:val="00506ED8"/>
    <w:rsid w:val="00506F3B"/>
    <w:rsid w:val="005071E2"/>
    <w:rsid w:val="00507340"/>
    <w:rsid w:val="0050743D"/>
    <w:rsid w:val="005076D4"/>
    <w:rsid w:val="00507705"/>
    <w:rsid w:val="00507A02"/>
    <w:rsid w:val="00507AA1"/>
    <w:rsid w:val="00507CAF"/>
    <w:rsid w:val="00507CFA"/>
    <w:rsid w:val="00507FEF"/>
    <w:rsid w:val="0051039C"/>
    <w:rsid w:val="0051052B"/>
    <w:rsid w:val="00510684"/>
    <w:rsid w:val="00510760"/>
    <w:rsid w:val="0051086E"/>
    <w:rsid w:val="005109D3"/>
    <w:rsid w:val="00510E57"/>
    <w:rsid w:val="0051100B"/>
    <w:rsid w:val="005110BC"/>
    <w:rsid w:val="005113C6"/>
    <w:rsid w:val="005115A2"/>
    <w:rsid w:val="005115FD"/>
    <w:rsid w:val="00511A9F"/>
    <w:rsid w:val="00511B06"/>
    <w:rsid w:val="00511B6A"/>
    <w:rsid w:val="00511C4C"/>
    <w:rsid w:val="00511E57"/>
    <w:rsid w:val="00511E98"/>
    <w:rsid w:val="00511FC7"/>
    <w:rsid w:val="0051201C"/>
    <w:rsid w:val="005121CB"/>
    <w:rsid w:val="0051241C"/>
    <w:rsid w:val="0051275C"/>
    <w:rsid w:val="00512784"/>
    <w:rsid w:val="0051278F"/>
    <w:rsid w:val="00512C0E"/>
    <w:rsid w:val="00512C17"/>
    <w:rsid w:val="00512C87"/>
    <w:rsid w:val="00512E03"/>
    <w:rsid w:val="00513190"/>
    <w:rsid w:val="00513280"/>
    <w:rsid w:val="0051330F"/>
    <w:rsid w:val="005133CB"/>
    <w:rsid w:val="005134E6"/>
    <w:rsid w:val="00513A0E"/>
    <w:rsid w:val="00513ABE"/>
    <w:rsid w:val="00513D95"/>
    <w:rsid w:val="00513E8F"/>
    <w:rsid w:val="0051413A"/>
    <w:rsid w:val="005141CB"/>
    <w:rsid w:val="005141FA"/>
    <w:rsid w:val="0051451B"/>
    <w:rsid w:val="00514C7E"/>
    <w:rsid w:val="00514F52"/>
    <w:rsid w:val="00514F55"/>
    <w:rsid w:val="0051502D"/>
    <w:rsid w:val="00515085"/>
    <w:rsid w:val="005150DB"/>
    <w:rsid w:val="00515202"/>
    <w:rsid w:val="005153D7"/>
    <w:rsid w:val="00515431"/>
    <w:rsid w:val="005154FC"/>
    <w:rsid w:val="00515715"/>
    <w:rsid w:val="005158CA"/>
    <w:rsid w:val="00515950"/>
    <w:rsid w:val="00515989"/>
    <w:rsid w:val="00515B7B"/>
    <w:rsid w:val="00515C44"/>
    <w:rsid w:val="00515CDF"/>
    <w:rsid w:val="00515DCB"/>
    <w:rsid w:val="00515DFD"/>
    <w:rsid w:val="005160CE"/>
    <w:rsid w:val="005162EC"/>
    <w:rsid w:val="005163B3"/>
    <w:rsid w:val="005163CB"/>
    <w:rsid w:val="00516552"/>
    <w:rsid w:val="00516682"/>
    <w:rsid w:val="005166DE"/>
    <w:rsid w:val="00516C84"/>
    <w:rsid w:val="00516CDB"/>
    <w:rsid w:val="00516D1F"/>
    <w:rsid w:val="00517296"/>
    <w:rsid w:val="005173CA"/>
    <w:rsid w:val="00517433"/>
    <w:rsid w:val="00517443"/>
    <w:rsid w:val="0051769D"/>
    <w:rsid w:val="005178C9"/>
    <w:rsid w:val="00517A46"/>
    <w:rsid w:val="00517B5B"/>
    <w:rsid w:val="00517BF8"/>
    <w:rsid w:val="00517C7D"/>
    <w:rsid w:val="00520066"/>
    <w:rsid w:val="005203FA"/>
    <w:rsid w:val="005208F5"/>
    <w:rsid w:val="00520968"/>
    <w:rsid w:val="00520A04"/>
    <w:rsid w:val="00520B22"/>
    <w:rsid w:val="00520C4A"/>
    <w:rsid w:val="00520CB8"/>
    <w:rsid w:val="00520CFD"/>
    <w:rsid w:val="00520D0B"/>
    <w:rsid w:val="005210E6"/>
    <w:rsid w:val="00521246"/>
    <w:rsid w:val="0052125B"/>
    <w:rsid w:val="005212A2"/>
    <w:rsid w:val="0052157F"/>
    <w:rsid w:val="0052159A"/>
    <w:rsid w:val="00521DE2"/>
    <w:rsid w:val="00521F77"/>
    <w:rsid w:val="00522014"/>
    <w:rsid w:val="0052209C"/>
    <w:rsid w:val="00522209"/>
    <w:rsid w:val="00522307"/>
    <w:rsid w:val="005223EE"/>
    <w:rsid w:val="005224EA"/>
    <w:rsid w:val="0052267D"/>
    <w:rsid w:val="00522BD6"/>
    <w:rsid w:val="00522C8F"/>
    <w:rsid w:val="00522CCB"/>
    <w:rsid w:val="00522D4E"/>
    <w:rsid w:val="00522D82"/>
    <w:rsid w:val="00523140"/>
    <w:rsid w:val="005232B2"/>
    <w:rsid w:val="00523421"/>
    <w:rsid w:val="005235ED"/>
    <w:rsid w:val="005238A3"/>
    <w:rsid w:val="00523900"/>
    <w:rsid w:val="00523B48"/>
    <w:rsid w:val="00523D30"/>
    <w:rsid w:val="00523D33"/>
    <w:rsid w:val="00523D5D"/>
    <w:rsid w:val="00524088"/>
    <w:rsid w:val="005241E9"/>
    <w:rsid w:val="00524385"/>
    <w:rsid w:val="00524419"/>
    <w:rsid w:val="005244F3"/>
    <w:rsid w:val="005244FF"/>
    <w:rsid w:val="00524633"/>
    <w:rsid w:val="005248C2"/>
    <w:rsid w:val="0052497F"/>
    <w:rsid w:val="005249A1"/>
    <w:rsid w:val="005249CE"/>
    <w:rsid w:val="00524A3B"/>
    <w:rsid w:val="00524A41"/>
    <w:rsid w:val="00524B05"/>
    <w:rsid w:val="00524CB3"/>
    <w:rsid w:val="0052506D"/>
    <w:rsid w:val="00525072"/>
    <w:rsid w:val="0052520A"/>
    <w:rsid w:val="00525278"/>
    <w:rsid w:val="00525493"/>
    <w:rsid w:val="005254A3"/>
    <w:rsid w:val="005254B0"/>
    <w:rsid w:val="005254FA"/>
    <w:rsid w:val="005255D3"/>
    <w:rsid w:val="00525704"/>
    <w:rsid w:val="0052578E"/>
    <w:rsid w:val="005258C1"/>
    <w:rsid w:val="00525AA5"/>
    <w:rsid w:val="00525AE1"/>
    <w:rsid w:val="00525B34"/>
    <w:rsid w:val="00526128"/>
    <w:rsid w:val="00526307"/>
    <w:rsid w:val="0052634E"/>
    <w:rsid w:val="005263A3"/>
    <w:rsid w:val="005266D0"/>
    <w:rsid w:val="00526899"/>
    <w:rsid w:val="00526B0B"/>
    <w:rsid w:val="00526BCF"/>
    <w:rsid w:val="00526E69"/>
    <w:rsid w:val="00526FBB"/>
    <w:rsid w:val="00527026"/>
    <w:rsid w:val="00527111"/>
    <w:rsid w:val="0052714E"/>
    <w:rsid w:val="00527679"/>
    <w:rsid w:val="005276D0"/>
    <w:rsid w:val="00527ADB"/>
    <w:rsid w:val="00527B88"/>
    <w:rsid w:val="00527B9D"/>
    <w:rsid w:val="00527C95"/>
    <w:rsid w:val="00527DA8"/>
    <w:rsid w:val="00527F7A"/>
    <w:rsid w:val="00527FDE"/>
    <w:rsid w:val="0053014B"/>
    <w:rsid w:val="00530478"/>
    <w:rsid w:val="0053049C"/>
    <w:rsid w:val="005306BB"/>
    <w:rsid w:val="00530C09"/>
    <w:rsid w:val="00530C11"/>
    <w:rsid w:val="00530C4D"/>
    <w:rsid w:val="00530D2C"/>
    <w:rsid w:val="00530E75"/>
    <w:rsid w:val="0053123F"/>
    <w:rsid w:val="0053156D"/>
    <w:rsid w:val="00531609"/>
    <w:rsid w:val="0053196F"/>
    <w:rsid w:val="00531A9F"/>
    <w:rsid w:val="00531C4C"/>
    <w:rsid w:val="00531C89"/>
    <w:rsid w:val="00532012"/>
    <w:rsid w:val="00532263"/>
    <w:rsid w:val="00532273"/>
    <w:rsid w:val="0053241E"/>
    <w:rsid w:val="00532558"/>
    <w:rsid w:val="0053286D"/>
    <w:rsid w:val="005328C6"/>
    <w:rsid w:val="00532ACE"/>
    <w:rsid w:val="00532B5E"/>
    <w:rsid w:val="00532E21"/>
    <w:rsid w:val="00532ED9"/>
    <w:rsid w:val="00532F79"/>
    <w:rsid w:val="00532FF5"/>
    <w:rsid w:val="005330CA"/>
    <w:rsid w:val="00533322"/>
    <w:rsid w:val="00533341"/>
    <w:rsid w:val="005338C9"/>
    <w:rsid w:val="00533A59"/>
    <w:rsid w:val="00533C18"/>
    <w:rsid w:val="00533F4C"/>
    <w:rsid w:val="0053418F"/>
    <w:rsid w:val="00534244"/>
    <w:rsid w:val="005344D9"/>
    <w:rsid w:val="005345A4"/>
    <w:rsid w:val="0053463C"/>
    <w:rsid w:val="005346BB"/>
    <w:rsid w:val="00534701"/>
    <w:rsid w:val="00534892"/>
    <w:rsid w:val="00534B76"/>
    <w:rsid w:val="00534DEE"/>
    <w:rsid w:val="00534DF2"/>
    <w:rsid w:val="005350F4"/>
    <w:rsid w:val="005351DC"/>
    <w:rsid w:val="0053536A"/>
    <w:rsid w:val="00535387"/>
    <w:rsid w:val="005355D5"/>
    <w:rsid w:val="005355FA"/>
    <w:rsid w:val="00535682"/>
    <w:rsid w:val="00535A07"/>
    <w:rsid w:val="00535F2B"/>
    <w:rsid w:val="00535F2E"/>
    <w:rsid w:val="00536252"/>
    <w:rsid w:val="0053658F"/>
    <w:rsid w:val="00536618"/>
    <w:rsid w:val="00536760"/>
    <w:rsid w:val="005369A6"/>
    <w:rsid w:val="00536C17"/>
    <w:rsid w:val="00536C82"/>
    <w:rsid w:val="00536D29"/>
    <w:rsid w:val="00536F77"/>
    <w:rsid w:val="0053709F"/>
    <w:rsid w:val="005370E8"/>
    <w:rsid w:val="00537790"/>
    <w:rsid w:val="005377FE"/>
    <w:rsid w:val="00537FF9"/>
    <w:rsid w:val="005400C6"/>
    <w:rsid w:val="00540123"/>
    <w:rsid w:val="0054012F"/>
    <w:rsid w:val="00540153"/>
    <w:rsid w:val="00540188"/>
    <w:rsid w:val="005401A0"/>
    <w:rsid w:val="00540287"/>
    <w:rsid w:val="005405CF"/>
    <w:rsid w:val="005406B1"/>
    <w:rsid w:val="005406B9"/>
    <w:rsid w:val="005406DC"/>
    <w:rsid w:val="00540B71"/>
    <w:rsid w:val="00540D65"/>
    <w:rsid w:val="00540F84"/>
    <w:rsid w:val="005410E5"/>
    <w:rsid w:val="0054111A"/>
    <w:rsid w:val="005412B3"/>
    <w:rsid w:val="00541623"/>
    <w:rsid w:val="00541A03"/>
    <w:rsid w:val="00541A71"/>
    <w:rsid w:val="00541CD8"/>
    <w:rsid w:val="00541E9E"/>
    <w:rsid w:val="005420DB"/>
    <w:rsid w:val="005420E4"/>
    <w:rsid w:val="0054211B"/>
    <w:rsid w:val="005429D3"/>
    <w:rsid w:val="00542B1C"/>
    <w:rsid w:val="00542E0D"/>
    <w:rsid w:val="00543213"/>
    <w:rsid w:val="00543281"/>
    <w:rsid w:val="00543457"/>
    <w:rsid w:val="0054356F"/>
    <w:rsid w:val="005435CE"/>
    <w:rsid w:val="0054364E"/>
    <w:rsid w:val="0054367D"/>
    <w:rsid w:val="005438B7"/>
    <w:rsid w:val="0054394D"/>
    <w:rsid w:val="00543967"/>
    <w:rsid w:val="00543AB6"/>
    <w:rsid w:val="00543BDC"/>
    <w:rsid w:val="00543ED4"/>
    <w:rsid w:val="00543F24"/>
    <w:rsid w:val="005441AC"/>
    <w:rsid w:val="00544276"/>
    <w:rsid w:val="005443EE"/>
    <w:rsid w:val="005444A6"/>
    <w:rsid w:val="005444B5"/>
    <w:rsid w:val="0054456C"/>
    <w:rsid w:val="00544674"/>
    <w:rsid w:val="005449D3"/>
    <w:rsid w:val="00544AA1"/>
    <w:rsid w:val="00544B55"/>
    <w:rsid w:val="00544BEF"/>
    <w:rsid w:val="00544D48"/>
    <w:rsid w:val="00544DFF"/>
    <w:rsid w:val="005451F4"/>
    <w:rsid w:val="0054522F"/>
    <w:rsid w:val="0054536F"/>
    <w:rsid w:val="00545478"/>
    <w:rsid w:val="005455A9"/>
    <w:rsid w:val="00545D4F"/>
    <w:rsid w:val="00545F3D"/>
    <w:rsid w:val="00546263"/>
    <w:rsid w:val="00546340"/>
    <w:rsid w:val="0054668A"/>
    <w:rsid w:val="00546767"/>
    <w:rsid w:val="005468AE"/>
    <w:rsid w:val="005468E9"/>
    <w:rsid w:val="00546B33"/>
    <w:rsid w:val="005474FF"/>
    <w:rsid w:val="00547507"/>
    <w:rsid w:val="005475BB"/>
    <w:rsid w:val="00547687"/>
    <w:rsid w:val="005478B5"/>
    <w:rsid w:val="00547A5B"/>
    <w:rsid w:val="00547C3E"/>
    <w:rsid w:val="00547CC0"/>
    <w:rsid w:val="00547E28"/>
    <w:rsid w:val="00550253"/>
    <w:rsid w:val="005503E7"/>
    <w:rsid w:val="005504E7"/>
    <w:rsid w:val="005508C3"/>
    <w:rsid w:val="005508D2"/>
    <w:rsid w:val="00550AD2"/>
    <w:rsid w:val="00550B58"/>
    <w:rsid w:val="00550E72"/>
    <w:rsid w:val="005511B0"/>
    <w:rsid w:val="00551267"/>
    <w:rsid w:val="00551395"/>
    <w:rsid w:val="005513EF"/>
    <w:rsid w:val="0055140A"/>
    <w:rsid w:val="00551450"/>
    <w:rsid w:val="00551517"/>
    <w:rsid w:val="005517B0"/>
    <w:rsid w:val="005518CA"/>
    <w:rsid w:val="005519FA"/>
    <w:rsid w:val="00551ADA"/>
    <w:rsid w:val="00551BF6"/>
    <w:rsid w:val="00551CDF"/>
    <w:rsid w:val="00551DD4"/>
    <w:rsid w:val="00551FF3"/>
    <w:rsid w:val="005523EB"/>
    <w:rsid w:val="005525F4"/>
    <w:rsid w:val="00552CD1"/>
    <w:rsid w:val="00552D10"/>
    <w:rsid w:val="00552EF0"/>
    <w:rsid w:val="00552F7C"/>
    <w:rsid w:val="005534EF"/>
    <w:rsid w:val="00553805"/>
    <w:rsid w:val="00553A84"/>
    <w:rsid w:val="00553CD5"/>
    <w:rsid w:val="00553DD8"/>
    <w:rsid w:val="00553E33"/>
    <w:rsid w:val="00553EBA"/>
    <w:rsid w:val="00553ED0"/>
    <w:rsid w:val="00554335"/>
    <w:rsid w:val="00554651"/>
    <w:rsid w:val="00554892"/>
    <w:rsid w:val="005548DE"/>
    <w:rsid w:val="00554BE9"/>
    <w:rsid w:val="00554CC9"/>
    <w:rsid w:val="00554DFB"/>
    <w:rsid w:val="00554E5A"/>
    <w:rsid w:val="00555219"/>
    <w:rsid w:val="005552B6"/>
    <w:rsid w:val="005555AC"/>
    <w:rsid w:val="005556E2"/>
    <w:rsid w:val="00555838"/>
    <w:rsid w:val="00555915"/>
    <w:rsid w:val="00555987"/>
    <w:rsid w:val="00555A30"/>
    <w:rsid w:val="00555CA0"/>
    <w:rsid w:val="00555E21"/>
    <w:rsid w:val="00555EC5"/>
    <w:rsid w:val="00555F26"/>
    <w:rsid w:val="00555F39"/>
    <w:rsid w:val="00555FE7"/>
    <w:rsid w:val="005564D9"/>
    <w:rsid w:val="00556558"/>
    <w:rsid w:val="00556838"/>
    <w:rsid w:val="005568AD"/>
    <w:rsid w:val="0055691E"/>
    <w:rsid w:val="00556A19"/>
    <w:rsid w:val="00556B74"/>
    <w:rsid w:val="00556BC3"/>
    <w:rsid w:val="00556F80"/>
    <w:rsid w:val="00557011"/>
    <w:rsid w:val="00557151"/>
    <w:rsid w:val="00557374"/>
    <w:rsid w:val="005573DC"/>
    <w:rsid w:val="005574B2"/>
    <w:rsid w:val="00557824"/>
    <w:rsid w:val="00557895"/>
    <w:rsid w:val="005578FF"/>
    <w:rsid w:val="00557C89"/>
    <w:rsid w:val="00557CE8"/>
    <w:rsid w:val="00560087"/>
    <w:rsid w:val="005600AB"/>
    <w:rsid w:val="005600DB"/>
    <w:rsid w:val="005602AC"/>
    <w:rsid w:val="00560328"/>
    <w:rsid w:val="005603C9"/>
    <w:rsid w:val="005603D3"/>
    <w:rsid w:val="00560518"/>
    <w:rsid w:val="005607CF"/>
    <w:rsid w:val="00560895"/>
    <w:rsid w:val="005608CD"/>
    <w:rsid w:val="00560A3B"/>
    <w:rsid w:val="00560B68"/>
    <w:rsid w:val="00560DAD"/>
    <w:rsid w:val="00560DB7"/>
    <w:rsid w:val="00560DDD"/>
    <w:rsid w:val="005612EC"/>
    <w:rsid w:val="00561344"/>
    <w:rsid w:val="0056135A"/>
    <w:rsid w:val="00561424"/>
    <w:rsid w:val="00561453"/>
    <w:rsid w:val="00561582"/>
    <w:rsid w:val="0056159F"/>
    <w:rsid w:val="0056179F"/>
    <w:rsid w:val="00561969"/>
    <w:rsid w:val="00561AED"/>
    <w:rsid w:val="00561B38"/>
    <w:rsid w:val="00561BDD"/>
    <w:rsid w:val="00561E60"/>
    <w:rsid w:val="00562053"/>
    <w:rsid w:val="005620BE"/>
    <w:rsid w:val="005623FE"/>
    <w:rsid w:val="00562662"/>
    <w:rsid w:val="00562753"/>
    <w:rsid w:val="00562786"/>
    <w:rsid w:val="00562A15"/>
    <w:rsid w:val="00562A6A"/>
    <w:rsid w:val="00562A8E"/>
    <w:rsid w:val="00562AF1"/>
    <w:rsid w:val="00562BD9"/>
    <w:rsid w:val="00562C4D"/>
    <w:rsid w:val="00562C68"/>
    <w:rsid w:val="00562C95"/>
    <w:rsid w:val="00562D7A"/>
    <w:rsid w:val="005630AD"/>
    <w:rsid w:val="00563415"/>
    <w:rsid w:val="005634AA"/>
    <w:rsid w:val="00563707"/>
    <w:rsid w:val="00563C3C"/>
    <w:rsid w:val="00563C95"/>
    <w:rsid w:val="00563F0A"/>
    <w:rsid w:val="00564496"/>
    <w:rsid w:val="005645B6"/>
    <w:rsid w:val="005645FD"/>
    <w:rsid w:val="00564612"/>
    <w:rsid w:val="00564663"/>
    <w:rsid w:val="0056492B"/>
    <w:rsid w:val="00564C96"/>
    <w:rsid w:val="00564D1C"/>
    <w:rsid w:val="00564D26"/>
    <w:rsid w:val="00564FBF"/>
    <w:rsid w:val="0056530C"/>
    <w:rsid w:val="0056545E"/>
    <w:rsid w:val="0056547C"/>
    <w:rsid w:val="00565550"/>
    <w:rsid w:val="00565708"/>
    <w:rsid w:val="00565814"/>
    <w:rsid w:val="00565987"/>
    <w:rsid w:val="00565C60"/>
    <w:rsid w:val="00565DC3"/>
    <w:rsid w:val="00565EC2"/>
    <w:rsid w:val="00565EDE"/>
    <w:rsid w:val="00565EE7"/>
    <w:rsid w:val="0056640B"/>
    <w:rsid w:val="0056648F"/>
    <w:rsid w:val="0056662F"/>
    <w:rsid w:val="00566706"/>
    <w:rsid w:val="00566A29"/>
    <w:rsid w:val="00566A33"/>
    <w:rsid w:val="00566AF6"/>
    <w:rsid w:val="00566C53"/>
    <w:rsid w:val="00566CFE"/>
    <w:rsid w:val="00566D2D"/>
    <w:rsid w:val="00566DE0"/>
    <w:rsid w:val="00567492"/>
    <w:rsid w:val="0056750B"/>
    <w:rsid w:val="005677FD"/>
    <w:rsid w:val="00567875"/>
    <w:rsid w:val="00567B44"/>
    <w:rsid w:val="00567C2C"/>
    <w:rsid w:val="00567C33"/>
    <w:rsid w:val="00567C7D"/>
    <w:rsid w:val="00567EDD"/>
    <w:rsid w:val="00567EEF"/>
    <w:rsid w:val="00570143"/>
    <w:rsid w:val="00570235"/>
    <w:rsid w:val="005702A7"/>
    <w:rsid w:val="00570325"/>
    <w:rsid w:val="00570426"/>
    <w:rsid w:val="00570514"/>
    <w:rsid w:val="0057065A"/>
    <w:rsid w:val="0057077C"/>
    <w:rsid w:val="00570B5F"/>
    <w:rsid w:val="00570BA8"/>
    <w:rsid w:val="00570BE9"/>
    <w:rsid w:val="00570D4B"/>
    <w:rsid w:val="00570F10"/>
    <w:rsid w:val="00570F2F"/>
    <w:rsid w:val="005712BD"/>
    <w:rsid w:val="005714CC"/>
    <w:rsid w:val="00571579"/>
    <w:rsid w:val="0057182E"/>
    <w:rsid w:val="005718FD"/>
    <w:rsid w:val="00571993"/>
    <w:rsid w:val="00571C4E"/>
    <w:rsid w:val="00571CE0"/>
    <w:rsid w:val="00571F11"/>
    <w:rsid w:val="005721CE"/>
    <w:rsid w:val="00572400"/>
    <w:rsid w:val="005724E8"/>
    <w:rsid w:val="005725CA"/>
    <w:rsid w:val="005726D6"/>
    <w:rsid w:val="005727C6"/>
    <w:rsid w:val="005727FC"/>
    <w:rsid w:val="00572CAA"/>
    <w:rsid w:val="00572DD5"/>
    <w:rsid w:val="00572FE3"/>
    <w:rsid w:val="0057336D"/>
    <w:rsid w:val="00573498"/>
    <w:rsid w:val="00573841"/>
    <w:rsid w:val="00573B66"/>
    <w:rsid w:val="00573D09"/>
    <w:rsid w:val="00573D6E"/>
    <w:rsid w:val="00573DC9"/>
    <w:rsid w:val="00573E0A"/>
    <w:rsid w:val="00573E48"/>
    <w:rsid w:val="00573F9A"/>
    <w:rsid w:val="0057421C"/>
    <w:rsid w:val="005742C3"/>
    <w:rsid w:val="00574410"/>
    <w:rsid w:val="00574458"/>
    <w:rsid w:val="0057445F"/>
    <w:rsid w:val="00574642"/>
    <w:rsid w:val="00574729"/>
    <w:rsid w:val="00574867"/>
    <w:rsid w:val="0057498F"/>
    <w:rsid w:val="005749A0"/>
    <w:rsid w:val="005750EE"/>
    <w:rsid w:val="00575198"/>
    <w:rsid w:val="00575213"/>
    <w:rsid w:val="005752C5"/>
    <w:rsid w:val="00575455"/>
    <w:rsid w:val="005754B0"/>
    <w:rsid w:val="0057554B"/>
    <w:rsid w:val="005756F3"/>
    <w:rsid w:val="0057575F"/>
    <w:rsid w:val="005757D0"/>
    <w:rsid w:val="005757D2"/>
    <w:rsid w:val="00575983"/>
    <w:rsid w:val="005759E3"/>
    <w:rsid w:val="00575D60"/>
    <w:rsid w:val="00575E45"/>
    <w:rsid w:val="00575EBC"/>
    <w:rsid w:val="0057603A"/>
    <w:rsid w:val="00576155"/>
    <w:rsid w:val="005762A7"/>
    <w:rsid w:val="0057631A"/>
    <w:rsid w:val="00576326"/>
    <w:rsid w:val="00576345"/>
    <w:rsid w:val="0057646D"/>
    <w:rsid w:val="00576A43"/>
    <w:rsid w:val="00576B48"/>
    <w:rsid w:val="00576C39"/>
    <w:rsid w:val="00576E98"/>
    <w:rsid w:val="00576F6D"/>
    <w:rsid w:val="00576F97"/>
    <w:rsid w:val="0057711C"/>
    <w:rsid w:val="005773FC"/>
    <w:rsid w:val="005774FF"/>
    <w:rsid w:val="00577916"/>
    <w:rsid w:val="00577948"/>
    <w:rsid w:val="00577AC1"/>
    <w:rsid w:val="00577B5C"/>
    <w:rsid w:val="00577C5B"/>
    <w:rsid w:val="00577C8D"/>
    <w:rsid w:val="00577DDF"/>
    <w:rsid w:val="00577F30"/>
    <w:rsid w:val="00577FCF"/>
    <w:rsid w:val="00577FE0"/>
    <w:rsid w:val="0058007E"/>
    <w:rsid w:val="0058011A"/>
    <w:rsid w:val="0058013C"/>
    <w:rsid w:val="00580326"/>
    <w:rsid w:val="0058058A"/>
    <w:rsid w:val="0058061E"/>
    <w:rsid w:val="0058073E"/>
    <w:rsid w:val="005808F9"/>
    <w:rsid w:val="00580A17"/>
    <w:rsid w:val="00580A78"/>
    <w:rsid w:val="00580BBE"/>
    <w:rsid w:val="00580BC5"/>
    <w:rsid w:val="00580BEC"/>
    <w:rsid w:val="00580E42"/>
    <w:rsid w:val="005810E0"/>
    <w:rsid w:val="00581316"/>
    <w:rsid w:val="00581361"/>
    <w:rsid w:val="005813D8"/>
    <w:rsid w:val="00581658"/>
    <w:rsid w:val="00581752"/>
    <w:rsid w:val="00581A19"/>
    <w:rsid w:val="00581AC6"/>
    <w:rsid w:val="005821B6"/>
    <w:rsid w:val="00582385"/>
    <w:rsid w:val="005824E7"/>
    <w:rsid w:val="005825D5"/>
    <w:rsid w:val="005826B3"/>
    <w:rsid w:val="00582735"/>
    <w:rsid w:val="005828F2"/>
    <w:rsid w:val="0058296D"/>
    <w:rsid w:val="00582A1C"/>
    <w:rsid w:val="00582B81"/>
    <w:rsid w:val="00582D0E"/>
    <w:rsid w:val="00582D1C"/>
    <w:rsid w:val="00582E5F"/>
    <w:rsid w:val="005831C8"/>
    <w:rsid w:val="0058327E"/>
    <w:rsid w:val="005835AA"/>
    <w:rsid w:val="005836A2"/>
    <w:rsid w:val="005836E9"/>
    <w:rsid w:val="00583711"/>
    <w:rsid w:val="0058378E"/>
    <w:rsid w:val="00583831"/>
    <w:rsid w:val="00583859"/>
    <w:rsid w:val="005838BF"/>
    <w:rsid w:val="00583CDF"/>
    <w:rsid w:val="00584238"/>
    <w:rsid w:val="0058451D"/>
    <w:rsid w:val="00584601"/>
    <w:rsid w:val="0058462B"/>
    <w:rsid w:val="00584762"/>
    <w:rsid w:val="005848FB"/>
    <w:rsid w:val="00584CB2"/>
    <w:rsid w:val="00584D45"/>
    <w:rsid w:val="00584DC6"/>
    <w:rsid w:val="00584F97"/>
    <w:rsid w:val="00585281"/>
    <w:rsid w:val="00585320"/>
    <w:rsid w:val="00585463"/>
    <w:rsid w:val="0058552E"/>
    <w:rsid w:val="00585568"/>
    <w:rsid w:val="005855A2"/>
    <w:rsid w:val="0058577E"/>
    <w:rsid w:val="00585ADB"/>
    <w:rsid w:val="00585AEE"/>
    <w:rsid w:val="00585B9D"/>
    <w:rsid w:val="00585C62"/>
    <w:rsid w:val="00585D95"/>
    <w:rsid w:val="00585DCC"/>
    <w:rsid w:val="00585E7C"/>
    <w:rsid w:val="0058615A"/>
    <w:rsid w:val="005863A5"/>
    <w:rsid w:val="00586623"/>
    <w:rsid w:val="00586664"/>
    <w:rsid w:val="00586685"/>
    <w:rsid w:val="0058668A"/>
    <w:rsid w:val="00586694"/>
    <w:rsid w:val="00586755"/>
    <w:rsid w:val="00586993"/>
    <w:rsid w:val="005869A2"/>
    <w:rsid w:val="00586A24"/>
    <w:rsid w:val="00586BB5"/>
    <w:rsid w:val="00586BD9"/>
    <w:rsid w:val="00586CB7"/>
    <w:rsid w:val="00586EFE"/>
    <w:rsid w:val="00586FAB"/>
    <w:rsid w:val="00587297"/>
    <w:rsid w:val="0058734F"/>
    <w:rsid w:val="0058778D"/>
    <w:rsid w:val="00587DCC"/>
    <w:rsid w:val="00587F85"/>
    <w:rsid w:val="0059004B"/>
    <w:rsid w:val="00590135"/>
    <w:rsid w:val="005902C2"/>
    <w:rsid w:val="00590338"/>
    <w:rsid w:val="005908EA"/>
    <w:rsid w:val="005908F9"/>
    <w:rsid w:val="005909D0"/>
    <w:rsid w:val="00590A04"/>
    <w:rsid w:val="00590BA6"/>
    <w:rsid w:val="00590C11"/>
    <w:rsid w:val="00590C8D"/>
    <w:rsid w:val="00590D01"/>
    <w:rsid w:val="00590E5E"/>
    <w:rsid w:val="00590EC6"/>
    <w:rsid w:val="00590EFA"/>
    <w:rsid w:val="00591021"/>
    <w:rsid w:val="005910C4"/>
    <w:rsid w:val="00591403"/>
    <w:rsid w:val="00591505"/>
    <w:rsid w:val="00591559"/>
    <w:rsid w:val="00591849"/>
    <w:rsid w:val="00591952"/>
    <w:rsid w:val="005919F0"/>
    <w:rsid w:val="00591A15"/>
    <w:rsid w:val="00591E20"/>
    <w:rsid w:val="00591F42"/>
    <w:rsid w:val="00591FE7"/>
    <w:rsid w:val="005920D3"/>
    <w:rsid w:val="00592399"/>
    <w:rsid w:val="00592454"/>
    <w:rsid w:val="005925AB"/>
    <w:rsid w:val="005926B3"/>
    <w:rsid w:val="005926DC"/>
    <w:rsid w:val="005926FE"/>
    <w:rsid w:val="0059288E"/>
    <w:rsid w:val="005929C9"/>
    <w:rsid w:val="00592F81"/>
    <w:rsid w:val="00593139"/>
    <w:rsid w:val="0059325C"/>
    <w:rsid w:val="0059348B"/>
    <w:rsid w:val="005935B2"/>
    <w:rsid w:val="00593690"/>
    <w:rsid w:val="005939C7"/>
    <w:rsid w:val="00593A81"/>
    <w:rsid w:val="00594150"/>
    <w:rsid w:val="00594223"/>
    <w:rsid w:val="0059424B"/>
    <w:rsid w:val="00594362"/>
    <w:rsid w:val="005943A8"/>
    <w:rsid w:val="005943E6"/>
    <w:rsid w:val="00594449"/>
    <w:rsid w:val="00594616"/>
    <w:rsid w:val="005946C8"/>
    <w:rsid w:val="00594738"/>
    <w:rsid w:val="00594891"/>
    <w:rsid w:val="00594D15"/>
    <w:rsid w:val="00594D16"/>
    <w:rsid w:val="00594F98"/>
    <w:rsid w:val="005952CA"/>
    <w:rsid w:val="0059544C"/>
    <w:rsid w:val="005956BA"/>
    <w:rsid w:val="00595719"/>
    <w:rsid w:val="00595906"/>
    <w:rsid w:val="0059590F"/>
    <w:rsid w:val="005959B9"/>
    <w:rsid w:val="005959BF"/>
    <w:rsid w:val="00595DFF"/>
    <w:rsid w:val="00595E5F"/>
    <w:rsid w:val="00596037"/>
    <w:rsid w:val="00596273"/>
    <w:rsid w:val="0059632F"/>
    <w:rsid w:val="00596479"/>
    <w:rsid w:val="0059657B"/>
    <w:rsid w:val="0059679D"/>
    <w:rsid w:val="0059685A"/>
    <w:rsid w:val="005969B7"/>
    <w:rsid w:val="00596A26"/>
    <w:rsid w:val="00596B38"/>
    <w:rsid w:val="00596D9D"/>
    <w:rsid w:val="00596FE5"/>
    <w:rsid w:val="00597074"/>
    <w:rsid w:val="00597219"/>
    <w:rsid w:val="005973AA"/>
    <w:rsid w:val="0059746C"/>
    <w:rsid w:val="00597482"/>
    <w:rsid w:val="005974F5"/>
    <w:rsid w:val="00597535"/>
    <w:rsid w:val="00597560"/>
    <w:rsid w:val="00597A69"/>
    <w:rsid w:val="00597D6D"/>
    <w:rsid w:val="00597D77"/>
    <w:rsid w:val="00597EB6"/>
    <w:rsid w:val="00597ED1"/>
    <w:rsid w:val="005A0641"/>
    <w:rsid w:val="005A07CF"/>
    <w:rsid w:val="005A0A17"/>
    <w:rsid w:val="005A0BD0"/>
    <w:rsid w:val="005A0D64"/>
    <w:rsid w:val="005A0DBF"/>
    <w:rsid w:val="005A0E6D"/>
    <w:rsid w:val="005A0F2C"/>
    <w:rsid w:val="005A0F3C"/>
    <w:rsid w:val="005A0FD7"/>
    <w:rsid w:val="005A1150"/>
    <w:rsid w:val="005A1337"/>
    <w:rsid w:val="005A133A"/>
    <w:rsid w:val="005A16DA"/>
    <w:rsid w:val="005A1864"/>
    <w:rsid w:val="005A190D"/>
    <w:rsid w:val="005A1D0A"/>
    <w:rsid w:val="005A1F8C"/>
    <w:rsid w:val="005A2075"/>
    <w:rsid w:val="005A213D"/>
    <w:rsid w:val="005A2197"/>
    <w:rsid w:val="005A21CA"/>
    <w:rsid w:val="005A22AC"/>
    <w:rsid w:val="005A236F"/>
    <w:rsid w:val="005A2967"/>
    <w:rsid w:val="005A2CF7"/>
    <w:rsid w:val="005A2F9D"/>
    <w:rsid w:val="005A33A6"/>
    <w:rsid w:val="005A3576"/>
    <w:rsid w:val="005A3665"/>
    <w:rsid w:val="005A36C2"/>
    <w:rsid w:val="005A3774"/>
    <w:rsid w:val="005A3A0F"/>
    <w:rsid w:val="005A3B89"/>
    <w:rsid w:val="005A3C03"/>
    <w:rsid w:val="005A3CC1"/>
    <w:rsid w:val="005A3CD0"/>
    <w:rsid w:val="005A3D11"/>
    <w:rsid w:val="005A3E1C"/>
    <w:rsid w:val="005A3EB7"/>
    <w:rsid w:val="005A3EF0"/>
    <w:rsid w:val="005A3EFD"/>
    <w:rsid w:val="005A40DE"/>
    <w:rsid w:val="005A42A9"/>
    <w:rsid w:val="005A4360"/>
    <w:rsid w:val="005A4495"/>
    <w:rsid w:val="005A4562"/>
    <w:rsid w:val="005A4580"/>
    <w:rsid w:val="005A4702"/>
    <w:rsid w:val="005A48B5"/>
    <w:rsid w:val="005A4923"/>
    <w:rsid w:val="005A4953"/>
    <w:rsid w:val="005A4992"/>
    <w:rsid w:val="005A4BE6"/>
    <w:rsid w:val="005A4EBD"/>
    <w:rsid w:val="005A4EC8"/>
    <w:rsid w:val="005A4FC4"/>
    <w:rsid w:val="005A50CC"/>
    <w:rsid w:val="005A5782"/>
    <w:rsid w:val="005A57C5"/>
    <w:rsid w:val="005A5962"/>
    <w:rsid w:val="005A5AD3"/>
    <w:rsid w:val="005A5D90"/>
    <w:rsid w:val="005A5E73"/>
    <w:rsid w:val="005A5F6A"/>
    <w:rsid w:val="005A615F"/>
    <w:rsid w:val="005A6440"/>
    <w:rsid w:val="005A6446"/>
    <w:rsid w:val="005A645D"/>
    <w:rsid w:val="005A64AE"/>
    <w:rsid w:val="005A6527"/>
    <w:rsid w:val="005A65AF"/>
    <w:rsid w:val="005A65BC"/>
    <w:rsid w:val="005A65C1"/>
    <w:rsid w:val="005A65F3"/>
    <w:rsid w:val="005A6680"/>
    <w:rsid w:val="005A66F4"/>
    <w:rsid w:val="005A6A10"/>
    <w:rsid w:val="005A6B1A"/>
    <w:rsid w:val="005A6DBA"/>
    <w:rsid w:val="005A6E8E"/>
    <w:rsid w:val="005A6F0F"/>
    <w:rsid w:val="005A7194"/>
    <w:rsid w:val="005A7199"/>
    <w:rsid w:val="005A72F4"/>
    <w:rsid w:val="005A7352"/>
    <w:rsid w:val="005A7508"/>
    <w:rsid w:val="005A75FD"/>
    <w:rsid w:val="005A774A"/>
    <w:rsid w:val="005A7845"/>
    <w:rsid w:val="005A790D"/>
    <w:rsid w:val="005A796D"/>
    <w:rsid w:val="005A7C33"/>
    <w:rsid w:val="005B0108"/>
    <w:rsid w:val="005B03DE"/>
    <w:rsid w:val="005B05F6"/>
    <w:rsid w:val="005B08F3"/>
    <w:rsid w:val="005B0901"/>
    <w:rsid w:val="005B0908"/>
    <w:rsid w:val="005B0911"/>
    <w:rsid w:val="005B0BD4"/>
    <w:rsid w:val="005B0C16"/>
    <w:rsid w:val="005B0F6B"/>
    <w:rsid w:val="005B0FC2"/>
    <w:rsid w:val="005B0FF0"/>
    <w:rsid w:val="005B10FF"/>
    <w:rsid w:val="005B1191"/>
    <w:rsid w:val="005B1381"/>
    <w:rsid w:val="005B1516"/>
    <w:rsid w:val="005B1967"/>
    <w:rsid w:val="005B19F6"/>
    <w:rsid w:val="005B1A39"/>
    <w:rsid w:val="005B1BC4"/>
    <w:rsid w:val="005B1C8D"/>
    <w:rsid w:val="005B1DCE"/>
    <w:rsid w:val="005B1F61"/>
    <w:rsid w:val="005B20F4"/>
    <w:rsid w:val="005B22C1"/>
    <w:rsid w:val="005B236D"/>
    <w:rsid w:val="005B2451"/>
    <w:rsid w:val="005B24B3"/>
    <w:rsid w:val="005B2516"/>
    <w:rsid w:val="005B29F5"/>
    <w:rsid w:val="005B2CCF"/>
    <w:rsid w:val="005B2D66"/>
    <w:rsid w:val="005B2D7D"/>
    <w:rsid w:val="005B2E42"/>
    <w:rsid w:val="005B2EDD"/>
    <w:rsid w:val="005B2F2B"/>
    <w:rsid w:val="005B2F9E"/>
    <w:rsid w:val="005B330D"/>
    <w:rsid w:val="005B3315"/>
    <w:rsid w:val="005B3504"/>
    <w:rsid w:val="005B382D"/>
    <w:rsid w:val="005B3830"/>
    <w:rsid w:val="005B3AEE"/>
    <w:rsid w:val="005B3B61"/>
    <w:rsid w:val="005B3D8A"/>
    <w:rsid w:val="005B3DD4"/>
    <w:rsid w:val="005B3F15"/>
    <w:rsid w:val="005B3FAF"/>
    <w:rsid w:val="005B426C"/>
    <w:rsid w:val="005B436B"/>
    <w:rsid w:val="005B4702"/>
    <w:rsid w:val="005B4A8D"/>
    <w:rsid w:val="005B4ACC"/>
    <w:rsid w:val="005B4D88"/>
    <w:rsid w:val="005B521F"/>
    <w:rsid w:val="005B534E"/>
    <w:rsid w:val="005B5450"/>
    <w:rsid w:val="005B55DA"/>
    <w:rsid w:val="005B567F"/>
    <w:rsid w:val="005B584E"/>
    <w:rsid w:val="005B5DA0"/>
    <w:rsid w:val="005B5FAA"/>
    <w:rsid w:val="005B6329"/>
    <w:rsid w:val="005B656E"/>
    <w:rsid w:val="005B6776"/>
    <w:rsid w:val="005B688D"/>
    <w:rsid w:val="005B6AC7"/>
    <w:rsid w:val="005B6B5D"/>
    <w:rsid w:val="005B6BBB"/>
    <w:rsid w:val="005B6DA6"/>
    <w:rsid w:val="005B6E5E"/>
    <w:rsid w:val="005B6ED1"/>
    <w:rsid w:val="005B6F38"/>
    <w:rsid w:val="005B70CB"/>
    <w:rsid w:val="005B739C"/>
    <w:rsid w:val="005B7424"/>
    <w:rsid w:val="005B7652"/>
    <w:rsid w:val="005B77D8"/>
    <w:rsid w:val="005B7871"/>
    <w:rsid w:val="005B7A58"/>
    <w:rsid w:val="005B7A6F"/>
    <w:rsid w:val="005B7A73"/>
    <w:rsid w:val="005C0061"/>
    <w:rsid w:val="005C031B"/>
    <w:rsid w:val="005C04A0"/>
    <w:rsid w:val="005C065F"/>
    <w:rsid w:val="005C06EB"/>
    <w:rsid w:val="005C07DA"/>
    <w:rsid w:val="005C0A71"/>
    <w:rsid w:val="005C0B5B"/>
    <w:rsid w:val="005C0C1B"/>
    <w:rsid w:val="005C0C8A"/>
    <w:rsid w:val="005C0DEC"/>
    <w:rsid w:val="005C0E31"/>
    <w:rsid w:val="005C0FC9"/>
    <w:rsid w:val="005C107E"/>
    <w:rsid w:val="005C10C6"/>
    <w:rsid w:val="005C11BC"/>
    <w:rsid w:val="005C1297"/>
    <w:rsid w:val="005C1409"/>
    <w:rsid w:val="005C164D"/>
    <w:rsid w:val="005C1792"/>
    <w:rsid w:val="005C18A1"/>
    <w:rsid w:val="005C19AA"/>
    <w:rsid w:val="005C19D0"/>
    <w:rsid w:val="005C19FD"/>
    <w:rsid w:val="005C1B43"/>
    <w:rsid w:val="005C1C03"/>
    <w:rsid w:val="005C1D43"/>
    <w:rsid w:val="005C1EC7"/>
    <w:rsid w:val="005C1FB9"/>
    <w:rsid w:val="005C2334"/>
    <w:rsid w:val="005C2633"/>
    <w:rsid w:val="005C2A2F"/>
    <w:rsid w:val="005C2D24"/>
    <w:rsid w:val="005C2FFF"/>
    <w:rsid w:val="005C31AC"/>
    <w:rsid w:val="005C337A"/>
    <w:rsid w:val="005C3646"/>
    <w:rsid w:val="005C3816"/>
    <w:rsid w:val="005C413D"/>
    <w:rsid w:val="005C450A"/>
    <w:rsid w:val="005C45C6"/>
    <w:rsid w:val="005C470C"/>
    <w:rsid w:val="005C47D4"/>
    <w:rsid w:val="005C4808"/>
    <w:rsid w:val="005C4AAB"/>
    <w:rsid w:val="005C4C3D"/>
    <w:rsid w:val="005C4DD0"/>
    <w:rsid w:val="005C4EA8"/>
    <w:rsid w:val="005C4F02"/>
    <w:rsid w:val="005C522C"/>
    <w:rsid w:val="005C55B6"/>
    <w:rsid w:val="005C5803"/>
    <w:rsid w:val="005C58CC"/>
    <w:rsid w:val="005C5DBA"/>
    <w:rsid w:val="005C60ED"/>
    <w:rsid w:val="005C61CE"/>
    <w:rsid w:val="005C630F"/>
    <w:rsid w:val="005C63FE"/>
    <w:rsid w:val="005C6516"/>
    <w:rsid w:val="005C65E5"/>
    <w:rsid w:val="005C6687"/>
    <w:rsid w:val="005C697D"/>
    <w:rsid w:val="005C6BBF"/>
    <w:rsid w:val="005C6CA1"/>
    <w:rsid w:val="005C6FFC"/>
    <w:rsid w:val="005C7516"/>
    <w:rsid w:val="005C753C"/>
    <w:rsid w:val="005C7770"/>
    <w:rsid w:val="005C7B20"/>
    <w:rsid w:val="005C7BCA"/>
    <w:rsid w:val="005C7F57"/>
    <w:rsid w:val="005C7F76"/>
    <w:rsid w:val="005C7FDE"/>
    <w:rsid w:val="005D01E9"/>
    <w:rsid w:val="005D0258"/>
    <w:rsid w:val="005D037B"/>
    <w:rsid w:val="005D064E"/>
    <w:rsid w:val="005D0693"/>
    <w:rsid w:val="005D0766"/>
    <w:rsid w:val="005D076E"/>
    <w:rsid w:val="005D1159"/>
    <w:rsid w:val="005D137E"/>
    <w:rsid w:val="005D1568"/>
    <w:rsid w:val="005D1816"/>
    <w:rsid w:val="005D209D"/>
    <w:rsid w:val="005D20ED"/>
    <w:rsid w:val="005D2199"/>
    <w:rsid w:val="005D2236"/>
    <w:rsid w:val="005D22A9"/>
    <w:rsid w:val="005D25EF"/>
    <w:rsid w:val="005D272F"/>
    <w:rsid w:val="005D28A7"/>
    <w:rsid w:val="005D2946"/>
    <w:rsid w:val="005D2C12"/>
    <w:rsid w:val="005D2CBE"/>
    <w:rsid w:val="005D2E6E"/>
    <w:rsid w:val="005D2F90"/>
    <w:rsid w:val="005D307E"/>
    <w:rsid w:val="005D31D0"/>
    <w:rsid w:val="005D31D1"/>
    <w:rsid w:val="005D33ED"/>
    <w:rsid w:val="005D34B0"/>
    <w:rsid w:val="005D3555"/>
    <w:rsid w:val="005D372B"/>
    <w:rsid w:val="005D38D1"/>
    <w:rsid w:val="005D3CF6"/>
    <w:rsid w:val="005D3FA2"/>
    <w:rsid w:val="005D40D2"/>
    <w:rsid w:val="005D4259"/>
    <w:rsid w:val="005D4375"/>
    <w:rsid w:val="005D489A"/>
    <w:rsid w:val="005D4A92"/>
    <w:rsid w:val="005D4B55"/>
    <w:rsid w:val="005D4DFF"/>
    <w:rsid w:val="005D4EDC"/>
    <w:rsid w:val="005D4F2E"/>
    <w:rsid w:val="005D5246"/>
    <w:rsid w:val="005D52A9"/>
    <w:rsid w:val="005D5304"/>
    <w:rsid w:val="005D5635"/>
    <w:rsid w:val="005D564C"/>
    <w:rsid w:val="005D56DB"/>
    <w:rsid w:val="005D59BF"/>
    <w:rsid w:val="005D5A97"/>
    <w:rsid w:val="005D5AB7"/>
    <w:rsid w:val="005D5B80"/>
    <w:rsid w:val="005D5C3E"/>
    <w:rsid w:val="005D5E24"/>
    <w:rsid w:val="005D6070"/>
    <w:rsid w:val="005D6113"/>
    <w:rsid w:val="005D651C"/>
    <w:rsid w:val="005D65E7"/>
    <w:rsid w:val="005D66C2"/>
    <w:rsid w:val="005D67DB"/>
    <w:rsid w:val="005D6987"/>
    <w:rsid w:val="005D69C2"/>
    <w:rsid w:val="005D69F4"/>
    <w:rsid w:val="005D6F7E"/>
    <w:rsid w:val="005D7219"/>
    <w:rsid w:val="005D7457"/>
    <w:rsid w:val="005D7703"/>
    <w:rsid w:val="005D7909"/>
    <w:rsid w:val="005D7CBD"/>
    <w:rsid w:val="005D7E47"/>
    <w:rsid w:val="005E005A"/>
    <w:rsid w:val="005E0064"/>
    <w:rsid w:val="005E007C"/>
    <w:rsid w:val="005E022C"/>
    <w:rsid w:val="005E02F6"/>
    <w:rsid w:val="005E02FC"/>
    <w:rsid w:val="005E0306"/>
    <w:rsid w:val="005E0341"/>
    <w:rsid w:val="005E0A9B"/>
    <w:rsid w:val="005E0B12"/>
    <w:rsid w:val="005E0B96"/>
    <w:rsid w:val="005E0FF7"/>
    <w:rsid w:val="005E1006"/>
    <w:rsid w:val="005E11A7"/>
    <w:rsid w:val="005E12FE"/>
    <w:rsid w:val="005E162B"/>
    <w:rsid w:val="005E190A"/>
    <w:rsid w:val="005E1923"/>
    <w:rsid w:val="005E196F"/>
    <w:rsid w:val="005E1C78"/>
    <w:rsid w:val="005E1F05"/>
    <w:rsid w:val="005E1FAA"/>
    <w:rsid w:val="005E24C9"/>
    <w:rsid w:val="005E2537"/>
    <w:rsid w:val="005E25C7"/>
    <w:rsid w:val="005E2723"/>
    <w:rsid w:val="005E2916"/>
    <w:rsid w:val="005E2F16"/>
    <w:rsid w:val="005E2F3F"/>
    <w:rsid w:val="005E31CB"/>
    <w:rsid w:val="005E322D"/>
    <w:rsid w:val="005E3254"/>
    <w:rsid w:val="005E34B3"/>
    <w:rsid w:val="005E3615"/>
    <w:rsid w:val="005E38A8"/>
    <w:rsid w:val="005E397D"/>
    <w:rsid w:val="005E3A4B"/>
    <w:rsid w:val="005E3A8B"/>
    <w:rsid w:val="005E3A92"/>
    <w:rsid w:val="005E3FF4"/>
    <w:rsid w:val="005E4358"/>
    <w:rsid w:val="005E441F"/>
    <w:rsid w:val="005E4421"/>
    <w:rsid w:val="005E449F"/>
    <w:rsid w:val="005E4623"/>
    <w:rsid w:val="005E463C"/>
    <w:rsid w:val="005E46C6"/>
    <w:rsid w:val="005E4856"/>
    <w:rsid w:val="005E489D"/>
    <w:rsid w:val="005E4F6D"/>
    <w:rsid w:val="005E4FBD"/>
    <w:rsid w:val="005E4FCA"/>
    <w:rsid w:val="005E52EF"/>
    <w:rsid w:val="005E5490"/>
    <w:rsid w:val="005E56B2"/>
    <w:rsid w:val="005E579C"/>
    <w:rsid w:val="005E5A0C"/>
    <w:rsid w:val="005E5B4D"/>
    <w:rsid w:val="005E5C03"/>
    <w:rsid w:val="005E5CDE"/>
    <w:rsid w:val="005E5E53"/>
    <w:rsid w:val="005E5FEC"/>
    <w:rsid w:val="005E602D"/>
    <w:rsid w:val="005E60C5"/>
    <w:rsid w:val="005E60FC"/>
    <w:rsid w:val="005E62C5"/>
    <w:rsid w:val="005E6334"/>
    <w:rsid w:val="005E6341"/>
    <w:rsid w:val="005E63F4"/>
    <w:rsid w:val="005E6570"/>
    <w:rsid w:val="005E6896"/>
    <w:rsid w:val="005E6982"/>
    <w:rsid w:val="005E69AF"/>
    <w:rsid w:val="005E6A8B"/>
    <w:rsid w:val="005E6D00"/>
    <w:rsid w:val="005E6D2D"/>
    <w:rsid w:val="005E6E49"/>
    <w:rsid w:val="005E6E5C"/>
    <w:rsid w:val="005E71E4"/>
    <w:rsid w:val="005E76FE"/>
    <w:rsid w:val="005E7881"/>
    <w:rsid w:val="005E7AA0"/>
    <w:rsid w:val="005E7B90"/>
    <w:rsid w:val="005E7CA3"/>
    <w:rsid w:val="005E7DCC"/>
    <w:rsid w:val="005E7E97"/>
    <w:rsid w:val="005E7EC9"/>
    <w:rsid w:val="005E7EEC"/>
    <w:rsid w:val="005F018E"/>
    <w:rsid w:val="005F02AB"/>
    <w:rsid w:val="005F02E5"/>
    <w:rsid w:val="005F0316"/>
    <w:rsid w:val="005F03C3"/>
    <w:rsid w:val="005F0492"/>
    <w:rsid w:val="005F0644"/>
    <w:rsid w:val="005F07A3"/>
    <w:rsid w:val="005F0817"/>
    <w:rsid w:val="005F0AD4"/>
    <w:rsid w:val="005F0B18"/>
    <w:rsid w:val="005F0D53"/>
    <w:rsid w:val="005F0DCA"/>
    <w:rsid w:val="005F1189"/>
    <w:rsid w:val="005F11A2"/>
    <w:rsid w:val="005F1299"/>
    <w:rsid w:val="005F12D0"/>
    <w:rsid w:val="005F12FB"/>
    <w:rsid w:val="005F13A6"/>
    <w:rsid w:val="005F13DC"/>
    <w:rsid w:val="005F142F"/>
    <w:rsid w:val="005F15D6"/>
    <w:rsid w:val="005F1600"/>
    <w:rsid w:val="005F1821"/>
    <w:rsid w:val="005F1952"/>
    <w:rsid w:val="005F195D"/>
    <w:rsid w:val="005F19BC"/>
    <w:rsid w:val="005F1E09"/>
    <w:rsid w:val="005F1E85"/>
    <w:rsid w:val="005F1F93"/>
    <w:rsid w:val="005F2012"/>
    <w:rsid w:val="005F2115"/>
    <w:rsid w:val="005F214E"/>
    <w:rsid w:val="005F23CB"/>
    <w:rsid w:val="005F23F1"/>
    <w:rsid w:val="005F24B4"/>
    <w:rsid w:val="005F2518"/>
    <w:rsid w:val="005F2755"/>
    <w:rsid w:val="005F2992"/>
    <w:rsid w:val="005F2B04"/>
    <w:rsid w:val="005F2F50"/>
    <w:rsid w:val="005F2F52"/>
    <w:rsid w:val="005F2F83"/>
    <w:rsid w:val="005F3249"/>
    <w:rsid w:val="005F3456"/>
    <w:rsid w:val="005F3484"/>
    <w:rsid w:val="005F36A0"/>
    <w:rsid w:val="005F37D0"/>
    <w:rsid w:val="005F3968"/>
    <w:rsid w:val="005F397E"/>
    <w:rsid w:val="005F39EF"/>
    <w:rsid w:val="005F3AF4"/>
    <w:rsid w:val="005F3B5D"/>
    <w:rsid w:val="005F3B9C"/>
    <w:rsid w:val="005F3BAD"/>
    <w:rsid w:val="005F3CC4"/>
    <w:rsid w:val="005F3CFC"/>
    <w:rsid w:val="005F3DA7"/>
    <w:rsid w:val="005F3E59"/>
    <w:rsid w:val="005F3F2C"/>
    <w:rsid w:val="005F4116"/>
    <w:rsid w:val="005F45C0"/>
    <w:rsid w:val="005F46E2"/>
    <w:rsid w:val="005F4715"/>
    <w:rsid w:val="005F47F7"/>
    <w:rsid w:val="005F4952"/>
    <w:rsid w:val="005F4A5E"/>
    <w:rsid w:val="005F4AE0"/>
    <w:rsid w:val="005F4C41"/>
    <w:rsid w:val="005F5105"/>
    <w:rsid w:val="005F517F"/>
    <w:rsid w:val="005F51A4"/>
    <w:rsid w:val="005F51B5"/>
    <w:rsid w:val="005F530F"/>
    <w:rsid w:val="005F536C"/>
    <w:rsid w:val="005F53D8"/>
    <w:rsid w:val="005F5646"/>
    <w:rsid w:val="005F5770"/>
    <w:rsid w:val="005F577D"/>
    <w:rsid w:val="005F57EF"/>
    <w:rsid w:val="005F5889"/>
    <w:rsid w:val="005F5936"/>
    <w:rsid w:val="005F5B71"/>
    <w:rsid w:val="005F5F43"/>
    <w:rsid w:val="005F60DE"/>
    <w:rsid w:val="005F625E"/>
    <w:rsid w:val="005F6327"/>
    <w:rsid w:val="005F63DE"/>
    <w:rsid w:val="005F653E"/>
    <w:rsid w:val="005F65AA"/>
    <w:rsid w:val="005F6D78"/>
    <w:rsid w:val="005F6ECB"/>
    <w:rsid w:val="005F7198"/>
    <w:rsid w:val="005F71D5"/>
    <w:rsid w:val="005F7232"/>
    <w:rsid w:val="005F7736"/>
    <w:rsid w:val="005F776C"/>
    <w:rsid w:val="005F7958"/>
    <w:rsid w:val="005F7992"/>
    <w:rsid w:val="005F7AC7"/>
    <w:rsid w:val="005F7C0D"/>
    <w:rsid w:val="005F7D83"/>
    <w:rsid w:val="005F7D94"/>
    <w:rsid w:val="005F7EA4"/>
    <w:rsid w:val="005F7F31"/>
    <w:rsid w:val="0060006F"/>
    <w:rsid w:val="006000BC"/>
    <w:rsid w:val="0060023F"/>
    <w:rsid w:val="0060029A"/>
    <w:rsid w:val="006005AC"/>
    <w:rsid w:val="0060062D"/>
    <w:rsid w:val="006006B3"/>
    <w:rsid w:val="006006F9"/>
    <w:rsid w:val="006006FE"/>
    <w:rsid w:val="00600775"/>
    <w:rsid w:val="00600784"/>
    <w:rsid w:val="006008C1"/>
    <w:rsid w:val="00600972"/>
    <w:rsid w:val="00600B04"/>
    <w:rsid w:val="00600D0A"/>
    <w:rsid w:val="00600F9E"/>
    <w:rsid w:val="00600FD2"/>
    <w:rsid w:val="0060116A"/>
    <w:rsid w:val="00601200"/>
    <w:rsid w:val="006012BC"/>
    <w:rsid w:val="00601365"/>
    <w:rsid w:val="006015AE"/>
    <w:rsid w:val="006016E3"/>
    <w:rsid w:val="00601796"/>
    <w:rsid w:val="0060179A"/>
    <w:rsid w:val="00601869"/>
    <w:rsid w:val="006018F8"/>
    <w:rsid w:val="006019F3"/>
    <w:rsid w:val="00601DC0"/>
    <w:rsid w:val="00601E84"/>
    <w:rsid w:val="006020D1"/>
    <w:rsid w:val="0060240B"/>
    <w:rsid w:val="006024C0"/>
    <w:rsid w:val="006029AE"/>
    <w:rsid w:val="00602ABC"/>
    <w:rsid w:val="00602ADC"/>
    <w:rsid w:val="00602C55"/>
    <w:rsid w:val="00602E27"/>
    <w:rsid w:val="006034D4"/>
    <w:rsid w:val="00603555"/>
    <w:rsid w:val="00603737"/>
    <w:rsid w:val="0060377A"/>
    <w:rsid w:val="006038C1"/>
    <w:rsid w:val="00603AE9"/>
    <w:rsid w:val="00603BC8"/>
    <w:rsid w:val="00603D55"/>
    <w:rsid w:val="00603DDE"/>
    <w:rsid w:val="00603E35"/>
    <w:rsid w:val="00603F71"/>
    <w:rsid w:val="00603FEF"/>
    <w:rsid w:val="00603FFA"/>
    <w:rsid w:val="006040F9"/>
    <w:rsid w:val="0060438E"/>
    <w:rsid w:val="006045FA"/>
    <w:rsid w:val="00604646"/>
    <w:rsid w:val="006049FB"/>
    <w:rsid w:val="00604D89"/>
    <w:rsid w:val="00604DCD"/>
    <w:rsid w:val="00604DDA"/>
    <w:rsid w:val="006050BF"/>
    <w:rsid w:val="006052AF"/>
    <w:rsid w:val="006055EA"/>
    <w:rsid w:val="006057A8"/>
    <w:rsid w:val="006058A7"/>
    <w:rsid w:val="006058C9"/>
    <w:rsid w:val="00605991"/>
    <w:rsid w:val="00605A0F"/>
    <w:rsid w:val="00605AC8"/>
    <w:rsid w:val="00605DA8"/>
    <w:rsid w:val="00605DD7"/>
    <w:rsid w:val="006060A6"/>
    <w:rsid w:val="00606108"/>
    <w:rsid w:val="00606117"/>
    <w:rsid w:val="00606132"/>
    <w:rsid w:val="006063B4"/>
    <w:rsid w:val="00606418"/>
    <w:rsid w:val="00606854"/>
    <w:rsid w:val="006069F3"/>
    <w:rsid w:val="00606A1F"/>
    <w:rsid w:val="00606B34"/>
    <w:rsid w:val="00606C17"/>
    <w:rsid w:val="006070D9"/>
    <w:rsid w:val="0060732D"/>
    <w:rsid w:val="00607548"/>
    <w:rsid w:val="00607720"/>
    <w:rsid w:val="00607737"/>
    <w:rsid w:val="006077D9"/>
    <w:rsid w:val="00607834"/>
    <w:rsid w:val="00607924"/>
    <w:rsid w:val="0061028C"/>
    <w:rsid w:val="006103C1"/>
    <w:rsid w:val="00610697"/>
    <w:rsid w:val="0061084E"/>
    <w:rsid w:val="00610891"/>
    <w:rsid w:val="006109BF"/>
    <w:rsid w:val="00610B53"/>
    <w:rsid w:val="00610F7C"/>
    <w:rsid w:val="0061100D"/>
    <w:rsid w:val="00611148"/>
    <w:rsid w:val="0061151F"/>
    <w:rsid w:val="0061181E"/>
    <w:rsid w:val="00611963"/>
    <w:rsid w:val="00611A74"/>
    <w:rsid w:val="00611D0D"/>
    <w:rsid w:val="00611D9C"/>
    <w:rsid w:val="00612237"/>
    <w:rsid w:val="006122AC"/>
    <w:rsid w:val="00612467"/>
    <w:rsid w:val="00612468"/>
    <w:rsid w:val="0061250C"/>
    <w:rsid w:val="006127CA"/>
    <w:rsid w:val="006127DA"/>
    <w:rsid w:val="0061291B"/>
    <w:rsid w:val="00612BBF"/>
    <w:rsid w:val="00612C1A"/>
    <w:rsid w:val="00612CF9"/>
    <w:rsid w:val="00612FBD"/>
    <w:rsid w:val="006131E2"/>
    <w:rsid w:val="00613276"/>
    <w:rsid w:val="0061340F"/>
    <w:rsid w:val="006134CF"/>
    <w:rsid w:val="00613659"/>
    <w:rsid w:val="00613766"/>
    <w:rsid w:val="00613962"/>
    <w:rsid w:val="00613A60"/>
    <w:rsid w:val="00613AA6"/>
    <w:rsid w:val="00613AB7"/>
    <w:rsid w:val="00613BB3"/>
    <w:rsid w:val="00613D8B"/>
    <w:rsid w:val="00614113"/>
    <w:rsid w:val="006145A8"/>
    <w:rsid w:val="006145C8"/>
    <w:rsid w:val="006146AA"/>
    <w:rsid w:val="0061480F"/>
    <w:rsid w:val="00614895"/>
    <w:rsid w:val="00614F46"/>
    <w:rsid w:val="00615172"/>
    <w:rsid w:val="00615210"/>
    <w:rsid w:val="00615239"/>
    <w:rsid w:val="0061533F"/>
    <w:rsid w:val="00615645"/>
    <w:rsid w:val="006157FB"/>
    <w:rsid w:val="00615D50"/>
    <w:rsid w:val="00615E4B"/>
    <w:rsid w:val="00615F15"/>
    <w:rsid w:val="00615FF6"/>
    <w:rsid w:val="006160DB"/>
    <w:rsid w:val="00616117"/>
    <w:rsid w:val="00616187"/>
    <w:rsid w:val="006161A2"/>
    <w:rsid w:val="00616417"/>
    <w:rsid w:val="0061642B"/>
    <w:rsid w:val="006164D3"/>
    <w:rsid w:val="006165AE"/>
    <w:rsid w:val="006166F6"/>
    <w:rsid w:val="00616804"/>
    <w:rsid w:val="00616B0D"/>
    <w:rsid w:val="00616B38"/>
    <w:rsid w:val="00616C6E"/>
    <w:rsid w:val="00616D4C"/>
    <w:rsid w:val="00616E14"/>
    <w:rsid w:val="00616FAE"/>
    <w:rsid w:val="00617265"/>
    <w:rsid w:val="00617980"/>
    <w:rsid w:val="00617A14"/>
    <w:rsid w:val="00617A1C"/>
    <w:rsid w:val="00617AFA"/>
    <w:rsid w:val="00617D98"/>
    <w:rsid w:val="00617DA3"/>
    <w:rsid w:val="00617E58"/>
    <w:rsid w:val="00620015"/>
    <w:rsid w:val="006200A8"/>
    <w:rsid w:val="0062029C"/>
    <w:rsid w:val="00620351"/>
    <w:rsid w:val="006205A4"/>
    <w:rsid w:val="0062088D"/>
    <w:rsid w:val="006208BF"/>
    <w:rsid w:val="0062099E"/>
    <w:rsid w:val="00620A1D"/>
    <w:rsid w:val="00620A3D"/>
    <w:rsid w:val="00620B92"/>
    <w:rsid w:val="006211B4"/>
    <w:rsid w:val="006212F5"/>
    <w:rsid w:val="0062135F"/>
    <w:rsid w:val="00621368"/>
    <w:rsid w:val="006213AA"/>
    <w:rsid w:val="0062150A"/>
    <w:rsid w:val="006215A6"/>
    <w:rsid w:val="00621623"/>
    <w:rsid w:val="00621B4F"/>
    <w:rsid w:val="00621B53"/>
    <w:rsid w:val="00621D20"/>
    <w:rsid w:val="00621D54"/>
    <w:rsid w:val="00621EDC"/>
    <w:rsid w:val="00621FA1"/>
    <w:rsid w:val="00621FAE"/>
    <w:rsid w:val="0062200F"/>
    <w:rsid w:val="00622133"/>
    <w:rsid w:val="00622688"/>
    <w:rsid w:val="006227CD"/>
    <w:rsid w:val="006227D6"/>
    <w:rsid w:val="006227E5"/>
    <w:rsid w:val="00622860"/>
    <w:rsid w:val="006228A2"/>
    <w:rsid w:val="006229E0"/>
    <w:rsid w:val="00622A38"/>
    <w:rsid w:val="00622D11"/>
    <w:rsid w:val="00622E7F"/>
    <w:rsid w:val="0062312F"/>
    <w:rsid w:val="006231CA"/>
    <w:rsid w:val="0062350F"/>
    <w:rsid w:val="00623514"/>
    <w:rsid w:val="0062352B"/>
    <w:rsid w:val="0062360E"/>
    <w:rsid w:val="00623885"/>
    <w:rsid w:val="006238AB"/>
    <w:rsid w:val="006238F7"/>
    <w:rsid w:val="00623A6F"/>
    <w:rsid w:val="00623AEB"/>
    <w:rsid w:val="00623B85"/>
    <w:rsid w:val="00623CC6"/>
    <w:rsid w:val="00624216"/>
    <w:rsid w:val="006242B9"/>
    <w:rsid w:val="006242CE"/>
    <w:rsid w:val="00624395"/>
    <w:rsid w:val="0062449C"/>
    <w:rsid w:val="00624538"/>
    <w:rsid w:val="00624804"/>
    <w:rsid w:val="006249A2"/>
    <w:rsid w:val="00624A25"/>
    <w:rsid w:val="00624A62"/>
    <w:rsid w:val="00624B57"/>
    <w:rsid w:val="00624BD4"/>
    <w:rsid w:val="00625045"/>
    <w:rsid w:val="00625329"/>
    <w:rsid w:val="006254EB"/>
    <w:rsid w:val="0062565F"/>
    <w:rsid w:val="00625672"/>
    <w:rsid w:val="006259A3"/>
    <w:rsid w:val="006259A8"/>
    <w:rsid w:val="00625AFA"/>
    <w:rsid w:val="00625BE2"/>
    <w:rsid w:val="00625ECD"/>
    <w:rsid w:val="00626078"/>
    <w:rsid w:val="0062615C"/>
    <w:rsid w:val="006263DE"/>
    <w:rsid w:val="00626418"/>
    <w:rsid w:val="0062671A"/>
    <w:rsid w:val="006267E5"/>
    <w:rsid w:val="0062686A"/>
    <w:rsid w:val="00626984"/>
    <w:rsid w:val="006269A2"/>
    <w:rsid w:val="00626B64"/>
    <w:rsid w:val="00626C7A"/>
    <w:rsid w:val="00626D07"/>
    <w:rsid w:val="00626E30"/>
    <w:rsid w:val="00626E9C"/>
    <w:rsid w:val="00626FCF"/>
    <w:rsid w:val="0062724A"/>
    <w:rsid w:val="00627544"/>
    <w:rsid w:val="006279B2"/>
    <w:rsid w:val="00627B6B"/>
    <w:rsid w:val="00627E3A"/>
    <w:rsid w:val="00627EED"/>
    <w:rsid w:val="0063004D"/>
    <w:rsid w:val="006300B4"/>
    <w:rsid w:val="0063024C"/>
    <w:rsid w:val="006302D8"/>
    <w:rsid w:val="00630379"/>
    <w:rsid w:val="006303AA"/>
    <w:rsid w:val="006303F0"/>
    <w:rsid w:val="006304D0"/>
    <w:rsid w:val="006307F7"/>
    <w:rsid w:val="00630B67"/>
    <w:rsid w:val="00630ECF"/>
    <w:rsid w:val="0063115D"/>
    <w:rsid w:val="006314AB"/>
    <w:rsid w:val="00631620"/>
    <w:rsid w:val="00631638"/>
    <w:rsid w:val="006318BC"/>
    <w:rsid w:val="006319CC"/>
    <w:rsid w:val="00631BC7"/>
    <w:rsid w:val="00631E0F"/>
    <w:rsid w:val="00631E4A"/>
    <w:rsid w:val="00631FA7"/>
    <w:rsid w:val="00631FB7"/>
    <w:rsid w:val="00632005"/>
    <w:rsid w:val="0063213A"/>
    <w:rsid w:val="006326D2"/>
    <w:rsid w:val="00632758"/>
    <w:rsid w:val="00632763"/>
    <w:rsid w:val="00632A21"/>
    <w:rsid w:val="00632A80"/>
    <w:rsid w:val="00632B82"/>
    <w:rsid w:val="00632C0D"/>
    <w:rsid w:val="00632D90"/>
    <w:rsid w:val="00632F7E"/>
    <w:rsid w:val="0063311D"/>
    <w:rsid w:val="00633217"/>
    <w:rsid w:val="006334E2"/>
    <w:rsid w:val="0063356C"/>
    <w:rsid w:val="006338A6"/>
    <w:rsid w:val="00633A27"/>
    <w:rsid w:val="00633B76"/>
    <w:rsid w:val="00633BBE"/>
    <w:rsid w:val="00633DAD"/>
    <w:rsid w:val="00633EAF"/>
    <w:rsid w:val="00633F71"/>
    <w:rsid w:val="00633FC2"/>
    <w:rsid w:val="00634212"/>
    <w:rsid w:val="00634412"/>
    <w:rsid w:val="0063474B"/>
    <w:rsid w:val="0063492E"/>
    <w:rsid w:val="00634C99"/>
    <w:rsid w:val="00634CB5"/>
    <w:rsid w:val="00634E98"/>
    <w:rsid w:val="0063500E"/>
    <w:rsid w:val="0063502C"/>
    <w:rsid w:val="0063505B"/>
    <w:rsid w:val="0063509B"/>
    <w:rsid w:val="006352D6"/>
    <w:rsid w:val="00635413"/>
    <w:rsid w:val="006355AE"/>
    <w:rsid w:val="0063564A"/>
    <w:rsid w:val="00635768"/>
    <w:rsid w:val="00635954"/>
    <w:rsid w:val="0063599D"/>
    <w:rsid w:val="00635AC0"/>
    <w:rsid w:val="00635BB0"/>
    <w:rsid w:val="00635C9B"/>
    <w:rsid w:val="00635E97"/>
    <w:rsid w:val="006361E2"/>
    <w:rsid w:val="00636209"/>
    <w:rsid w:val="00636257"/>
    <w:rsid w:val="00636277"/>
    <w:rsid w:val="0063662C"/>
    <w:rsid w:val="006368BF"/>
    <w:rsid w:val="00636AF2"/>
    <w:rsid w:val="00636B4F"/>
    <w:rsid w:val="00636D8B"/>
    <w:rsid w:val="00636DBE"/>
    <w:rsid w:val="00637015"/>
    <w:rsid w:val="006370DB"/>
    <w:rsid w:val="006371D7"/>
    <w:rsid w:val="00637331"/>
    <w:rsid w:val="00637337"/>
    <w:rsid w:val="00637350"/>
    <w:rsid w:val="00637855"/>
    <w:rsid w:val="006378D3"/>
    <w:rsid w:val="00637AF7"/>
    <w:rsid w:val="00637B51"/>
    <w:rsid w:val="00637BA7"/>
    <w:rsid w:val="00637DD0"/>
    <w:rsid w:val="006400AE"/>
    <w:rsid w:val="00640284"/>
    <w:rsid w:val="00640295"/>
    <w:rsid w:val="006402C5"/>
    <w:rsid w:val="006404F0"/>
    <w:rsid w:val="006405DE"/>
    <w:rsid w:val="0064080E"/>
    <w:rsid w:val="00640963"/>
    <w:rsid w:val="0064098E"/>
    <w:rsid w:val="00640EEB"/>
    <w:rsid w:val="00640F12"/>
    <w:rsid w:val="00640FDA"/>
    <w:rsid w:val="00641144"/>
    <w:rsid w:val="006411A1"/>
    <w:rsid w:val="006412E9"/>
    <w:rsid w:val="00641369"/>
    <w:rsid w:val="006413B0"/>
    <w:rsid w:val="00641464"/>
    <w:rsid w:val="00641480"/>
    <w:rsid w:val="006415A1"/>
    <w:rsid w:val="006416B1"/>
    <w:rsid w:val="00641762"/>
    <w:rsid w:val="00641771"/>
    <w:rsid w:val="0064182A"/>
    <w:rsid w:val="0064199C"/>
    <w:rsid w:val="00641A16"/>
    <w:rsid w:val="00641AA6"/>
    <w:rsid w:val="00641CE5"/>
    <w:rsid w:val="00641DD5"/>
    <w:rsid w:val="00641DFA"/>
    <w:rsid w:val="006421AD"/>
    <w:rsid w:val="006421D5"/>
    <w:rsid w:val="00642307"/>
    <w:rsid w:val="0064241C"/>
    <w:rsid w:val="0064252E"/>
    <w:rsid w:val="0064255C"/>
    <w:rsid w:val="006425E6"/>
    <w:rsid w:val="006427A4"/>
    <w:rsid w:val="0064280F"/>
    <w:rsid w:val="00642A2F"/>
    <w:rsid w:val="00642C34"/>
    <w:rsid w:val="00642D07"/>
    <w:rsid w:val="00642DE2"/>
    <w:rsid w:val="006431A0"/>
    <w:rsid w:val="00643623"/>
    <w:rsid w:val="006436ED"/>
    <w:rsid w:val="0064375A"/>
    <w:rsid w:val="006438A8"/>
    <w:rsid w:val="00643B12"/>
    <w:rsid w:val="00643B8D"/>
    <w:rsid w:val="00643BD6"/>
    <w:rsid w:val="00643C66"/>
    <w:rsid w:val="00643CAE"/>
    <w:rsid w:val="00643EE5"/>
    <w:rsid w:val="00643FFE"/>
    <w:rsid w:val="006442AD"/>
    <w:rsid w:val="00644317"/>
    <w:rsid w:val="006445EB"/>
    <w:rsid w:val="006447AD"/>
    <w:rsid w:val="006447E1"/>
    <w:rsid w:val="00644A39"/>
    <w:rsid w:val="00644DA8"/>
    <w:rsid w:val="00644EFA"/>
    <w:rsid w:val="00644FFE"/>
    <w:rsid w:val="006450C6"/>
    <w:rsid w:val="00645130"/>
    <w:rsid w:val="00645251"/>
    <w:rsid w:val="00645388"/>
    <w:rsid w:val="00645909"/>
    <w:rsid w:val="00645AF2"/>
    <w:rsid w:val="00645C7C"/>
    <w:rsid w:val="00645F6F"/>
    <w:rsid w:val="0064601B"/>
    <w:rsid w:val="006460D5"/>
    <w:rsid w:val="00646214"/>
    <w:rsid w:val="006462BB"/>
    <w:rsid w:val="0064632B"/>
    <w:rsid w:val="00646767"/>
    <w:rsid w:val="006467E7"/>
    <w:rsid w:val="00646821"/>
    <w:rsid w:val="00646A8C"/>
    <w:rsid w:val="00646C33"/>
    <w:rsid w:val="00646C62"/>
    <w:rsid w:val="00646CD4"/>
    <w:rsid w:val="00646EF3"/>
    <w:rsid w:val="006472A7"/>
    <w:rsid w:val="0064732E"/>
    <w:rsid w:val="006475B5"/>
    <w:rsid w:val="006476C9"/>
    <w:rsid w:val="00647775"/>
    <w:rsid w:val="00647CDD"/>
    <w:rsid w:val="00647EBF"/>
    <w:rsid w:val="00650018"/>
    <w:rsid w:val="00650035"/>
    <w:rsid w:val="00650076"/>
    <w:rsid w:val="006500A9"/>
    <w:rsid w:val="006500C8"/>
    <w:rsid w:val="006501BA"/>
    <w:rsid w:val="00650295"/>
    <w:rsid w:val="0065047B"/>
    <w:rsid w:val="00650578"/>
    <w:rsid w:val="006507B2"/>
    <w:rsid w:val="00650844"/>
    <w:rsid w:val="006508CC"/>
    <w:rsid w:val="00650AD3"/>
    <w:rsid w:val="00650C7E"/>
    <w:rsid w:val="00651038"/>
    <w:rsid w:val="00651169"/>
    <w:rsid w:val="00651363"/>
    <w:rsid w:val="00651382"/>
    <w:rsid w:val="0065143D"/>
    <w:rsid w:val="006516CB"/>
    <w:rsid w:val="0065201B"/>
    <w:rsid w:val="006522C1"/>
    <w:rsid w:val="00652326"/>
    <w:rsid w:val="006523B4"/>
    <w:rsid w:val="00652435"/>
    <w:rsid w:val="006524DF"/>
    <w:rsid w:val="0065252B"/>
    <w:rsid w:val="00652588"/>
    <w:rsid w:val="0065267F"/>
    <w:rsid w:val="00652741"/>
    <w:rsid w:val="00652776"/>
    <w:rsid w:val="0065295E"/>
    <w:rsid w:val="00652A57"/>
    <w:rsid w:val="00652BED"/>
    <w:rsid w:val="00652DFA"/>
    <w:rsid w:val="00653132"/>
    <w:rsid w:val="006531CF"/>
    <w:rsid w:val="00653339"/>
    <w:rsid w:val="006533E1"/>
    <w:rsid w:val="00653433"/>
    <w:rsid w:val="00653499"/>
    <w:rsid w:val="006534F2"/>
    <w:rsid w:val="006535C5"/>
    <w:rsid w:val="006535FF"/>
    <w:rsid w:val="0065369B"/>
    <w:rsid w:val="006536BF"/>
    <w:rsid w:val="00653880"/>
    <w:rsid w:val="00653898"/>
    <w:rsid w:val="006539CC"/>
    <w:rsid w:val="00653A25"/>
    <w:rsid w:val="00653BD7"/>
    <w:rsid w:val="00653C83"/>
    <w:rsid w:val="00653D93"/>
    <w:rsid w:val="00653E4B"/>
    <w:rsid w:val="00654037"/>
    <w:rsid w:val="00654312"/>
    <w:rsid w:val="00654379"/>
    <w:rsid w:val="006543E1"/>
    <w:rsid w:val="006544A5"/>
    <w:rsid w:val="006544D9"/>
    <w:rsid w:val="006549BA"/>
    <w:rsid w:val="00654AE5"/>
    <w:rsid w:val="00654B5A"/>
    <w:rsid w:val="00654F25"/>
    <w:rsid w:val="00655048"/>
    <w:rsid w:val="006550B2"/>
    <w:rsid w:val="0065513D"/>
    <w:rsid w:val="0065518E"/>
    <w:rsid w:val="0065525F"/>
    <w:rsid w:val="00655540"/>
    <w:rsid w:val="0065556D"/>
    <w:rsid w:val="0065561D"/>
    <w:rsid w:val="0065569F"/>
    <w:rsid w:val="006558F9"/>
    <w:rsid w:val="00656171"/>
    <w:rsid w:val="0065621F"/>
    <w:rsid w:val="00656226"/>
    <w:rsid w:val="0065685C"/>
    <w:rsid w:val="006568EC"/>
    <w:rsid w:val="00656A21"/>
    <w:rsid w:val="00656A43"/>
    <w:rsid w:val="00656AF2"/>
    <w:rsid w:val="00656D64"/>
    <w:rsid w:val="00657055"/>
    <w:rsid w:val="006571C1"/>
    <w:rsid w:val="0065722D"/>
    <w:rsid w:val="006573EF"/>
    <w:rsid w:val="00657418"/>
    <w:rsid w:val="0065763E"/>
    <w:rsid w:val="00657A8E"/>
    <w:rsid w:val="00657AA2"/>
    <w:rsid w:val="00657AE0"/>
    <w:rsid w:val="00657B39"/>
    <w:rsid w:val="00657D79"/>
    <w:rsid w:val="006600C0"/>
    <w:rsid w:val="00660198"/>
    <w:rsid w:val="00660372"/>
    <w:rsid w:val="0066044C"/>
    <w:rsid w:val="00660578"/>
    <w:rsid w:val="006605B0"/>
    <w:rsid w:val="00660659"/>
    <w:rsid w:val="0066082A"/>
    <w:rsid w:val="006609C8"/>
    <w:rsid w:val="00660A2B"/>
    <w:rsid w:val="00660B26"/>
    <w:rsid w:val="00660C20"/>
    <w:rsid w:val="00660DEB"/>
    <w:rsid w:val="00660E2E"/>
    <w:rsid w:val="0066115F"/>
    <w:rsid w:val="0066147E"/>
    <w:rsid w:val="006614C0"/>
    <w:rsid w:val="0066168A"/>
    <w:rsid w:val="00661696"/>
    <w:rsid w:val="00661935"/>
    <w:rsid w:val="0066218F"/>
    <w:rsid w:val="006624F2"/>
    <w:rsid w:val="00662644"/>
    <w:rsid w:val="00662690"/>
    <w:rsid w:val="00662A30"/>
    <w:rsid w:val="00662C20"/>
    <w:rsid w:val="00662CFD"/>
    <w:rsid w:val="00662E7A"/>
    <w:rsid w:val="006635BC"/>
    <w:rsid w:val="00663A15"/>
    <w:rsid w:val="00663E65"/>
    <w:rsid w:val="00664010"/>
    <w:rsid w:val="0066423F"/>
    <w:rsid w:val="00664281"/>
    <w:rsid w:val="00664564"/>
    <w:rsid w:val="0066459E"/>
    <w:rsid w:val="00664809"/>
    <w:rsid w:val="00664877"/>
    <w:rsid w:val="00664A92"/>
    <w:rsid w:val="00664AA8"/>
    <w:rsid w:val="00664C6D"/>
    <w:rsid w:val="00664CB0"/>
    <w:rsid w:val="00664D26"/>
    <w:rsid w:val="00664F4F"/>
    <w:rsid w:val="006651A5"/>
    <w:rsid w:val="006651C3"/>
    <w:rsid w:val="00665303"/>
    <w:rsid w:val="0066533F"/>
    <w:rsid w:val="00665901"/>
    <w:rsid w:val="00665A4E"/>
    <w:rsid w:val="00665E2E"/>
    <w:rsid w:val="00665E3C"/>
    <w:rsid w:val="00665F88"/>
    <w:rsid w:val="00666089"/>
    <w:rsid w:val="006663D5"/>
    <w:rsid w:val="00666401"/>
    <w:rsid w:val="00666815"/>
    <w:rsid w:val="00666828"/>
    <w:rsid w:val="006668B7"/>
    <w:rsid w:val="006668D7"/>
    <w:rsid w:val="00666A3D"/>
    <w:rsid w:val="00666AA0"/>
    <w:rsid w:val="00666E0F"/>
    <w:rsid w:val="00666E15"/>
    <w:rsid w:val="00666E3E"/>
    <w:rsid w:val="00666F5F"/>
    <w:rsid w:val="0066729C"/>
    <w:rsid w:val="00667360"/>
    <w:rsid w:val="00667665"/>
    <w:rsid w:val="006676B1"/>
    <w:rsid w:val="006676E2"/>
    <w:rsid w:val="00667BD5"/>
    <w:rsid w:val="00667C0A"/>
    <w:rsid w:val="00667C44"/>
    <w:rsid w:val="00667DCE"/>
    <w:rsid w:val="00667E4C"/>
    <w:rsid w:val="00667E82"/>
    <w:rsid w:val="00667F61"/>
    <w:rsid w:val="00667F68"/>
    <w:rsid w:val="00667FC6"/>
    <w:rsid w:val="00670187"/>
    <w:rsid w:val="0067028D"/>
    <w:rsid w:val="00670461"/>
    <w:rsid w:val="00670597"/>
    <w:rsid w:val="006705AF"/>
    <w:rsid w:val="0067062B"/>
    <w:rsid w:val="00670899"/>
    <w:rsid w:val="006709AC"/>
    <w:rsid w:val="00670DB6"/>
    <w:rsid w:val="00670FD7"/>
    <w:rsid w:val="0067119B"/>
    <w:rsid w:val="0067134C"/>
    <w:rsid w:val="006719BE"/>
    <w:rsid w:val="006719CF"/>
    <w:rsid w:val="00671A2F"/>
    <w:rsid w:val="00671A9D"/>
    <w:rsid w:val="00671AF2"/>
    <w:rsid w:val="00671DF4"/>
    <w:rsid w:val="00671FB3"/>
    <w:rsid w:val="006720B7"/>
    <w:rsid w:val="00672318"/>
    <w:rsid w:val="00672483"/>
    <w:rsid w:val="006726CF"/>
    <w:rsid w:val="0067280A"/>
    <w:rsid w:val="00672839"/>
    <w:rsid w:val="00672887"/>
    <w:rsid w:val="00672970"/>
    <w:rsid w:val="00672C4B"/>
    <w:rsid w:val="00672D3C"/>
    <w:rsid w:val="00672EE5"/>
    <w:rsid w:val="00672F5B"/>
    <w:rsid w:val="0067318D"/>
    <w:rsid w:val="006731C1"/>
    <w:rsid w:val="00673410"/>
    <w:rsid w:val="006736A5"/>
    <w:rsid w:val="006738F7"/>
    <w:rsid w:val="006739F2"/>
    <w:rsid w:val="00673E31"/>
    <w:rsid w:val="00673F5F"/>
    <w:rsid w:val="0067423E"/>
    <w:rsid w:val="006745B1"/>
    <w:rsid w:val="006747C7"/>
    <w:rsid w:val="006748B4"/>
    <w:rsid w:val="00674BDD"/>
    <w:rsid w:val="00674C0E"/>
    <w:rsid w:val="00674C39"/>
    <w:rsid w:val="00675037"/>
    <w:rsid w:val="0067519D"/>
    <w:rsid w:val="006754D3"/>
    <w:rsid w:val="00675605"/>
    <w:rsid w:val="00675763"/>
    <w:rsid w:val="006757AE"/>
    <w:rsid w:val="006757C0"/>
    <w:rsid w:val="006759DF"/>
    <w:rsid w:val="00675AB0"/>
    <w:rsid w:val="00675AB3"/>
    <w:rsid w:val="00675B07"/>
    <w:rsid w:val="00675B72"/>
    <w:rsid w:val="00675C60"/>
    <w:rsid w:val="00675CF0"/>
    <w:rsid w:val="00675EDD"/>
    <w:rsid w:val="00676575"/>
    <w:rsid w:val="006769EC"/>
    <w:rsid w:val="006774DA"/>
    <w:rsid w:val="0067751D"/>
    <w:rsid w:val="006775DF"/>
    <w:rsid w:val="00677781"/>
    <w:rsid w:val="00677938"/>
    <w:rsid w:val="00677AF3"/>
    <w:rsid w:val="00677B80"/>
    <w:rsid w:val="00677D77"/>
    <w:rsid w:val="00677ED2"/>
    <w:rsid w:val="00680043"/>
    <w:rsid w:val="006800F5"/>
    <w:rsid w:val="00680330"/>
    <w:rsid w:val="00680725"/>
    <w:rsid w:val="00680807"/>
    <w:rsid w:val="00680877"/>
    <w:rsid w:val="00680CA2"/>
    <w:rsid w:val="00680D8D"/>
    <w:rsid w:val="00680DED"/>
    <w:rsid w:val="00680FDA"/>
    <w:rsid w:val="00680FE2"/>
    <w:rsid w:val="006813AA"/>
    <w:rsid w:val="006813CC"/>
    <w:rsid w:val="00681411"/>
    <w:rsid w:val="0068148F"/>
    <w:rsid w:val="006815B2"/>
    <w:rsid w:val="00681612"/>
    <w:rsid w:val="0068161F"/>
    <w:rsid w:val="00681835"/>
    <w:rsid w:val="00681B1D"/>
    <w:rsid w:val="00681C45"/>
    <w:rsid w:val="00681C66"/>
    <w:rsid w:val="00681D97"/>
    <w:rsid w:val="00681D9F"/>
    <w:rsid w:val="00681F34"/>
    <w:rsid w:val="00682022"/>
    <w:rsid w:val="006821C4"/>
    <w:rsid w:val="00682248"/>
    <w:rsid w:val="00682574"/>
    <w:rsid w:val="00682770"/>
    <w:rsid w:val="00682B5E"/>
    <w:rsid w:val="00682B6C"/>
    <w:rsid w:val="00682C3D"/>
    <w:rsid w:val="00682E22"/>
    <w:rsid w:val="00682FBF"/>
    <w:rsid w:val="00682FC1"/>
    <w:rsid w:val="006830E2"/>
    <w:rsid w:val="006831AC"/>
    <w:rsid w:val="0068347C"/>
    <w:rsid w:val="006834A3"/>
    <w:rsid w:val="006836D7"/>
    <w:rsid w:val="0068380D"/>
    <w:rsid w:val="00683893"/>
    <w:rsid w:val="006839BD"/>
    <w:rsid w:val="00683B36"/>
    <w:rsid w:val="00683B9D"/>
    <w:rsid w:val="00683BBF"/>
    <w:rsid w:val="00683E86"/>
    <w:rsid w:val="006840E2"/>
    <w:rsid w:val="00684129"/>
    <w:rsid w:val="0068413C"/>
    <w:rsid w:val="00684297"/>
    <w:rsid w:val="0068442D"/>
    <w:rsid w:val="00684A0B"/>
    <w:rsid w:val="00684A2F"/>
    <w:rsid w:val="00684A72"/>
    <w:rsid w:val="00684AAB"/>
    <w:rsid w:val="00684B5C"/>
    <w:rsid w:val="00684C66"/>
    <w:rsid w:val="0068506F"/>
    <w:rsid w:val="006850C4"/>
    <w:rsid w:val="006852F9"/>
    <w:rsid w:val="00685370"/>
    <w:rsid w:val="00685393"/>
    <w:rsid w:val="006857FC"/>
    <w:rsid w:val="00685869"/>
    <w:rsid w:val="00685969"/>
    <w:rsid w:val="00685A55"/>
    <w:rsid w:val="00685B4A"/>
    <w:rsid w:val="00685C42"/>
    <w:rsid w:val="00685C61"/>
    <w:rsid w:val="00685D8C"/>
    <w:rsid w:val="00685FB6"/>
    <w:rsid w:val="00685FF4"/>
    <w:rsid w:val="00686067"/>
    <w:rsid w:val="00686394"/>
    <w:rsid w:val="006863B8"/>
    <w:rsid w:val="006863FC"/>
    <w:rsid w:val="0068651B"/>
    <w:rsid w:val="006865A3"/>
    <w:rsid w:val="006865F7"/>
    <w:rsid w:val="0068663B"/>
    <w:rsid w:val="00686653"/>
    <w:rsid w:val="00686789"/>
    <w:rsid w:val="00686967"/>
    <w:rsid w:val="00686B45"/>
    <w:rsid w:val="00686BF7"/>
    <w:rsid w:val="00686F20"/>
    <w:rsid w:val="00686F98"/>
    <w:rsid w:val="00687210"/>
    <w:rsid w:val="00687323"/>
    <w:rsid w:val="006873D0"/>
    <w:rsid w:val="00687434"/>
    <w:rsid w:val="0068761C"/>
    <w:rsid w:val="0068774B"/>
    <w:rsid w:val="0068775D"/>
    <w:rsid w:val="006879AA"/>
    <w:rsid w:val="00687A9F"/>
    <w:rsid w:val="00687B36"/>
    <w:rsid w:val="00687E52"/>
    <w:rsid w:val="00687F2F"/>
    <w:rsid w:val="00690006"/>
    <w:rsid w:val="006902B6"/>
    <w:rsid w:val="006905BF"/>
    <w:rsid w:val="0069070E"/>
    <w:rsid w:val="00690C85"/>
    <w:rsid w:val="00690F7B"/>
    <w:rsid w:val="0069104B"/>
    <w:rsid w:val="00691094"/>
    <w:rsid w:val="006911B0"/>
    <w:rsid w:val="006911E1"/>
    <w:rsid w:val="0069136D"/>
    <w:rsid w:val="0069141C"/>
    <w:rsid w:val="00691540"/>
    <w:rsid w:val="006915FE"/>
    <w:rsid w:val="00691666"/>
    <w:rsid w:val="00691A76"/>
    <w:rsid w:val="00691CE3"/>
    <w:rsid w:val="00691DE3"/>
    <w:rsid w:val="00691E02"/>
    <w:rsid w:val="00691EEE"/>
    <w:rsid w:val="00691FBD"/>
    <w:rsid w:val="00692017"/>
    <w:rsid w:val="00692027"/>
    <w:rsid w:val="00692145"/>
    <w:rsid w:val="0069241C"/>
    <w:rsid w:val="0069248C"/>
    <w:rsid w:val="006925B3"/>
    <w:rsid w:val="006929C9"/>
    <w:rsid w:val="0069306E"/>
    <w:rsid w:val="00693301"/>
    <w:rsid w:val="0069350C"/>
    <w:rsid w:val="006936CC"/>
    <w:rsid w:val="00693881"/>
    <w:rsid w:val="006938AA"/>
    <w:rsid w:val="00693D49"/>
    <w:rsid w:val="00693DFF"/>
    <w:rsid w:val="00693E66"/>
    <w:rsid w:val="0069409C"/>
    <w:rsid w:val="00694283"/>
    <w:rsid w:val="006944D2"/>
    <w:rsid w:val="0069451A"/>
    <w:rsid w:val="006945FA"/>
    <w:rsid w:val="00694700"/>
    <w:rsid w:val="00694805"/>
    <w:rsid w:val="00694940"/>
    <w:rsid w:val="00694F83"/>
    <w:rsid w:val="00695008"/>
    <w:rsid w:val="00695117"/>
    <w:rsid w:val="00695442"/>
    <w:rsid w:val="00695446"/>
    <w:rsid w:val="006954C7"/>
    <w:rsid w:val="0069564F"/>
    <w:rsid w:val="006959F9"/>
    <w:rsid w:val="00695A28"/>
    <w:rsid w:val="00695A30"/>
    <w:rsid w:val="00695AE5"/>
    <w:rsid w:val="00695BFF"/>
    <w:rsid w:val="00695F59"/>
    <w:rsid w:val="0069633F"/>
    <w:rsid w:val="006963A5"/>
    <w:rsid w:val="00696585"/>
    <w:rsid w:val="0069664E"/>
    <w:rsid w:val="00696673"/>
    <w:rsid w:val="00696680"/>
    <w:rsid w:val="006966B1"/>
    <w:rsid w:val="00696A13"/>
    <w:rsid w:val="00697092"/>
    <w:rsid w:val="00697227"/>
    <w:rsid w:val="006973A8"/>
    <w:rsid w:val="006974DF"/>
    <w:rsid w:val="0069756D"/>
    <w:rsid w:val="006975D1"/>
    <w:rsid w:val="00697B9D"/>
    <w:rsid w:val="00697C21"/>
    <w:rsid w:val="00697F7B"/>
    <w:rsid w:val="006A004F"/>
    <w:rsid w:val="006A072C"/>
    <w:rsid w:val="006A086F"/>
    <w:rsid w:val="006A08F0"/>
    <w:rsid w:val="006A0CBB"/>
    <w:rsid w:val="006A0CC3"/>
    <w:rsid w:val="006A0DEA"/>
    <w:rsid w:val="006A0E34"/>
    <w:rsid w:val="006A0E50"/>
    <w:rsid w:val="006A0EBE"/>
    <w:rsid w:val="006A1028"/>
    <w:rsid w:val="006A1245"/>
    <w:rsid w:val="006A13BD"/>
    <w:rsid w:val="006A1413"/>
    <w:rsid w:val="006A15B2"/>
    <w:rsid w:val="006A1625"/>
    <w:rsid w:val="006A1958"/>
    <w:rsid w:val="006A1E76"/>
    <w:rsid w:val="006A244F"/>
    <w:rsid w:val="006A2461"/>
    <w:rsid w:val="006A25CC"/>
    <w:rsid w:val="006A26BC"/>
    <w:rsid w:val="006A274D"/>
    <w:rsid w:val="006A27E5"/>
    <w:rsid w:val="006A290E"/>
    <w:rsid w:val="006A2B27"/>
    <w:rsid w:val="006A2C91"/>
    <w:rsid w:val="006A2D8C"/>
    <w:rsid w:val="006A2DCE"/>
    <w:rsid w:val="006A311D"/>
    <w:rsid w:val="006A347B"/>
    <w:rsid w:val="006A3500"/>
    <w:rsid w:val="006A3786"/>
    <w:rsid w:val="006A3883"/>
    <w:rsid w:val="006A3B99"/>
    <w:rsid w:val="006A3CE2"/>
    <w:rsid w:val="006A3E28"/>
    <w:rsid w:val="006A3FDD"/>
    <w:rsid w:val="006A442A"/>
    <w:rsid w:val="006A459D"/>
    <w:rsid w:val="006A4616"/>
    <w:rsid w:val="006A4919"/>
    <w:rsid w:val="006A4992"/>
    <w:rsid w:val="006A4A7A"/>
    <w:rsid w:val="006A4AB0"/>
    <w:rsid w:val="006A4C93"/>
    <w:rsid w:val="006A4CC0"/>
    <w:rsid w:val="006A51EF"/>
    <w:rsid w:val="006A55D3"/>
    <w:rsid w:val="006A5665"/>
    <w:rsid w:val="006A6006"/>
    <w:rsid w:val="006A60BC"/>
    <w:rsid w:val="006A6317"/>
    <w:rsid w:val="006A645E"/>
    <w:rsid w:val="006A64D8"/>
    <w:rsid w:val="006A64DC"/>
    <w:rsid w:val="006A650D"/>
    <w:rsid w:val="006A6545"/>
    <w:rsid w:val="006A66EF"/>
    <w:rsid w:val="006A67A1"/>
    <w:rsid w:val="006A67D2"/>
    <w:rsid w:val="006A67FD"/>
    <w:rsid w:val="006A68BA"/>
    <w:rsid w:val="006A694D"/>
    <w:rsid w:val="006A69B3"/>
    <w:rsid w:val="006A6A6A"/>
    <w:rsid w:val="006A6B4B"/>
    <w:rsid w:val="006A6B86"/>
    <w:rsid w:val="006A6D5A"/>
    <w:rsid w:val="006A6F84"/>
    <w:rsid w:val="006A7088"/>
    <w:rsid w:val="006A70C1"/>
    <w:rsid w:val="006A7137"/>
    <w:rsid w:val="006A7511"/>
    <w:rsid w:val="006A7528"/>
    <w:rsid w:val="006A7550"/>
    <w:rsid w:val="006A772D"/>
    <w:rsid w:val="006A776D"/>
    <w:rsid w:val="006A7780"/>
    <w:rsid w:val="006A781C"/>
    <w:rsid w:val="006A7833"/>
    <w:rsid w:val="006A7A03"/>
    <w:rsid w:val="006A7AA9"/>
    <w:rsid w:val="006A7BF3"/>
    <w:rsid w:val="006A7C48"/>
    <w:rsid w:val="006B0378"/>
    <w:rsid w:val="006B0427"/>
    <w:rsid w:val="006B051A"/>
    <w:rsid w:val="006B0735"/>
    <w:rsid w:val="006B0A9C"/>
    <w:rsid w:val="006B0BC9"/>
    <w:rsid w:val="006B0FAC"/>
    <w:rsid w:val="006B0FFB"/>
    <w:rsid w:val="006B1024"/>
    <w:rsid w:val="006B1262"/>
    <w:rsid w:val="006B12F6"/>
    <w:rsid w:val="006B1306"/>
    <w:rsid w:val="006B133B"/>
    <w:rsid w:val="006B1525"/>
    <w:rsid w:val="006B15ED"/>
    <w:rsid w:val="006B171D"/>
    <w:rsid w:val="006B1ACC"/>
    <w:rsid w:val="006B1C49"/>
    <w:rsid w:val="006B1CC0"/>
    <w:rsid w:val="006B1D95"/>
    <w:rsid w:val="006B1F3C"/>
    <w:rsid w:val="006B238D"/>
    <w:rsid w:val="006B2570"/>
    <w:rsid w:val="006B25CD"/>
    <w:rsid w:val="006B26E1"/>
    <w:rsid w:val="006B2969"/>
    <w:rsid w:val="006B2D0D"/>
    <w:rsid w:val="006B2F0D"/>
    <w:rsid w:val="006B2F14"/>
    <w:rsid w:val="006B3082"/>
    <w:rsid w:val="006B30F3"/>
    <w:rsid w:val="006B35BB"/>
    <w:rsid w:val="006B365F"/>
    <w:rsid w:val="006B38A0"/>
    <w:rsid w:val="006B39C8"/>
    <w:rsid w:val="006B3B12"/>
    <w:rsid w:val="006B3C89"/>
    <w:rsid w:val="006B3D9F"/>
    <w:rsid w:val="006B3EFF"/>
    <w:rsid w:val="006B3F04"/>
    <w:rsid w:val="006B3F24"/>
    <w:rsid w:val="006B419E"/>
    <w:rsid w:val="006B41DF"/>
    <w:rsid w:val="006B4503"/>
    <w:rsid w:val="006B45B1"/>
    <w:rsid w:val="006B468B"/>
    <w:rsid w:val="006B478A"/>
    <w:rsid w:val="006B48FB"/>
    <w:rsid w:val="006B4C42"/>
    <w:rsid w:val="006B4D1F"/>
    <w:rsid w:val="006B4DBA"/>
    <w:rsid w:val="006B4E08"/>
    <w:rsid w:val="006B519F"/>
    <w:rsid w:val="006B5208"/>
    <w:rsid w:val="006B5553"/>
    <w:rsid w:val="006B5602"/>
    <w:rsid w:val="006B57FC"/>
    <w:rsid w:val="006B5812"/>
    <w:rsid w:val="006B586A"/>
    <w:rsid w:val="006B58C3"/>
    <w:rsid w:val="006B58EA"/>
    <w:rsid w:val="006B5A5A"/>
    <w:rsid w:val="006B5BBB"/>
    <w:rsid w:val="006B5C86"/>
    <w:rsid w:val="006B5DE0"/>
    <w:rsid w:val="006B6189"/>
    <w:rsid w:val="006B6434"/>
    <w:rsid w:val="006B6581"/>
    <w:rsid w:val="006B680A"/>
    <w:rsid w:val="006B680F"/>
    <w:rsid w:val="006B6AEE"/>
    <w:rsid w:val="006B6B12"/>
    <w:rsid w:val="006B6DA4"/>
    <w:rsid w:val="006B6DBA"/>
    <w:rsid w:val="006B6E97"/>
    <w:rsid w:val="006B6EA3"/>
    <w:rsid w:val="006B6ECA"/>
    <w:rsid w:val="006B7009"/>
    <w:rsid w:val="006B706B"/>
    <w:rsid w:val="006B71D6"/>
    <w:rsid w:val="006B728B"/>
    <w:rsid w:val="006B78A7"/>
    <w:rsid w:val="006B7938"/>
    <w:rsid w:val="006B7C4A"/>
    <w:rsid w:val="006B7CCE"/>
    <w:rsid w:val="006B7EB3"/>
    <w:rsid w:val="006B7EDC"/>
    <w:rsid w:val="006B7F42"/>
    <w:rsid w:val="006C00AD"/>
    <w:rsid w:val="006C041C"/>
    <w:rsid w:val="006C0AE0"/>
    <w:rsid w:val="006C1069"/>
    <w:rsid w:val="006C10DD"/>
    <w:rsid w:val="006C1621"/>
    <w:rsid w:val="006C1859"/>
    <w:rsid w:val="006C1967"/>
    <w:rsid w:val="006C1B06"/>
    <w:rsid w:val="006C1C64"/>
    <w:rsid w:val="006C1C75"/>
    <w:rsid w:val="006C1E35"/>
    <w:rsid w:val="006C1FB7"/>
    <w:rsid w:val="006C236C"/>
    <w:rsid w:val="006C2460"/>
    <w:rsid w:val="006C249A"/>
    <w:rsid w:val="006C24BE"/>
    <w:rsid w:val="006C2567"/>
    <w:rsid w:val="006C2860"/>
    <w:rsid w:val="006C28AD"/>
    <w:rsid w:val="006C2C25"/>
    <w:rsid w:val="006C2CAD"/>
    <w:rsid w:val="006C32BB"/>
    <w:rsid w:val="006C3400"/>
    <w:rsid w:val="006C3582"/>
    <w:rsid w:val="006C36DB"/>
    <w:rsid w:val="006C3892"/>
    <w:rsid w:val="006C3A6B"/>
    <w:rsid w:val="006C3A78"/>
    <w:rsid w:val="006C3A99"/>
    <w:rsid w:val="006C3B18"/>
    <w:rsid w:val="006C3DF7"/>
    <w:rsid w:val="006C3E02"/>
    <w:rsid w:val="006C44A5"/>
    <w:rsid w:val="006C4A60"/>
    <w:rsid w:val="006C4C2A"/>
    <w:rsid w:val="006C506B"/>
    <w:rsid w:val="006C5238"/>
    <w:rsid w:val="006C52A6"/>
    <w:rsid w:val="006C53D3"/>
    <w:rsid w:val="006C558E"/>
    <w:rsid w:val="006C5626"/>
    <w:rsid w:val="006C5758"/>
    <w:rsid w:val="006C5886"/>
    <w:rsid w:val="006C59C3"/>
    <w:rsid w:val="006C59D8"/>
    <w:rsid w:val="006C5A59"/>
    <w:rsid w:val="006C5A79"/>
    <w:rsid w:val="006C5ADF"/>
    <w:rsid w:val="006C5EB8"/>
    <w:rsid w:val="006C5F29"/>
    <w:rsid w:val="006C5FCB"/>
    <w:rsid w:val="006C6066"/>
    <w:rsid w:val="006C60DA"/>
    <w:rsid w:val="006C63F4"/>
    <w:rsid w:val="006C64D3"/>
    <w:rsid w:val="006C659B"/>
    <w:rsid w:val="006C6614"/>
    <w:rsid w:val="006C66F3"/>
    <w:rsid w:val="006C6B64"/>
    <w:rsid w:val="006C6BD9"/>
    <w:rsid w:val="006C6E9B"/>
    <w:rsid w:val="006C6FC4"/>
    <w:rsid w:val="006C7248"/>
    <w:rsid w:val="006C7309"/>
    <w:rsid w:val="006C7327"/>
    <w:rsid w:val="006C73D1"/>
    <w:rsid w:val="006C75F9"/>
    <w:rsid w:val="006C774E"/>
    <w:rsid w:val="006C77CF"/>
    <w:rsid w:val="006C787E"/>
    <w:rsid w:val="006C7B59"/>
    <w:rsid w:val="006C7C7D"/>
    <w:rsid w:val="006C7E84"/>
    <w:rsid w:val="006C7FB9"/>
    <w:rsid w:val="006D017A"/>
    <w:rsid w:val="006D0259"/>
    <w:rsid w:val="006D04F1"/>
    <w:rsid w:val="006D0539"/>
    <w:rsid w:val="006D0562"/>
    <w:rsid w:val="006D05DB"/>
    <w:rsid w:val="006D0707"/>
    <w:rsid w:val="006D0A4C"/>
    <w:rsid w:val="006D0AB0"/>
    <w:rsid w:val="006D0BAC"/>
    <w:rsid w:val="006D0C76"/>
    <w:rsid w:val="006D1580"/>
    <w:rsid w:val="006D1A37"/>
    <w:rsid w:val="006D1A77"/>
    <w:rsid w:val="006D1F6F"/>
    <w:rsid w:val="006D1F7C"/>
    <w:rsid w:val="006D1FEC"/>
    <w:rsid w:val="006D211A"/>
    <w:rsid w:val="006D2168"/>
    <w:rsid w:val="006D22AB"/>
    <w:rsid w:val="006D29AC"/>
    <w:rsid w:val="006D2AE5"/>
    <w:rsid w:val="006D2D94"/>
    <w:rsid w:val="006D3248"/>
    <w:rsid w:val="006D34DE"/>
    <w:rsid w:val="006D356A"/>
    <w:rsid w:val="006D358E"/>
    <w:rsid w:val="006D35D9"/>
    <w:rsid w:val="006D3621"/>
    <w:rsid w:val="006D3F22"/>
    <w:rsid w:val="006D3F90"/>
    <w:rsid w:val="006D4008"/>
    <w:rsid w:val="006D4349"/>
    <w:rsid w:val="006D4394"/>
    <w:rsid w:val="006D43EB"/>
    <w:rsid w:val="006D442D"/>
    <w:rsid w:val="006D47A7"/>
    <w:rsid w:val="006D4834"/>
    <w:rsid w:val="006D48E2"/>
    <w:rsid w:val="006D4B90"/>
    <w:rsid w:val="006D4C6C"/>
    <w:rsid w:val="006D4EBE"/>
    <w:rsid w:val="006D4F63"/>
    <w:rsid w:val="006D4FE1"/>
    <w:rsid w:val="006D509A"/>
    <w:rsid w:val="006D5226"/>
    <w:rsid w:val="006D5499"/>
    <w:rsid w:val="006D5661"/>
    <w:rsid w:val="006D5A25"/>
    <w:rsid w:val="006D5A28"/>
    <w:rsid w:val="006D5A4D"/>
    <w:rsid w:val="006D5B50"/>
    <w:rsid w:val="006D5CFF"/>
    <w:rsid w:val="006D5DDE"/>
    <w:rsid w:val="006D5E33"/>
    <w:rsid w:val="006D5E3B"/>
    <w:rsid w:val="006D606C"/>
    <w:rsid w:val="006D60BC"/>
    <w:rsid w:val="006D60DB"/>
    <w:rsid w:val="006D62AA"/>
    <w:rsid w:val="006D6382"/>
    <w:rsid w:val="006D67A9"/>
    <w:rsid w:val="006D6BB5"/>
    <w:rsid w:val="006D6C89"/>
    <w:rsid w:val="006D6E29"/>
    <w:rsid w:val="006D700F"/>
    <w:rsid w:val="006D7A7F"/>
    <w:rsid w:val="006E0017"/>
    <w:rsid w:val="006E03E7"/>
    <w:rsid w:val="006E0430"/>
    <w:rsid w:val="006E07F1"/>
    <w:rsid w:val="006E0916"/>
    <w:rsid w:val="006E0A61"/>
    <w:rsid w:val="006E0A70"/>
    <w:rsid w:val="006E0A71"/>
    <w:rsid w:val="006E0B49"/>
    <w:rsid w:val="006E0C07"/>
    <w:rsid w:val="006E0F33"/>
    <w:rsid w:val="006E0F8F"/>
    <w:rsid w:val="006E107F"/>
    <w:rsid w:val="006E127D"/>
    <w:rsid w:val="006E12B8"/>
    <w:rsid w:val="006E12E2"/>
    <w:rsid w:val="006E14E0"/>
    <w:rsid w:val="006E15C0"/>
    <w:rsid w:val="006E1607"/>
    <w:rsid w:val="006E16B8"/>
    <w:rsid w:val="006E1838"/>
    <w:rsid w:val="006E1915"/>
    <w:rsid w:val="006E196A"/>
    <w:rsid w:val="006E1C18"/>
    <w:rsid w:val="006E1C21"/>
    <w:rsid w:val="006E2028"/>
    <w:rsid w:val="006E203D"/>
    <w:rsid w:val="006E211A"/>
    <w:rsid w:val="006E21F5"/>
    <w:rsid w:val="006E24CA"/>
    <w:rsid w:val="006E25A6"/>
    <w:rsid w:val="006E25F8"/>
    <w:rsid w:val="006E2727"/>
    <w:rsid w:val="006E28BB"/>
    <w:rsid w:val="006E2BE0"/>
    <w:rsid w:val="006E2C9D"/>
    <w:rsid w:val="006E2D25"/>
    <w:rsid w:val="006E2E68"/>
    <w:rsid w:val="006E2F60"/>
    <w:rsid w:val="006E300E"/>
    <w:rsid w:val="006E30F4"/>
    <w:rsid w:val="006E3220"/>
    <w:rsid w:val="006E3915"/>
    <w:rsid w:val="006E3AC1"/>
    <w:rsid w:val="006E3CC1"/>
    <w:rsid w:val="006E3D46"/>
    <w:rsid w:val="006E3E42"/>
    <w:rsid w:val="006E3F40"/>
    <w:rsid w:val="006E3F88"/>
    <w:rsid w:val="006E3FE7"/>
    <w:rsid w:val="006E3FED"/>
    <w:rsid w:val="006E41A1"/>
    <w:rsid w:val="006E439E"/>
    <w:rsid w:val="006E447B"/>
    <w:rsid w:val="006E44D8"/>
    <w:rsid w:val="006E477C"/>
    <w:rsid w:val="006E484A"/>
    <w:rsid w:val="006E48B0"/>
    <w:rsid w:val="006E4A58"/>
    <w:rsid w:val="006E4CA2"/>
    <w:rsid w:val="006E4D47"/>
    <w:rsid w:val="006E4F47"/>
    <w:rsid w:val="006E556C"/>
    <w:rsid w:val="006E55C7"/>
    <w:rsid w:val="006E560C"/>
    <w:rsid w:val="006E5759"/>
    <w:rsid w:val="006E57F9"/>
    <w:rsid w:val="006E5979"/>
    <w:rsid w:val="006E5A32"/>
    <w:rsid w:val="006E5A52"/>
    <w:rsid w:val="006E5C45"/>
    <w:rsid w:val="006E5C5F"/>
    <w:rsid w:val="006E5C92"/>
    <w:rsid w:val="006E5C9F"/>
    <w:rsid w:val="006E5F7C"/>
    <w:rsid w:val="006E619C"/>
    <w:rsid w:val="006E69C5"/>
    <w:rsid w:val="006E6AF1"/>
    <w:rsid w:val="006E6B1A"/>
    <w:rsid w:val="006E73B1"/>
    <w:rsid w:val="006E73C1"/>
    <w:rsid w:val="006E752C"/>
    <w:rsid w:val="006E7562"/>
    <w:rsid w:val="006E79C8"/>
    <w:rsid w:val="006E7D48"/>
    <w:rsid w:val="006E7E21"/>
    <w:rsid w:val="006E7F76"/>
    <w:rsid w:val="006F0041"/>
    <w:rsid w:val="006F00A9"/>
    <w:rsid w:val="006F00CA"/>
    <w:rsid w:val="006F016F"/>
    <w:rsid w:val="006F01B1"/>
    <w:rsid w:val="006F01E4"/>
    <w:rsid w:val="006F01F7"/>
    <w:rsid w:val="006F0242"/>
    <w:rsid w:val="006F040F"/>
    <w:rsid w:val="006F0798"/>
    <w:rsid w:val="006F07BC"/>
    <w:rsid w:val="006F07C0"/>
    <w:rsid w:val="006F080B"/>
    <w:rsid w:val="006F0835"/>
    <w:rsid w:val="006F0922"/>
    <w:rsid w:val="006F0AE9"/>
    <w:rsid w:val="006F0B10"/>
    <w:rsid w:val="006F0C3C"/>
    <w:rsid w:val="006F0D72"/>
    <w:rsid w:val="006F0DE0"/>
    <w:rsid w:val="006F0F3D"/>
    <w:rsid w:val="006F0FCB"/>
    <w:rsid w:val="006F105E"/>
    <w:rsid w:val="006F1183"/>
    <w:rsid w:val="006F119D"/>
    <w:rsid w:val="006F1377"/>
    <w:rsid w:val="006F14D8"/>
    <w:rsid w:val="006F165A"/>
    <w:rsid w:val="006F17C2"/>
    <w:rsid w:val="006F1935"/>
    <w:rsid w:val="006F196D"/>
    <w:rsid w:val="006F1AE2"/>
    <w:rsid w:val="006F1C04"/>
    <w:rsid w:val="006F1D04"/>
    <w:rsid w:val="006F1EC2"/>
    <w:rsid w:val="006F1FED"/>
    <w:rsid w:val="006F245B"/>
    <w:rsid w:val="006F249A"/>
    <w:rsid w:val="006F2672"/>
    <w:rsid w:val="006F2683"/>
    <w:rsid w:val="006F2807"/>
    <w:rsid w:val="006F2AC3"/>
    <w:rsid w:val="006F2AD7"/>
    <w:rsid w:val="006F2CF7"/>
    <w:rsid w:val="006F2DA0"/>
    <w:rsid w:val="006F2ED2"/>
    <w:rsid w:val="006F34C6"/>
    <w:rsid w:val="006F350F"/>
    <w:rsid w:val="006F35A2"/>
    <w:rsid w:val="006F35F2"/>
    <w:rsid w:val="006F37FC"/>
    <w:rsid w:val="006F390E"/>
    <w:rsid w:val="006F3A91"/>
    <w:rsid w:val="006F3B20"/>
    <w:rsid w:val="006F3CA9"/>
    <w:rsid w:val="006F3E8B"/>
    <w:rsid w:val="006F3EBA"/>
    <w:rsid w:val="006F3EFA"/>
    <w:rsid w:val="006F4120"/>
    <w:rsid w:val="006F431D"/>
    <w:rsid w:val="006F4322"/>
    <w:rsid w:val="006F46FB"/>
    <w:rsid w:val="006F47E3"/>
    <w:rsid w:val="006F487F"/>
    <w:rsid w:val="006F4950"/>
    <w:rsid w:val="006F4E2B"/>
    <w:rsid w:val="006F4E66"/>
    <w:rsid w:val="006F4F92"/>
    <w:rsid w:val="006F50DE"/>
    <w:rsid w:val="006F5195"/>
    <w:rsid w:val="006F52A9"/>
    <w:rsid w:val="006F555B"/>
    <w:rsid w:val="006F55EB"/>
    <w:rsid w:val="006F5948"/>
    <w:rsid w:val="006F59E4"/>
    <w:rsid w:val="006F5B65"/>
    <w:rsid w:val="006F5BFA"/>
    <w:rsid w:val="006F5C14"/>
    <w:rsid w:val="006F5CC3"/>
    <w:rsid w:val="006F5DA7"/>
    <w:rsid w:val="006F5DD1"/>
    <w:rsid w:val="006F623D"/>
    <w:rsid w:val="006F627A"/>
    <w:rsid w:val="006F6319"/>
    <w:rsid w:val="006F65F7"/>
    <w:rsid w:val="006F697D"/>
    <w:rsid w:val="006F6C4C"/>
    <w:rsid w:val="006F6E14"/>
    <w:rsid w:val="006F6EB3"/>
    <w:rsid w:val="006F7038"/>
    <w:rsid w:val="006F72F6"/>
    <w:rsid w:val="006F7481"/>
    <w:rsid w:val="006F75A3"/>
    <w:rsid w:val="006F7684"/>
    <w:rsid w:val="006F7964"/>
    <w:rsid w:val="006F7E94"/>
    <w:rsid w:val="00700005"/>
    <w:rsid w:val="00700222"/>
    <w:rsid w:val="00700676"/>
    <w:rsid w:val="00700692"/>
    <w:rsid w:val="00700788"/>
    <w:rsid w:val="0070090B"/>
    <w:rsid w:val="00700916"/>
    <w:rsid w:val="00700926"/>
    <w:rsid w:val="0070097C"/>
    <w:rsid w:val="00700A54"/>
    <w:rsid w:val="00700B21"/>
    <w:rsid w:val="00700B2F"/>
    <w:rsid w:val="00700B98"/>
    <w:rsid w:val="00700C4B"/>
    <w:rsid w:val="00700CE2"/>
    <w:rsid w:val="00700D3D"/>
    <w:rsid w:val="00700E77"/>
    <w:rsid w:val="00700EAE"/>
    <w:rsid w:val="00701019"/>
    <w:rsid w:val="007010A3"/>
    <w:rsid w:val="00701114"/>
    <w:rsid w:val="0070112A"/>
    <w:rsid w:val="0070114C"/>
    <w:rsid w:val="007011E5"/>
    <w:rsid w:val="00701324"/>
    <w:rsid w:val="0070154A"/>
    <w:rsid w:val="00701642"/>
    <w:rsid w:val="00701850"/>
    <w:rsid w:val="00701894"/>
    <w:rsid w:val="007019C7"/>
    <w:rsid w:val="00701A6A"/>
    <w:rsid w:val="00701AB1"/>
    <w:rsid w:val="00701F6A"/>
    <w:rsid w:val="007020DC"/>
    <w:rsid w:val="007023F2"/>
    <w:rsid w:val="00702493"/>
    <w:rsid w:val="0070257A"/>
    <w:rsid w:val="00702ABB"/>
    <w:rsid w:val="00702F35"/>
    <w:rsid w:val="00702F94"/>
    <w:rsid w:val="00703152"/>
    <w:rsid w:val="007034BE"/>
    <w:rsid w:val="007034D7"/>
    <w:rsid w:val="00703521"/>
    <w:rsid w:val="00703667"/>
    <w:rsid w:val="00703864"/>
    <w:rsid w:val="007039E3"/>
    <w:rsid w:val="00703B23"/>
    <w:rsid w:val="00703B8B"/>
    <w:rsid w:val="00703B9E"/>
    <w:rsid w:val="00703D0E"/>
    <w:rsid w:val="00703FD9"/>
    <w:rsid w:val="007041FC"/>
    <w:rsid w:val="0070426C"/>
    <w:rsid w:val="00704769"/>
    <w:rsid w:val="007047A6"/>
    <w:rsid w:val="007048D7"/>
    <w:rsid w:val="00704B77"/>
    <w:rsid w:val="00704D06"/>
    <w:rsid w:val="00704F1D"/>
    <w:rsid w:val="00705025"/>
    <w:rsid w:val="007056F0"/>
    <w:rsid w:val="007057A8"/>
    <w:rsid w:val="00705805"/>
    <w:rsid w:val="00705844"/>
    <w:rsid w:val="00705902"/>
    <w:rsid w:val="00705969"/>
    <w:rsid w:val="00705F5A"/>
    <w:rsid w:val="00706064"/>
    <w:rsid w:val="0070610F"/>
    <w:rsid w:val="007062C6"/>
    <w:rsid w:val="00706629"/>
    <w:rsid w:val="00706654"/>
    <w:rsid w:val="00706883"/>
    <w:rsid w:val="00706A65"/>
    <w:rsid w:val="00706D3B"/>
    <w:rsid w:val="00706F70"/>
    <w:rsid w:val="007070AE"/>
    <w:rsid w:val="007073C6"/>
    <w:rsid w:val="0070766A"/>
    <w:rsid w:val="007076EE"/>
    <w:rsid w:val="0070773E"/>
    <w:rsid w:val="00707914"/>
    <w:rsid w:val="00707A13"/>
    <w:rsid w:val="00707A47"/>
    <w:rsid w:val="00707D6A"/>
    <w:rsid w:val="00707F4B"/>
    <w:rsid w:val="00707FB8"/>
    <w:rsid w:val="00710114"/>
    <w:rsid w:val="00710124"/>
    <w:rsid w:val="007105C5"/>
    <w:rsid w:val="007107AB"/>
    <w:rsid w:val="00711025"/>
    <w:rsid w:val="007111AD"/>
    <w:rsid w:val="007111C7"/>
    <w:rsid w:val="007114BF"/>
    <w:rsid w:val="00711672"/>
    <w:rsid w:val="007118A1"/>
    <w:rsid w:val="007119E4"/>
    <w:rsid w:val="00711BC8"/>
    <w:rsid w:val="00711D23"/>
    <w:rsid w:val="00711DD0"/>
    <w:rsid w:val="007128F5"/>
    <w:rsid w:val="00712A29"/>
    <w:rsid w:val="00712AB4"/>
    <w:rsid w:val="00712B6E"/>
    <w:rsid w:val="00712BE6"/>
    <w:rsid w:val="00712C35"/>
    <w:rsid w:val="00712C3C"/>
    <w:rsid w:val="00712C5E"/>
    <w:rsid w:val="00712C97"/>
    <w:rsid w:val="00712E87"/>
    <w:rsid w:val="00713090"/>
    <w:rsid w:val="007131FF"/>
    <w:rsid w:val="00713778"/>
    <w:rsid w:val="00713D93"/>
    <w:rsid w:val="00713EE6"/>
    <w:rsid w:val="0071458D"/>
    <w:rsid w:val="00714708"/>
    <w:rsid w:val="0071476A"/>
    <w:rsid w:val="00714963"/>
    <w:rsid w:val="00714992"/>
    <w:rsid w:val="00714A78"/>
    <w:rsid w:val="00714B02"/>
    <w:rsid w:val="00714F86"/>
    <w:rsid w:val="00714FAD"/>
    <w:rsid w:val="00715255"/>
    <w:rsid w:val="007153D7"/>
    <w:rsid w:val="007154AF"/>
    <w:rsid w:val="007155D2"/>
    <w:rsid w:val="0071564C"/>
    <w:rsid w:val="00715810"/>
    <w:rsid w:val="00715D5B"/>
    <w:rsid w:val="00716311"/>
    <w:rsid w:val="0071631F"/>
    <w:rsid w:val="00716679"/>
    <w:rsid w:val="007167C1"/>
    <w:rsid w:val="00716982"/>
    <w:rsid w:val="00716CE7"/>
    <w:rsid w:val="00716DE9"/>
    <w:rsid w:val="00716F4D"/>
    <w:rsid w:val="00716FA6"/>
    <w:rsid w:val="00717029"/>
    <w:rsid w:val="00717128"/>
    <w:rsid w:val="0071745E"/>
    <w:rsid w:val="007177ED"/>
    <w:rsid w:val="00717874"/>
    <w:rsid w:val="007178BC"/>
    <w:rsid w:val="00717998"/>
    <w:rsid w:val="00717AD2"/>
    <w:rsid w:val="00717B13"/>
    <w:rsid w:val="00717B33"/>
    <w:rsid w:val="00717C76"/>
    <w:rsid w:val="00717F8E"/>
    <w:rsid w:val="00720190"/>
    <w:rsid w:val="007202A5"/>
    <w:rsid w:val="007202E2"/>
    <w:rsid w:val="007202E6"/>
    <w:rsid w:val="00720378"/>
    <w:rsid w:val="00720515"/>
    <w:rsid w:val="007207BE"/>
    <w:rsid w:val="0072085A"/>
    <w:rsid w:val="007208AD"/>
    <w:rsid w:val="00720905"/>
    <w:rsid w:val="00720926"/>
    <w:rsid w:val="0072099D"/>
    <w:rsid w:val="00720BE3"/>
    <w:rsid w:val="00720D72"/>
    <w:rsid w:val="0072116E"/>
    <w:rsid w:val="0072134D"/>
    <w:rsid w:val="007214FD"/>
    <w:rsid w:val="0072155E"/>
    <w:rsid w:val="00721651"/>
    <w:rsid w:val="007219B8"/>
    <w:rsid w:val="00721B84"/>
    <w:rsid w:val="00721F9A"/>
    <w:rsid w:val="007220F3"/>
    <w:rsid w:val="007223EA"/>
    <w:rsid w:val="007228BF"/>
    <w:rsid w:val="00722931"/>
    <w:rsid w:val="00722D55"/>
    <w:rsid w:val="00722F9E"/>
    <w:rsid w:val="00723351"/>
    <w:rsid w:val="007236E4"/>
    <w:rsid w:val="007238EA"/>
    <w:rsid w:val="0072393C"/>
    <w:rsid w:val="00723962"/>
    <w:rsid w:val="00723B19"/>
    <w:rsid w:val="00723BD3"/>
    <w:rsid w:val="00723C74"/>
    <w:rsid w:val="00723D0E"/>
    <w:rsid w:val="00723E29"/>
    <w:rsid w:val="007240F3"/>
    <w:rsid w:val="0072421B"/>
    <w:rsid w:val="007242D6"/>
    <w:rsid w:val="00724301"/>
    <w:rsid w:val="00724368"/>
    <w:rsid w:val="007244C4"/>
    <w:rsid w:val="00724601"/>
    <w:rsid w:val="00724967"/>
    <w:rsid w:val="0072496B"/>
    <w:rsid w:val="00724C91"/>
    <w:rsid w:val="00724F06"/>
    <w:rsid w:val="00724F1C"/>
    <w:rsid w:val="00725025"/>
    <w:rsid w:val="00725197"/>
    <w:rsid w:val="007251F3"/>
    <w:rsid w:val="00725488"/>
    <w:rsid w:val="0072566C"/>
    <w:rsid w:val="0072568C"/>
    <w:rsid w:val="0072570F"/>
    <w:rsid w:val="00725AA6"/>
    <w:rsid w:val="00725B3F"/>
    <w:rsid w:val="00725B74"/>
    <w:rsid w:val="00725D68"/>
    <w:rsid w:val="00725E18"/>
    <w:rsid w:val="00725F4A"/>
    <w:rsid w:val="0072601A"/>
    <w:rsid w:val="0072610A"/>
    <w:rsid w:val="00726161"/>
    <w:rsid w:val="00726607"/>
    <w:rsid w:val="00726A50"/>
    <w:rsid w:val="00726BF6"/>
    <w:rsid w:val="00726F86"/>
    <w:rsid w:val="007270E2"/>
    <w:rsid w:val="007271C1"/>
    <w:rsid w:val="007272D2"/>
    <w:rsid w:val="007273A7"/>
    <w:rsid w:val="007273DB"/>
    <w:rsid w:val="007274E6"/>
    <w:rsid w:val="00727606"/>
    <w:rsid w:val="00727739"/>
    <w:rsid w:val="00727A34"/>
    <w:rsid w:val="00727B09"/>
    <w:rsid w:val="00727BC2"/>
    <w:rsid w:val="00727CA1"/>
    <w:rsid w:val="00727D9C"/>
    <w:rsid w:val="00727F6E"/>
    <w:rsid w:val="0073009A"/>
    <w:rsid w:val="007301ED"/>
    <w:rsid w:val="007301F4"/>
    <w:rsid w:val="007302BA"/>
    <w:rsid w:val="007302FF"/>
    <w:rsid w:val="00730309"/>
    <w:rsid w:val="007303E0"/>
    <w:rsid w:val="00730478"/>
    <w:rsid w:val="00730664"/>
    <w:rsid w:val="0073074D"/>
    <w:rsid w:val="00730A25"/>
    <w:rsid w:val="00730B4A"/>
    <w:rsid w:val="00730B8F"/>
    <w:rsid w:val="007311FC"/>
    <w:rsid w:val="007313F7"/>
    <w:rsid w:val="0073141D"/>
    <w:rsid w:val="00731523"/>
    <w:rsid w:val="00731752"/>
    <w:rsid w:val="00731849"/>
    <w:rsid w:val="007318D9"/>
    <w:rsid w:val="00731D78"/>
    <w:rsid w:val="00731FC0"/>
    <w:rsid w:val="007324A8"/>
    <w:rsid w:val="00732900"/>
    <w:rsid w:val="00732A16"/>
    <w:rsid w:val="00732B5A"/>
    <w:rsid w:val="00732B67"/>
    <w:rsid w:val="00732CE2"/>
    <w:rsid w:val="0073312C"/>
    <w:rsid w:val="007332B0"/>
    <w:rsid w:val="007332ED"/>
    <w:rsid w:val="00733345"/>
    <w:rsid w:val="007333F5"/>
    <w:rsid w:val="00733439"/>
    <w:rsid w:val="0073344E"/>
    <w:rsid w:val="00733741"/>
    <w:rsid w:val="00733763"/>
    <w:rsid w:val="00733849"/>
    <w:rsid w:val="00733A08"/>
    <w:rsid w:val="00733A66"/>
    <w:rsid w:val="00733AD5"/>
    <w:rsid w:val="00733AE2"/>
    <w:rsid w:val="00733CBC"/>
    <w:rsid w:val="00733EDA"/>
    <w:rsid w:val="00733F09"/>
    <w:rsid w:val="0073429F"/>
    <w:rsid w:val="00734332"/>
    <w:rsid w:val="00734497"/>
    <w:rsid w:val="0073467A"/>
    <w:rsid w:val="00734877"/>
    <w:rsid w:val="00734A4F"/>
    <w:rsid w:val="00734E43"/>
    <w:rsid w:val="00734E91"/>
    <w:rsid w:val="0073513C"/>
    <w:rsid w:val="007353C1"/>
    <w:rsid w:val="007353E2"/>
    <w:rsid w:val="007355DC"/>
    <w:rsid w:val="007357B3"/>
    <w:rsid w:val="00735B82"/>
    <w:rsid w:val="00735C55"/>
    <w:rsid w:val="00735C73"/>
    <w:rsid w:val="00735E8C"/>
    <w:rsid w:val="00735FD7"/>
    <w:rsid w:val="00736044"/>
    <w:rsid w:val="00736268"/>
    <w:rsid w:val="007362BD"/>
    <w:rsid w:val="007362E9"/>
    <w:rsid w:val="00736368"/>
    <w:rsid w:val="00736606"/>
    <w:rsid w:val="00736713"/>
    <w:rsid w:val="00736790"/>
    <w:rsid w:val="00736D0A"/>
    <w:rsid w:val="00736E92"/>
    <w:rsid w:val="00736F48"/>
    <w:rsid w:val="007371AD"/>
    <w:rsid w:val="00737257"/>
    <w:rsid w:val="00737328"/>
    <w:rsid w:val="0073754E"/>
    <w:rsid w:val="007375B1"/>
    <w:rsid w:val="007375D8"/>
    <w:rsid w:val="007375FB"/>
    <w:rsid w:val="00737952"/>
    <w:rsid w:val="007379F2"/>
    <w:rsid w:val="00737CF8"/>
    <w:rsid w:val="00737D36"/>
    <w:rsid w:val="00737E68"/>
    <w:rsid w:val="00737E6B"/>
    <w:rsid w:val="00737EF1"/>
    <w:rsid w:val="007400F1"/>
    <w:rsid w:val="00740289"/>
    <w:rsid w:val="007402FC"/>
    <w:rsid w:val="0074036F"/>
    <w:rsid w:val="0074048E"/>
    <w:rsid w:val="007405CC"/>
    <w:rsid w:val="007406EE"/>
    <w:rsid w:val="0074095D"/>
    <w:rsid w:val="00740FCF"/>
    <w:rsid w:val="00741094"/>
    <w:rsid w:val="007410D9"/>
    <w:rsid w:val="007412EC"/>
    <w:rsid w:val="00741483"/>
    <w:rsid w:val="00741623"/>
    <w:rsid w:val="00741679"/>
    <w:rsid w:val="00741F8E"/>
    <w:rsid w:val="00742040"/>
    <w:rsid w:val="007420A0"/>
    <w:rsid w:val="007420FC"/>
    <w:rsid w:val="007424C6"/>
    <w:rsid w:val="00742595"/>
    <w:rsid w:val="00742708"/>
    <w:rsid w:val="00742944"/>
    <w:rsid w:val="00742D2B"/>
    <w:rsid w:val="00742E58"/>
    <w:rsid w:val="00742FC7"/>
    <w:rsid w:val="00743172"/>
    <w:rsid w:val="007431F6"/>
    <w:rsid w:val="00743285"/>
    <w:rsid w:val="0074332D"/>
    <w:rsid w:val="0074337A"/>
    <w:rsid w:val="00743418"/>
    <w:rsid w:val="00743649"/>
    <w:rsid w:val="00743651"/>
    <w:rsid w:val="00743820"/>
    <w:rsid w:val="0074387A"/>
    <w:rsid w:val="00743903"/>
    <w:rsid w:val="00743B91"/>
    <w:rsid w:val="00743DA9"/>
    <w:rsid w:val="00743E31"/>
    <w:rsid w:val="00743F8A"/>
    <w:rsid w:val="007441B4"/>
    <w:rsid w:val="00744353"/>
    <w:rsid w:val="007443B9"/>
    <w:rsid w:val="00744602"/>
    <w:rsid w:val="0074462C"/>
    <w:rsid w:val="00744BB7"/>
    <w:rsid w:val="00744C3B"/>
    <w:rsid w:val="00744EF4"/>
    <w:rsid w:val="00744F23"/>
    <w:rsid w:val="0074511C"/>
    <w:rsid w:val="0074517F"/>
    <w:rsid w:val="0074530C"/>
    <w:rsid w:val="007453A3"/>
    <w:rsid w:val="007454C9"/>
    <w:rsid w:val="0074563F"/>
    <w:rsid w:val="007456A6"/>
    <w:rsid w:val="007456E8"/>
    <w:rsid w:val="00745745"/>
    <w:rsid w:val="007458BE"/>
    <w:rsid w:val="00745AB6"/>
    <w:rsid w:val="00745BAF"/>
    <w:rsid w:val="00745CF0"/>
    <w:rsid w:val="00746086"/>
    <w:rsid w:val="0074615B"/>
    <w:rsid w:val="00746491"/>
    <w:rsid w:val="00746D36"/>
    <w:rsid w:val="00746DEB"/>
    <w:rsid w:val="00746E69"/>
    <w:rsid w:val="00747385"/>
    <w:rsid w:val="007473E1"/>
    <w:rsid w:val="00747424"/>
    <w:rsid w:val="0074750D"/>
    <w:rsid w:val="007476ED"/>
    <w:rsid w:val="00747888"/>
    <w:rsid w:val="00747B07"/>
    <w:rsid w:val="00747B60"/>
    <w:rsid w:val="00747F58"/>
    <w:rsid w:val="007500B2"/>
    <w:rsid w:val="00750270"/>
    <w:rsid w:val="007506DE"/>
    <w:rsid w:val="00750901"/>
    <w:rsid w:val="00750E4D"/>
    <w:rsid w:val="00750F98"/>
    <w:rsid w:val="0075101B"/>
    <w:rsid w:val="00751498"/>
    <w:rsid w:val="00751601"/>
    <w:rsid w:val="0075187D"/>
    <w:rsid w:val="00751A03"/>
    <w:rsid w:val="00751B0A"/>
    <w:rsid w:val="00751D98"/>
    <w:rsid w:val="00751FAF"/>
    <w:rsid w:val="007520BA"/>
    <w:rsid w:val="0075210E"/>
    <w:rsid w:val="007521DC"/>
    <w:rsid w:val="0075221D"/>
    <w:rsid w:val="0075224B"/>
    <w:rsid w:val="0075227D"/>
    <w:rsid w:val="00752335"/>
    <w:rsid w:val="007525FF"/>
    <w:rsid w:val="0075289B"/>
    <w:rsid w:val="00752944"/>
    <w:rsid w:val="00752964"/>
    <w:rsid w:val="00753264"/>
    <w:rsid w:val="00753498"/>
    <w:rsid w:val="007539CB"/>
    <w:rsid w:val="00753B38"/>
    <w:rsid w:val="00753CB2"/>
    <w:rsid w:val="00753CDD"/>
    <w:rsid w:val="00753D46"/>
    <w:rsid w:val="00754088"/>
    <w:rsid w:val="007543DE"/>
    <w:rsid w:val="007544FD"/>
    <w:rsid w:val="00754587"/>
    <w:rsid w:val="007545D7"/>
    <w:rsid w:val="0075479A"/>
    <w:rsid w:val="0075483D"/>
    <w:rsid w:val="007548FB"/>
    <w:rsid w:val="0075499B"/>
    <w:rsid w:val="007550A5"/>
    <w:rsid w:val="00755305"/>
    <w:rsid w:val="00755549"/>
    <w:rsid w:val="00755617"/>
    <w:rsid w:val="0075579F"/>
    <w:rsid w:val="00755824"/>
    <w:rsid w:val="00755C59"/>
    <w:rsid w:val="00755DD3"/>
    <w:rsid w:val="00755E64"/>
    <w:rsid w:val="0075615B"/>
    <w:rsid w:val="00756766"/>
    <w:rsid w:val="00756B52"/>
    <w:rsid w:val="00756C99"/>
    <w:rsid w:val="00756E4B"/>
    <w:rsid w:val="007572D3"/>
    <w:rsid w:val="0075732F"/>
    <w:rsid w:val="0075751C"/>
    <w:rsid w:val="0075768F"/>
    <w:rsid w:val="00757ADA"/>
    <w:rsid w:val="00757C97"/>
    <w:rsid w:val="00757EAB"/>
    <w:rsid w:val="00760273"/>
    <w:rsid w:val="00760317"/>
    <w:rsid w:val="0076045B"/>
    <w:rsid w:val="00760520"/>
    <w:rsid w:val="0076054A"/>
    <w:rsid w:val="00760569"/>
    <w:rsid w:val="00760771"/>
    <w:rsid w:val="007608BE"/>
    <w:rsid w:val="00760984"/>
    <w:rsid w:val="00760A04"/>
    <w:rsid w:val="00760AC5"/>
    <w:rsid w:val="00760AD6"/>
    <w:rsid w:val="00760F59"/>
    <w:rsid w:val="00761234"/>
    <w:rsid w:val="007612A0"/>
    <w:rsid w:val="007613C4"/>
    <w:rsid w:val="00761487"/>
    <w:rsid w:val="007614A9"/>
    <w:rsid w:val="0076153F"/>
    <w:rsid w:val="00761852"/>
    <w:rsid w:val="007618D9"/>
    <w:rsid w:val="0076190B"/>
    <w:rsid w:val="00761AE6"/>
    <w:rsid w:val="00761F3C"/>
    <w:rsid w:val="0076209F"/>
    <w:rsid w:val="007620A1"/>
    <w:rsid w:val="007620D9"/>
    <w:rsid w:val="0076218F"/>
    <w:rsid w:val="007621D4"/>
    <w:rsid w:val="007622B4"/>
    <w:rsid w:val="00762593"/>
    <w:rsid w:val="00762639"/>
    <w:rsid w:val="007627E4"/>
    <w:rsid w:val="00762AA8"/>
    <w:rsid w:val="00762C33"/>
    <w:rsid w:val="00762C6B"/>
    <w:rsid w:val="00762DA5"/>
    <w:rsid w:val="00762F80"/>
    <w:rsid w:val="0076314F"/>
    <w:rsid w:val="007632F2"/>
    <w:rsid w:val="00763483"/>
    <w:rsid w:val="00763706"/>
    <w:rsid w:val="00763796"/>
    <w:rsid w:val="007638AB"/>
    <w:rsid w:val="0076392A"/>
    <w:rsid w:val="007639F6"/>
    <w:rsid w:val="00763A34"/>
    <w:rsid w:val="00763EBB"/>
    <w:rsid w:val="0076410F"/>
    <w:rsid w:val="0076419C"/>
    <w:rsid w:val="0076473D"/>
    <w:rsid w:val="0076489F"/>
    <w:rsid w:val="007649E4"/>
    <w:rsid w:val="00764BA5"/>
    <w:rsid w:val="00764BE3"/>
    <w:rsid w:val="00764BFD"/>
    <w:rsid w:val="00764CD4"/>
    <w:rsid w:val="00764D80"/>
    <w:rsid w:val="007652D8"/>
    <w:rsid w:val="00765458"/>
    <w:rsid w:val="0076561F"/>
    <w:rsid w:val="00765672"/>
    <w:rsid w:val="007656DF"/>
    <w:rsid w:val="0076582D"/>
    <w:rsid w:val="00765C0E"/>
    <w:rsid w:val="00765D5B"/>
    <w:rsid w:val="00765E2E"/>
    <w:rsid w:val="00765E42"/>
    <w:rsid w:val="00765FF3"/>
    <w:rsid w:val="00766055"/>
    <w:rsid w:val="0076631E"/>
    <w:rsid w:val="007663A7"/>
    <w:rsid w:val="0076647A"/>
    <w:rsid w:val="0076653B"/>
    <w:rsid w:val="007665A0"/>
    <w:rsid w:val="0076672D"/>
    <w:rsid w:val="0076677F"/>
    <w:rsid w:val="007668B6"/>
    <w:rsid w:val="00766975"/>
    <w:rsid w:val="00766B2C"/>
    <w:rsid w:val="00766C22"/>
    <w:rsid w:val="00766C73"/>
    <w:rsid w:val="00766CAF"/>
    <w:rsid w:val="00766DC7"/>
    <w:rsid w:val="00766F76"/>
    <w:rsid w:val="0076703A"/>
    <w:rsid w:val="0076705C"/>
    <w:rsid w:val="00767253"/>
    <w:rsid w:val="0076726D"/>
    <w:rsid w:val="00767342"/>
    <w:rsid w:val="00767357"/>
    <w:rsid w:val="00767415"/>
    <w:rsid w:val="00767719"/>
    <w:rsid w:val="0076796A"/>
    <w:rsid w:val="00767CF7"/>
    <w:rsid w:val="00767EF4"/>
    <w:rsid w:val="00767FB0"/>
    <w:rsid w:val="00770038"/>
    <w:rsid w:val="00770071"/>
    <w:rsid w:val="007701E2"/>
    <w:rsid w:val="00770468"/>
    <w:rsid w:val="00770473"/>
    <w:rsid w:val="00770689"/>
    <w:rsid w:val="00770748"/>
    <w:rsid w:val="00770778"/>
    <w:rsid w:val="00770925"/>
    <w:rsid w:val="00770B60"/>
    <w:rsid w:val="00770BAC"/>
    <w:rsid w:val="00770CC0"/>
    <w:rsid w:val="00770D2F"/>
    <w:rsid w:val="00770DB2"/>
    <w:rsid w:val="00770EE3"/>
    <w:rsid w:val="00770F72"/>
    <w:rsid w:val="00771084"/>
    <w:rsid w:val="007711F4"/>
    <w:rsid w:val="00771264"/>
    <w:rsid w:val="007712B1"/>
    <w:rsid w:val="007714A1"/>
    <w:rsid w:val="0077155B"/>
    <w:rsid w:val="00771718"/>
    <w:rsid w:val="007718D1"/>
    <w:rsid w:val="00771A8C"/>
    <w:rsid w:val="00771B41"/>
    <w:rsid w:val="00771B7B"/>
    <w:rsid w:val="00771C36"/>
    <w:rsid w:val="0077217E"/>
    <w:rsid w:val="00772203"/>
    <w:rsid w:val="0077258A"/>
    <w:rsid w:val="00772630"/>
    <w:rsid w:val="007728F5"/>
    <w:rsid w:val="00772A3C"/>
    <w:rsid w:val="00772CF9"/>
    <w:rsid w:val="0077305D"/>
    <w:rsid w:val="00773257"/>
    <w:rsid w:val="00773415"/>
    <w:rsid w:val="0077407F"/>
    <w:rsid w:val="00774269"/>
    <w:rsid w:val="007742E1"/>
    <w:rsid w:val="00774767"/>
    <w:rsid w:val="007747DF"/>
    <w:rsid w:val="0077489D"/>
    <w:rsid w:val="00774B93"/>
    <w:rsid w:val="00774EE5"/>
    <w:rsid w:val="00774F15"/>
    <w:rsid w:val="00774F21"/>
    <w:rsid w:val="00775017"/>
    <w:rsid w:val="007755F9"/>
    <w:rsid w:val="0077576C"/>
    <w:rsid w:val="00775A89"/>
    <w:rsid w:val="00775B92"/>
    <w:rsid w:val="00776031"/>
    <w:rsid w:val="0077606B"/>
    <w:rsid w:val="007760B7"/>
    <w:rsid w:val="0077614C"/>
    <w:rsid w:val="007762CC"/>
    <w:rsid w:val="00776313"/>
    <w:rsid w:val="00776447"/>
    <w:rsid w:val="00776698"/>
    <w:rsid w:val="0077672C"/>
    <w:rsid w:val="007769CC"/>
    <w:rsid w:val="00776B3D"/>
    <w:rsid w:val="00776C0B"/>
    <w:rsid w:val="00776D7C"/>
    <w:rsid w:val="00776F13"/>
    <w:rsid w:val="00776F5D"/>
    <w:rsid w:val="00777034"/>
    <w:rsid w:val="007773C7"/>
    <w:rsid w:val="0077747E"/>
    <w:rsid w:val="0077760F"/>
    <w:rsid w:val="00777AA9"/>
    <w:rsid w:val="00777B94"/>
    <w:rsid w:val="00777E28"/>
    <w:rsid w:val="00777F4D"/>
    <w:rsid w:val="00777FD1"/>
    <w:rsid w:val="007802CC"/>
    <w:rsid w:val="007803BF"/>
    <w:rsid w:val="00780762"/>
    <w:rsid w:val="0078094D"/>
    <w:rsid w:val="00780A2E"/>
    <w:rsid w:val="00780BD0"/>
    <w:rsid w:val="00780E85"/>
    <w:rsid w:val="00781084"/>
    <w:rsid w:val="00781316"/>
    <w:rsid w:val="00781695"/>
    <w:rsid w:val="007816BE"/>
    <w:rsid w:val="007816FA"/>
    <w:rsid w:val="007818E2"/>
    <w:rsid w:val="00781C41"/>
    <w:rsid w:val="00781C83"/>
    <w:rsid w:val="00781E5F"/>
    <w:rsid w:val="00781F15"/>
    <w:rsid w:val="007821F5"/>
    <w:rsid w:val="00782221"/>
    <w:rsid w:val="0078227F"/>
    <w:rsid w:val="0078236F"/>
    <w:rsid w:val="00782409"/>
    <w:rsid w:val="0078256D"/>
    <w:rsid w:val="007825AA"/>
    <w:rsid w:val="00782647"/>
    <w:rsid w:val="0078291B"/>
    <w:rsid w:val="00782927"/>
    <w:rsid w:val="007829CB"/>
    <w:rsid w:val="00782AF4"/>
    <w:rsid w:val="00782DC6"/>
    <w:rsid w:val="007831AB"/>
    <w:rsid w:val="007833C1"/>
    <w:rsid w:val="007835EA"/>
    <w:rsid w:val="007836A0"/>
    <w:rsid w:val="0078378B"/>
    <w:rsid w:val="007837CB"/>
    <w:rsid w:val="00783A4F"/>
    <w:rsid w:val="00783AFC"/>
    <w:rsid w:val="00783C68"/>
    <w:rsid w:val="00783D56"/>
    <w:rsid w:val="00783EE1"/>
    <w:rsid w:val="00784039"/>
    <w:rsid w:val="00784130"/>
    <w:rsid w:val="00784364"/>
    <w:rsid w:val="007847B4"/>
    <w:rsid w:val="00784D48"/>
    <w:rsid w:val="00784DD2"/>
    <w:rsid w:val="00784FE4"/>
    <w:rsid w:val="00785006"/>
    <w:rsid w:val="007851F9"/>
    <w:rsid w:val="007853B1"/>
    <w:rsid w:val="00785474"/>
    <w:rsid w:val="0078574D"/>
    <w:rsid w:val="00785790"/>
    <w:rsid w:val="00785A3A"/>
    <w:rsid w:val="00785A95"/>
    <w:rsid w:val="00785AA1"/>
    <w:rsid w:val="00785ACB"/>
    <w:rsid w:val="00785B58"/>
    <w:rsid w:val="00785C9A"/>
    <w:rsid w:val="00785CFF"/>
    <w:rsid w:val="00785DDF"/>
    <w:rsid w:val="00785FED"/>
    <w:rsid w:val="0078626A"/>
    <w:rsid w:val="007862DC"/>
    <w:rsid w:val="0078632D"/>
    <w:rsid w:val="00786390"/>
    <w:rsid w:val="007865C2"/>
    <w:rsid w:val="00786694"/>
    <w:rsid w:val="007867D9"/>
    <w:rsid w:val="00786A46"/>
    <w:rsid w:val="00786B95"/>
    <w:rsid w:val="00786BD3"/>
    <w:rsid w:val="00786C77"/>
    <w:rsid w:val="00786CA3"/>
    <w:rsid w:val="00786DA7"/>
    <w:rsid w:val="00786E70"/>
    <w:rsid w:val="00786EA7"/>
    <w:rsid w:val="00786F5B"/>
    <w:rsid w:val="00787113"/>
    <w:rsid w:val="007871A5"/>
    <w:rsid w:val="00787393"/>
    <w:rsid w:val="007873CE"/>
    <w:rsid w:val="007874AC"/>
    <w:rsid w:val="0078751A"/>
    <w:rsid w:val="00787C07"/>
    <w:rsid w:val="00787C6D"/>
    <w:rsid w:val="00787D17"/>
    <w:rsid w:val="00787E3D"/>
    <w:rsid w:val="00787E7B"/>
    <w:rsid w:val="00790037"/>
    <w:rsid w:val="0079047A"/>
    <w:rsid w:val="007904F4"/>
    <w:rsid w:val="0079087E"/>
    <w:rsid w:val="007908BF"/>
    <w:rsid w:val="00790B9A"/>
    <w:rsid w:val="00791212"/>
    <w:rsid w:val="007913D7"/>
    <w:rsid w:val="0079152F"/>
    <w:rsid w:val="0079154A"/>
    <w:rsid w:val="0079171B"/>
    <w:rsid w:val="0079172E"/>
    <w:rsid w:val="007917F8"/>
    <w:rsid w:val="0079191E"/>
    <w:rsid w:val="00791BB7"/>
    <w:rsid w:val="00791BF5"/>
    <w:rsid w:val="00791EBD"/>
    <w:rsid w:val="00791F6B"/>
    <w:rsid w:val="00792413"/>
    <w:rsid w:val="00792706"/>
    <w:rsid w:val="00792717"/>
    <w:rsid w:val="007928B3"/>
    <w:rsid w:val="007929D9"/>
    <w:rsid w:val="00792A6E"/>
    <w:rsid w:val="00792B42"/>
    <w:rsid w:val="00792B69"/>
    <w:rsid w:val="007932FA"/>
    <w:rsid w:val="00793368"/>
    <w:rsid w:val="007933C7"/>
    <w:rsid w:val="007933D3"/>
    <w:rsid w:val="007935D6"/>
    <w:rsid w:val="00793666"/>
    <w:rsid w:val="007938A7"/>
    <w:rsid w:val="0079391F"/>
    <w:rsid w:val="00793A0C"/>
    <w:rsid w:val="00793EA9"/>
    <w:rsid w:val="00794495"/>
    <w:rsid w:val="00794673"/>
    <w:rsid w:val="007946E0"/>
    <w:rsid w:val="007948F6"/>
    <w:rsid w:val="00794AB5"/>
    <w:rsid w:val="00794C57"/>
    <w:rsid w:val="00794D70"/>
    <w:rsid w:val="00794D7F"/>
    <w:rsid w:val="00794DB3"/>
    <w:rsid w:val="00794FB6"/>
    <w:rsid w:val="007952D5"/>
    <w:rsid w:val="00795334"/>
    <w:rsid w:val="00795373"/>
    <w:rsid w:val="007953E6"/>
    <w:rsid w:val="0079543E"/>
    <w:rsid w:val="00795446"/>
    <w:rsid w:val="0079545D"/>
    <w:rsid w:val="007954A1"/>
    <w:rsid w:val="007955DF"/>
    <w:rsid w:val="007958D7"/>
    <w:rsid w:val="00795ACF"/>
    <w:rsid w:val="00795CDC"/>
    <w:rsid w:val="00795D9B"/>
    <w:rsid w:val="00795FC1"/>
    <w:rsid w:val="0079610E"/>
    <w:rsid w:val="007964C2"/>
    <w:rsid w:val="007964E5"/>
    <w:rsid w:val="00796B89"/>
    <w:rsid w:val="00796C07"/>
    <w:rsid w:val="00796C70"/>
    <w:rsid w:val="00796CFA"/>
    <w:rsid w:val="00796DE0"/>
    <w:rsid w:val="00796E31"/>
    <w:rsid w:val="00796EEF"/>
    <w:rsid w:val="00796FFE"/>
    <w:rsid w:val="00797191"/>
    <w:rsid w:val="00797254"/>
    <w:rsid w:val="00797431"/>
    <w:rsid w:val="007974F9"/>
    <w:rsid w:val="0079760C"/>
    <w:rsid w:val="007976C1"/>
    <w:rsid w:val="00797911"/>
    <w:rsid w:val="00797AC5"/>
    <w:rsid w:val="00797AD3"/>
    <w:rsid w:val="00797CC6"/>
    <w:rsid w:val="00797D86"/>
    <w:rsid w:val="007A0041"/>
    <w:rsid w:val="007A028E"/>
    <w:rsid w:val="007A02B6"/>
    <w:rsid w:val="007A03CF"/>
    <w:rsid w:val="007A04EB"/>
    <w:rsid w:val="007A050D"/>
    <w:rsid w:val="007A0A7C"/>
    <w:rsid w:val="007A0B28"/>
    <w:rsid w:val="007A0C96"/>
    <w:rsid w:val="007A0D87"/>
    <w:rsid w:val="007A1552"/>
    <w:rsid w:val="007A15C9"/>
    <w:rsid w:val="007A1ADB"/>
    <w:rsid w:val="007A1C0D"/>
    <w:rsid w:val="007A1D6D"/>
    <w:rsid w:val="007A200F"/>
    <w:rsid w:val="007A2111"/>
    <w:rsid w:val="007A219A"/>
    <w:rsid w:val="007A2243"/>
    <w:rsid w:val="007A22CE"/>
    <w:rsid w:val="007A2706"/>
    <w:rsid w:val="007A2918"/>
    <w:rsid w:val="007A2B3A"/>
    <w:rsid w:val="007A2E1C"/>
    <w:rsid w:val="007A2F46"/>
    <w:rsid w:val="007A3029"/>
    <w:rsid w:val="007A30D5"/>
    <w:rsid w:val="007A3102"/>
    <w:rsid w:val="007A3159"/>
    <w:rsid w:val="007A31A6"/>
    <w:rsid w:val="007A321A"/>
    <w:rsid w:val="007A339D"/>
    <w:rsid w:val="007A34B9"/>
    <w:rsid w:val="007A3504"/>
    <w:rsid w:val="007A35F1"/>
    <w:rsid w:val="007A3629"/>
    <w:rsid w:val="007A3637"/>
    <w:rsid w:val="007A3672"/>
    <w:rsid w:val="007A36D4"/>
    <w:rsid w:val="007A370A"/>
    <w:rsid w:val="007A37E5"/>
    <w:rsid w:val="007A3804"/>
    <w:rsid w:val="007A38DB"/>
    <w:rsid w:val="007A3A24"/>
    <w:rsid w:val="007A3A6D"/>
    <w:rsid w:val="007A3AF6"/>
    <w:rsid w:val="007A3BF2"/>
    <w:rsid w:val="007A3C05"/>
    <w:rsid w:val="007A3C78"/>
    <w:rsid w:val="007A3D4A"/>
    <w:rsid w:val="007A3DA4"/>
    <w:rsid w:val="007A3E50"/>
    <w:rsid w:val="007A3FD6"/>
    <w:rsid w:val="007A405E"/>
    <w:rsid w:val="007A4202"/>
    <w:rsid w:val="007A43D8"/>
    <w:rsid w:val="007A46BF"/>
    <w:rsid w:val="007A47E3"/>
    <w:rsid w:val="007A47FE"/>
    <w:rsid w:val="007A4827"/>
    <w:rsid w:val="007A4CF9"/>
    <w:rsid w:val="007A4D30"/>
    <w:rsid w:val="007A4E19"/>
    <w:rsid w:val="007A4FE6"/>
    <w:rsid w:val="007A4FF3"/>
    <w:rsid w:val="007A531B"/>
    <w:rsid w:val="007A55D7"/>
    <w:rsid w:val="007A5739"/>
    <w:rsid w:val="007A5AB6"/>
    <w:rsid w:val="007A5BC3"/>
    <w:rsid w:val="007A5CC7"/>
    <w:rsid w:val="007A5D05"/>
    <w:rsid w:val="007A5D30"/>
    <w:rsid w:val="007A60FC"/>
    <w:rsid w:val="007A61E1"/>
    <w:rsid w:val="007A6224"/>
    <w:rsid w:val="007A65B2"/>
    <w:rsid w:val="007A663A"/>
    <w:rsid w:val="007A66B4"/>
    <w:rsid w:val="007A6939"/>
    <w:rsid w:val="007A697E"/>
    <w:rsid w:val="007A6A26"/>
    <w:rsid w:val="007A6B08"/>
    <w:rsid w:val="007A6C8C"/>
    <w:rsid w:val="007A6FEF"/>
    <w:rsid w:val="007A70D0"/>
    <w:rsid w:val="007A722A"/>
    <w:rsid w:val="007A75CB"/>
    <w:rsid w:val="007A75D7"/>
    <w:rsid w:val="007A78BE"/>
    <w:rsid w:val="007A7F96"/>
    <w:rsid w:val="007A7FEE"/>
    <w:rsid w:val="007B0385"/>
    <w:rsid w:val="007B0421"/>
    <w:rsid w:val="007B060E"/>
    <w:rsid w:val="007B0660"/>
    <w:rsid w:val="007B07FF"/>
    <w:rsid w:val="007B09B6"/>
    <w:rsid w:val="007B0C29"/>
    <w:rsid w:val="007B0E45"/>
    <w:rsid w:val="007B0EFE"/>
    <w:rsid w:val="007B105B"/>
    <w:rsid w:val="007B10C7"/>
    <w:rsid w:val="007B1150"/>
    <w:rsid w:val="007B1228"/>
    <w:rsid w:val="007B12D2"/>
    <w:rsid w:val="007B1443"/>
    <w:rsid w:val="007B170C"/>
    <w:rsid w:val="007B1A8A"/>
    <w:rsid w:val="007B1B29"/>
    <w:rsid w:val="007B1BD1"/>
    <w:rsid w:val="007B1C53"/>
    <w:rsid w:val="007B1F12"/>
    <w:rsid w:val="007B1F55"/>
    <w:rsid w:val="007B2032"/>
    <w:rsid w:val="007B254F"/>
    <w:rsid w:val="007B2616"/>
    <w:rsid w:val="007B2871"/>
    <w:rsid w:val="007B287E"/>
    <w:rsid w:val="007B2AB5"/>
    <w:rsid w:val="007B2C32"/>
    <w:rsid w:val="007B2E8D"/>
    <w:rsid w:val="007B3012"/>
    <w:rsid w:val="007B30C0"/>
    <w:rsid w:val="007B343B"/>
    <w:rsid w:val="007B34C0"/>
    <w:rsid w:val="007B3551"/>
    <w:rsid w:val="007B3815"/>
    <w:rsid w:val="007B3B85"/>
    <w:rsid w:val="007B3E08"/>
    <w:rsid w:val="007B3E7F"/>
    <w:rsid w:val="007B3EA1"/>
    <w:rsid w:val="007B3F3D"/>
    <w:rsid w:val="007B40F4"/>
    <w:rsid w:val="007B414C"/>
    <w:rsid w:val="007B4291"/>
    <w:rsid w:val="007B45C8"/>
    <w:rsid w:val="007B4616"/>
    <w:rsid w:val="007B4ABD"/>
    <w:rsid w:val="007B4B8E"/>
    <w:rsid w:val="007B4F60"/>
    <w:rsid w:val="007B5064"/>
    <w:rsid w:val="007B524F"/>
    <w:rsid w:val="007B55B6"/>
    <w:rsid w:val="007B56CE"/>
    <w:rsid w:val="007B570A"/>
    <w:rsid w:val="007B5729"/>
    <w:rsid w:val="007B59B2"/>
    <w:rsid w:val="007B59B9"/>
    <w:rsid w:val="007B5AAB"/>
    <w:rsid w:val="007B5C13"/>
    <w:rsid w:val="007B5CD8"/>
    <w:rsid w:val="007B5DF6"/>
    <w:rsid w:val="007B6009"/>
    <w:rsid w:val="007B6146"/>
    <w:rsid w:val="007B61AB"/>
    <w:rsid w:val="007B6440"/>
    <w:rsid w:val="007B659B"/>
    <w:rsid w:val="007B660E"/>
    <w:rsid w:val="007B661C"/>
    <w:rsid w:val="007B676C"/>
    <w:rsid w:val="007B6964"/>
    <w:rsid w:val="007B6A39"/>
    <w:rsid w:val="007B6A55"/>
    <w:rsid w:val="007B6BF8"/>
    <w:rsid w:val="007B6D5F"/>
    <w:rsid w:val="007B6DEA"/>
    <w:rsid w:val="007B6E28"/>
    <w:rsid w:val="007B6E7E"/>
    <w:rsid w:val="007B6F2B"/>
    <w:rsid w:val="007B6FE9"/>
    <w:rsid w:val="007B70D4"/>
    <w:rsid w:val="007B725F"/>
    <w:rsid w:val="007B7498"/>
    <w:rsid w:val="007B75F9"/>
    <w:rsid w:val="007B76B0"/>
    <w:rsid w:val="007B79F3"/>
    <w:rsid w:val="007B7CB0"/>
    <w:rsid w:val="007B7E33"/>
    <w:rsid w:val="007C00D5"/>
    <w:rsid w:val="007C0309"/>
    <w:rsid w:val="007C0507"/>
    <w:rsid w:val="007C0622"/>
    <w:rsid w:val="007C08DC"/>
    <w:rsid w:val="007C09B1"/>
    <w:rsid w:val="007C0E67"/>
    <w:rsid w:val="007C11C9"/>
    <w:rsid w:val="007C1462"/>
    <w:rsid w:val="007C1661"/>
    <w:rsid w:val="007C1689"/>
    <w:rsid w:val="007C16AB"/>
    <w:rsid w:val="007C16FD"/>
    <w:rsid w:val="007C193B"/>
    <w:rsid w:val="007C19DF"/>
    <w:rsid w:val="007C1C7C"/>
    <w:rsid w:val="007C1D20"/>
    <w:rsid w:val="007C1DC5"/>
    <w:rsid w:val="007C1F8C"/>
    <w:rsid w:val="007C2048"/>
    <w:rsid w:val="007C2177"/>
    <w:rsid w:val="007C22E8"/>
    <w:rsid w:val="007C23DA"/>
    <w:rsid w:val="007C248F"/>
    <w:rsid w:val="007C2740"/>
    <w:rsid w:val="007C2D4C"/>
    <w:rsid w:val="007C2DA1"/>
    <w:rsid w:val="007C2EB8"/>
    <w:rsid w:val="007C2EF6"/>
    <w:rsid w:val="007C3021"/>
    <w:rsid w:val="007C303C"/>
    <w:rsid w:val="007C3089"/>
    <w:rsid w:val="007C34A6"/>
    <w:rsid w:val="007C3768"/>
    <w:rsid w:val="007C37C1"/>
    <w:rsid w:val="007C3B6E"/>
    <w:rsid w:val="007C3E77"/>
    <w:rsid w:val="007C3EA8"/>
    <w:rsid w:val="007C3FBB"/>
    <w:rsid w:val="007C40FD"/>
    <w:rsid w:val="007C4160"/>
    <w:rsid w:val="007C4259"/>
    <w:rsid w:val="007C4294"/>
    <w:rsid w:val="007C444A"/>
    <w:rsid w:val="007C44A7"/>
    <w:rsid w:val="007C45AF"/>
    <w:rsid w:val="007C4975"/>
    <w:rsid w:val="007C4C3E"/>
    <w:rsid w:val="007C4D2E"/>
    <w:rsid w:val="007C4D7B"/>
    <w:rsid w:val="007C4DF2"/>
    <w:rsid w:val="007C4E7A"/>
    <w:rsid w:val="007C4FE0"/>
    <w:rsid w:val="007C50F2"/>
    <w:rsid w:val="007C5162"/>
    <w:rsid w:val="007C5431"/>
    <w:rsid w:val="007C548F"/>
    <w:rsid w:val="007C5503"/>
    <w:rsid w:val="007C566D"/>
    <w:rsid w:val="007C58A4"/>
    <w:rsid w:val="007C5E26"/>
    <w:rsid w:val="007C5E57"/>
    <w:rsid w:val="007C5E64"/>
    <w:rsid w:val="007C6073"/>
    <w:rsid w:val="007C6105"/>
    <w:rsid w:val="007C61C1"/>
    <w:rsid w:val="007C61FA"/>
    <w:rsid w:val="007C63F1"/>
    <w:rsid w:val="007C6466"/>
    <w:rsid w:val="007C66A5"/>
    <w:rsid w:val="007C66D7"/>
    <w:rsid w:val="007C67D5"/>
    <w:rsid w:val="007C6847"/>
    <w:rsid w:val="007C688B"/>
    <w:rsid w:val="007C6A4F"/>
    <w:rsid w:val="007C6D3F"/>
    <w:rsid w:val="007C6E95"/>
    <w:rsid w:val="007C6F20"/>
    <w:rsid w:val="007C7221"/>
    <w:rsid w:val="007C72C8"/>
    <w:rsid w:val="007C72F1"/>
    <w:rsid w:val="007C7305"/>
    <w:rsid w:val="007C75DB"/>
    <w:rsid w:val="007C7767"/>
    <w:rsid w:val="007C77AE"/>
    <w:rsid w:val="007C798F"/>
    <w:rsid w:val="007C799C"/>
    <w:rsid w:val="007C7B4D"/>
    <w:rsid w:val="007C7C71"/>
    <w:rsid w:val="007C7CA7"/>
    <w:rsid w:val="007C7F1D"/>
    <w:rsid w:val="007C7F31"/>
    <w:rsid w:val="007C7FA8"/>
    <w:rsid w:val="007D0088"/>
    <w:rsid w:val="007D0300"/>
    <w:rsid w:val="007D0502"/>
    <w:rsid w:val="007D08CD"/>
    <w:rsid w:val="007D08D1"/>
    <w:rsid w:val="007D0900"/>
    <w:rsid w:val="007D0C12"/>
    <w:rsid w:val="007D0C3B"/>
    <w:rsid w:val="007D0CFB"/>
    <w:rsid w:val="007D0F62"/>
    <w:rsid w:val="007D118F"/>
    <w:rsid w:val="007D13DC"/>
    <w:rsid w:val="007D1403"/>
    <w:rsid w:val="007D15E1"/>
    <w:rsid w:val="007D15E6"/>
    <w:rsid w:val="007D17E6"/>
    <w:rsid w:val="007D182B"/>
    <w:rsid w:val="007D18C4"/>
    <w:rsid w:val="007D18FF"/>
    <w:rsid w:val="007D1A48"/>
    <w:rsid w:val="007D1ACB"/>
    <w:rsid w:val="007D1DF4"/>
    <w:rsid w:val="007D1E4D"/>
    <w:rsid w:val="007D20D4"/>
    <w:rsid w:val="007D2477"/>
    <w:rsid w:val="007D25D2"/>
    <w:rsid w:val="007D27CE"/>
    <w:rsid w:val="007D2947"/>
    <w:rsid w:val="007D2B81"/>
    <w:rsid w:val="007D2BFB"/>
    <w:rsid w:val="007D2C88"/>
    <w:rsid w:val="007D3088"/>
    <w:rsid w:val="007D30CD"/>
    <w:rsid w:val="007D32D2"/>
    <w:rsid w:val="007D3454"/>
    <w:rsid w:val="007D34DA"/>
    <w:rsid w:val="007D357B"/>
    <w:rsid w:val="007D369A"/>
    <w:rsid w:val="007D384A"/>
    <w:rsid w:val="007D38F7"/>
    <w:rsid w:val="007D3938"/>
    <w:rsid w:val="007D3A68"/>
    <w:rsid w:val="007D3AAE"/>
    <w:rsid w:val="007D3B21"/>
    <w:rsid w:val="007D3C5E"/>
    <w:rsid w:val="007D3C84"/>
    <w:rsid w:val="007D3F0B"/>
    <w:rsid w:val="007D3F74"/>
    <w:rsid w:val="007D4001"/>
    <w:rsid w:val="007D4054"/>
    <w:rsid w:val="007D45F2"/>
    <w:rsid w:val="007D4615"/>
    <w:rsid w:val="007D465F"/>
    <w:rsid w:val="007D4773"/>
    <w:rsid w:val="007D4856"/>
    <w:rsid w:val="007D4A50"/>
    <w:rsid w:val="007D4BE0"/>
    <w:rsid w:val="007D4C5D"/>
    <w:rsid w:val="007D4DA6"/>
    <w:rsid w:val="007D518A"/>
    <w:rsid w:val="007D5422"/>
    <w:rsid w:val="007D55C5"/>
    <w:rsid w:val="007D567C"/>
    <w:rsid w:val="007D584B"/>
    <w:rsid w:val="007D5854"/>
    <w:rsid w:val="007D58B0"/>
    <w:rsid w:val="007D593A"/>
    <w:rsid w:val="007D59F8"/>
    <w:rsid w:val="007D5A80"/>
    <w:rsid w:val="007D5B08"/>
    <w:rsid w:val="007D5B6B"/>
    <w:rsid w:val="007D5CAA"/>
    <w:rsid w:val="007D5EAC"/>
    <w:rsid w:val="007D613E"/>
    <w:rsid w:val="007D61DF"/>
    <w:rsid w:val="007D63C3"/>
    <w:rsid w:val="007D66F3"/>
    <w:rsid w:val="007D6798"/>
    <w:rsid w:val="007D67F1"/>
    <w:rsid w:val="007D681A"/>
    <w:rsid w:val="007D6869"/>
    <w:rsid w:val="007D68BD"/>
    <w:rsid w:val="007D6AB5"/>
    <w:rsid w:val="007D6B8E"/>
    <w:rsid w:val="007D6DCA"/>
    <w:rsid w:val="007D7275"/>
    <w:rsid w:val="007D72BB"/>
    <w:rsid w:val="007D73E1"/>
    <w:rsid w:val="007D7B18"/>
    <w:rsid w:val="007E01D0"/>
    <w:rsid w:val="007E046B"/>
    <w:rsid w:val="007E08CD"/>
    <w:rsid w:val="007E0B69"/>
    <w:rsid w:val="007E0B6A"/>
    <w:rsid w:val="007E0C53"/>
    <w:rsid w:val="007E1404"/>
    <w:rsid w:val="007E14E3"/>
    <w:rsid w:val="007E1628"/>
    <w:rsid w:val="007E17ED"/>
    <w:rsid w:val="007E1B1A"/>
    <w:rsid w:val="007E1D4C"/>
    <w:rsid w:val="007E1DBE"/>
    <w:rsid w:val="007E236F"/>
    <w:rsid w:val="007E24DB"/>
    <w:rsid w:val="007E2540"/>
    <w:rsid w:val="007E26EA"/>
    <w:rsid w:val="007E2863"/>
    <w:rsid w:val="007E2A2D"/>
    <w:rsid w:val="007E2B11"/>
    <w:rsid w:val="007E2BD7"/>
    <w:rsid w:val="007E31F3"/>
    <w:rsid w:val="007E3216"/>
    <w:rsid w:val="007E32C2"/>
    <w:rsid w:val="007E344E"/>
    <w:rsid w:val="007E3580"/>
    <w:rsid w:val="007E396B"/>
    <w:rsid w:val="007E3AB2"/>
    <w:rsid w:val="007E3EA0"/>
    <w:rsid w:val="007E40E7"/>
    <w:rsid w:val="007E42CE"/>
    <w:rsid w:val="007E43B4"/>
    <w:rsid w:val="007E443D"/>
    <w:rsid w:val="007E4479"/>
    <w:rsid w:val="007E47D2"/>
    <w:rsid w:val="007E48E6"/>
    <w:rsid w:val="007E4BC3"/>
    <w:rsid w:val="007E4DFB"/>
    <w:rsid w:val="007E510A"/>
    <w:rsid w:val="007E5A46"/>
    <w:rsid w:val="007E5DB5"/>
    <w:rsid w:val="007E5E6B"/>
    <w:rsid w:val="007E5F1C"/>
    <w:rsid w:val="007E5FF7"/>
    <w:rsid w:val="007E6008"/>
    <w:rsid w:val="007E616E"/>
    <w:rsid w:val="007E6263"/>
    <w:rsid w:val="007E62A7"/>
    <w:rsid w:val="007E66AA"/>
    <w:rsid w:val="007E6880"/>
    <w:rsid w:val="007E68F1"/>
    <w:rsid w:val="007E69E8"/>
    <w:rsid w:val="007E6B25"/>
    <w:rsid w:val="007E6CF0"/>
    <w:rsid w:val="007E6F47"/>
    <w:rsid w:val="007E70D7"/>
    <w:rsid w:val="007E70E3"/>
    <w:rsid w:val="007E744F"/>
    <w:rsid w:val="007E74B2"/>
    <w:rsid w:val="007E7555"/>
    <w:rsid w:val="007E7557"/>
    <w:rsid w:val="007E757C"/>
    <w:rsid w:val="007E76D9"/>
    <w:rsid w:val="007E77E4"/>
    <w:rsid w:val="007E7986"/>
    <w:rsid w:val="007E79DA"/>
    <w:rsid w:val="007E7A1A"/>
    <w:rsid w:val="007E7C9B"/>
    <w:rsid w:val="007E7CD2"/>
    <w:rsid w:val="007E7E12"/>
    <w:rsid w:val="007E7E6A"/>
    <w:rsid w:val="007F0249"/>
    <w:rsid w:val="007F0442"/>
    <w:rsid w:val="007F0478"/>
    <w:rsid w:val="007F0536"/>
    <w:rsid w:val="007F05AA"/>
    <w:rsid w:val="007F08F3"/>
    <w:rsid w:val="007F08F6"/>
    <w:rsid w:val="007F09F0"/>
    <w:rsid w:val="007F0B8D"/>
    <w:rsid w:val="007F0C39"/>
    <w:rsid w:val="007F0E00"/>
    <w:rsid w:val="007F0E2F"/>
    <w:rsid w:val="007F1131"/>
    <w:rsid w:val="007F116C"/>
    <w:rsid w:val="007F1287"/>
    <w:rsid w:val="007F1348"/>
    <w:rsid w:val="007F1562"/>
    <w:rsid w:val="007F171E"/>
    <w:rsid w:val="007F17A2"/>
    <w:rsid w:val="007F1881"/>
    <w:rsid w:val="007F1B34"/>
    <w:rsid w:val="007F1DD4"/>
    <w:rsid w:val="007F20AF"/>
    <w:rsid w:val="007F2618"/>
    <w:rsid w:val="007F2647"/>
    <w:rsid w:val="007F27AC"/>
    <w:rsid w:val="007F27BB"/>
    <w:rsid w:val="007F28E9"/>
    <w:rsid w:val="007F2A3F"/>
    <w:rsid w:val="007F2B96"/>
    <w:rsid w:val="007F2CB5"/>
    <w:rsid w:val="007F2D21"/>
    <w:rsid w:val="007F2E26"/>
    <w:rsid w:val="007F2FA3"/>
    <w:rsid w:val="007F314D"/>
    <w:rsid w:val="007F3236"/>
    <w:rsid w:val="007F3282"/>
    <w:rsid w:val="007F32E9"/>
    <w:rsid w:val="007F3337"/>
    <w:rsid w:val="007F3415"/>
    <w:rsid w:val="007F3425"/>
    <w:rsid w:val="007F34F0"/>
    <w:rsid w:val="007F3532"/>
    <w:rsid w:val="007F35F8"/>
    <w:rsid w:val="007F365E"/>
    <w:rsid w:val="007F3697"/>
    <w:rsid w:val="007F372D"/>
    <w:rsid w:val="007F376A"/>
    <w:rsid w:val="007F39C3"/>
    <w:rsid w:val="007F3A9F"/>
    <w:rsid w:val="007F3ACA"/>
    <w:rsid w:val="007F3DEB"/>
    <w:rsid w:val="007F3E93"/>
    <w:rsid w:val="007F3EBD"/>
    <w:rsid w:val="007F3F60"/>
    <w:rsid w:val="007F3FD0"/>
    <w:rsid w:val="007F4014"/>
    <w:rsid w:val="007F4044"/>
    <w:rsid w:val="007F4156"/>
    <w:rsid w:val="007F41AC"/>
    <w:rsid w:val="007F43CF"/>
    <w:rsid w:val="007F44FF"/>
    <w:rsid w:val="007F454A"/>
    <w:rsid w:val="007F454C"/>
    <w:rsid w:val="007F48E2"/>
    <w:rsid w:val="007F4A4A"/>
    <w:rsid w:val="007F5046"/>
    <w:rsid w:val="007F517D"/>
    <w:rsid w:val="007F51C4"/>
    <w:rsid w:val="007F5509"/>
    <w:rsid w:val="007F569C"/>
    <w:rsid w:val="007F57A6"/>
    <w:rsid w:val="007F5839"/>
    <w:rsid w:val="007F5CB3"/>
    <w:rsid w:val="007F5DEB"/>
    <w:rsid w:val="007F5E08"/>
    <w:rsid w:val="007F5E97"/>
    <w:rsid w:val="007F6004"/>
    <w:rsid w:val="007F60C4"/>
    <w:rsid w:val="007F61FF"/>
    <w:rsid w:val="007F62F3"/>
    <w:rsid w:val="007F631F"/>
    <w:rsid w:val="007F638E"/>
    <w:rsid w:val="007F64BD"/>
    <w:rsid w:val="007F6692"/>
    <w:rsid w:val="007F687D"/>
    <w:rsid w:val="007F6909"/>
    <w:rsid w:val="007F6C4D"/>
    <w:rsid w:val="007F725C"/>
    <w:rsid w:val="007F72C4"/>
    <w:rsid w:val="007F7456"/>
    <w:rsid w:val="007F75F8"/>
    <w:rsid w:val="007F776C"/>
    <w:rsid w:val="007F781A"/>
    <w:rsid w:val="007F7A9A"/>
    <w:rsid w:val="007F7C33"/>
    <w:rsid w:val="007F7FC7"/>
    <w:rsid w:val="007F7FD8"/>
    <w:rsid w:val="00800403"/>
    <w:rsid w:val="0080053A"/>
    <w:rsid w:val="00800579"/>
    <w:rsid w:val="0080078C"/>
    <w:rsid w:val="0080085E"/>
    <w:rsid w:val="00800934"/>
    <w:rsid w:val="008009A4"/>
    <w:rsid w:val="00800AFF"/>
    <w:rsid w:val="00800FB8"/>
    <w:rsid w:val="00800FF9"/>
    <w:rsid w:val="00801291"/>
    <w:rsid w:val="008014DD"/>
    <w:rsid w:val="008015A8"/>
    <w:rsid w:val="00801732"/>
    <w:rsid w:val="00801742"/>
    <w:rsid w:val="0080196A"/>
    <w:rsid w:val="00801A1F"/>
    <w:rsid w:val="00801B29"/>
    <w:rsid w:val="00801BFD"/>
    <w:rsid w:val="00801ECB"/>
    <w:rsid w:val="00802018"/>
    <w:rsid w:val="008020EA"/>
    <w:rsid w:val="00802158"/>
    <w:rsid w:val="00802256"/>
    <w:rsid w:val="008024CE"/>
    <w:rsid w:val="008028D7"/>
    <w:rsid w:val="00802993"/>
    <w:rsid w:val="00802AC7"/>
    <w:rsid w:val="00802BF3"/>
    <w:rsid w:val="00802BFF"/>
    <w:rsid w:val="00802E75"/>
    <w:rsid w:val="00802EC2"/>
    <w:rsid w:val="00802ED6"/>
    <w:rsid w:val="00803081"/>
    <w:rsid w:val="00803236"/>
    <w:rsid w:val="0080336C"/>
    <w:rsid w:val="008036E1"/>
    <w:rsid w:val="008037B2"/>
    <w:rsid w:val="00803988"/>
    <w:rsid w:val="008039B0"/>
    <w:rsid w:val="008039E0"/>
    <w:rsid w:val="00803C70"/>
    <w:rsid w:val="00803CD0"/>
    <w:rsid w:val="00803E65"/>
    <w:rsid w:val="008041EB"/>
    <w:rsid w:val="00804229"/>
    <w:rsid w:val="008042C5"/>
    <w:rsid w:val="008042D3"/>
    <w:rsid w:val="00804396"/>
    <w:rsid w:val="0080443B"/>
    <w:rsid w:val="00804485"/>
    <w:rsid w:val="0080455C"/>
    <w:rsid w:val="00804705"/>
    <w:rsid w:val="008048EA"/>
    <w:rsid w:val="00804A5F"/>
    <w:rsid w:val="00804BD8"/>
    <w:rsid w:val="00804C8F"/>
    <w:rsid w:val="00804CD7"/>
    <w:rsid w:val="00804D0B"/>
    <w:rsid w:val="00804D85"/>
    <w:rsid w:val="00804E02"/>
    <w:rsid w:val="00804EE6"/>
    <w:rsid w:val="008053BC"/>
    <w:rsid w:val="0080547E"/>
    <w:rsid w:val="00805597"/>
    <w:rsid w:val="00805792"/>
    <w:rsid w:val="00805A1A"/>
    <w:rsid w:val="00805A59"/>
    <w:rsid w:val="00805B41"/>
    <w:rsid w:val="00805B50"/>
    <w:rsid w:val="0080606C"/>
    <w:rsid w:val="008060ED"/>
    <w:rsid w:val="008061C4"/>
    <w:rsid w:val="008061F2"/>
    <w:rsid w:val="00806252"/>
    <w:rsid w:val="0080625C"/>
    <w:rsid w:val="0080663F"/>
    <w:rsid w:val="0080693D"/>
    <w:rsid w:val="00806A1D"/>
    <w:rsid w:val="00806B0C"/>
    <w:rsid w:val="00806B1C"/>
    <w:rsid w:val="00806B63"/>
    <w:rsid w:val="00806B64"/>
    <w:rsid w:val="00806C10"/>
    <w:rsid w:val="00806C5D"/>
    <w:rsid w:val="00806D89"/>
    <w:rsid w:val="00806E1A"/>
    <w:rsid w:val="00806EAD"/>
    <w:rsid w:val="00806F1C"/>
    <w:rsid w:val="008070CF"/>
    <w:rsid w:val="00807286"/>
    <w:rsid w:val="0080730C"/>
    <w:rsid w:val="0080737E"/>
    <w:rsid w:val="00807508"/>
    <w:rsid w:val="00807652"/>
    <w:rsid w:val="00807653"/>
    <w:rsid w:val="00807A97"/>
    <w:rsid w:val="008100B7"/>
    <w:rsid w:val="008100F5"/>
    <w:rsid w:val="00810303"/>
    <w:rsid w:val="008103DE"/>
    <w:rsid w:val="00810468"/>
    <w:rsid w:val="008104B3"/>
    <w:rsid w:val="008104FE"/>
    <w:rsid w:val="00810585"/>
    <w:rsid w:val="0081058A"/>
    <w:rsid w:val="00810716"/>
    <w:rsid w:val="008107B5"/>
    <w:rsid w:val="00810A9C"/>
    <w:rsid w:val="00810D60"/>
    <w:rsid w:val="00810E01"/>
    <w:rsid w:val="00810E7A"/>
    <w:rsid w:val="00810F39"/>
    <w:rsid w:val="0081127A"/>
    <w:rsid w:val="008119B9"/>
    <w:rsid w:val="00811A15"/>
    <w:rsid w:val="00811BAD"/>
    <w:rsid w:val="00811BF7"/>
    <w:rsid w:val="00811D94"/>
    <w:rsid w:val="00811E06"/>
    <w:rsid w:val="00811F56"/>
    <w:rsid w:val="00812091"/>
    <w:rsid w:val="008120AA"/>
    <w:rsid w:val="00812157"/>
    <w:rsid w:val="008121DA"/>
    <w:rsid w:val="00812226"/>
    <w:rsid w:val="008122CC"/>
    <w:rsid w:val="008129F5"/>
    <w:rsid w:val="00812B2D"/>
    <w:rsid w:val="00812D8B"/>
    <w:rsid w:val="008130CA"/>
    <w:rsid w:val="0081329E"/>
    <w:rsid w:val="00813485"/>
    <w:rsid w:val="008134E8"/>
    <w:rsid w:val="00813627"/>
    <w:rsid w:val="00813634"/>
    <w:rsid w:val="00813680"/>
    <w:rsid w:val="008136D4"/>
    <w:rsid w:val="00813800"/>
    <w:rsid w:val="0081438A"/>
    <w:rsid w:val="008144B4"/>
    <w:rsid w:val="00814659"/>
    <w:rsid w:val="0081471C"/>
    <w:rsid w:val="00814839"/>
    <w:rsid w:val="00814A03"/>
    <w:rsid w:val="00814C5E"/>
    <w:rsid w:val="00814C85"/>
    <w:rsid w:val="00814CFB"/>
    <w:rsid w:val="00814FD0"/>
    <w:rsid w:val="00815086"/>
    <w:rsid w:val="00815154"/>
    <w:rsid w:val="0081519C"/>
    <w:rsid w:val="0081527E"/>
    <w:rsid w:val="00815360"/>
    <w:rsid w:val="00815578"/>
    <w:rsid w:val="00815701"/>
    <w:rsid w:val="008157EA"/>
    <w:rsid w:val="00815962"/>
    <w:rsid w:val="00815A1C"/>
    <w:rsid w:val="00815B71"/>
    <w:rsid w:val="00815C0A"/>
    <w:rsid w:val="00815C38"/>
    <w:rsid w:val="00815C5A"/>
    <w:rsid w:val="00815D4D"/>
    <w:rsid w:val="00815D98"/>
    <w:rsid w:val="00815EE5"/>
    <w:rsid w:val="00816104"/>
    <w:rsid w:val="008161F0"/>
    <w:rsid w:val="00816526"/>
    <w:rsid w:val="0081659A"/>
    <w:rsid w:val="008166EB"/>
    <w:rsid w:val="008168BF"/>
    <w:rsid w:val="00816935"/>
    <w:rsid w:val="00816A8B"/>
    <w:rsid w:val="00816AAD"/>
    <w:rsid w:val="00816C0D"/>
    <w:rsid w:val="00816E2F"/>
    <w:rsid w:val="00816E78"/>
    <w:rsid w:val="00817371"/>
    <w:rsid w:val="008173B1"/>
    <w:rsid w:val="008174B0"/>
    <w:rsid w:val="008174F2"/>
    <w:rsid w:val="0081774E"/>
    <w:rsid w:val="008179E5"/>
    <w:rsid w:val="00817A04"/>
    <w:rsid w:val="00817A3C"/>
    <w:rsid w:val="00817D98"/>
    <w:rsid w:val="00817DF1"/>
    <w:rsid w:val="00817E1D"/>
    <w:rsid w:val="00817FA0"/>
    <w:rsid w:val="00817FC7"/>
    <w:rsid w:val="00820033"/>
    <w:rsid w:val="008202F4"/>
    <w:rsid w:val="008203B9"/>
    <w:rsid w:val="00820ADD"/>
    <w:rsid w:val="00820C26"/>
    <w:rsid w:val="00820C4C"/>
    <w:rsid w:val="00820C64"/>
    <w:rsid w:val="00820CB0"/>
    <w:rsid w:val="00820D6F"/>
    <w:rsid w:val="008212A4"/>
    <w:rsid w:val="008212CC"/>
    <w:rsid w:val="0082130B"/>
    <w:rsid w:val="00821474"/>
    <w:rsid w:val="008214EB"/>
    <w:rsid w:val="0082159D"/>
    <w:rsid w:val="008215F2"/>
    <w:rsid w:val="00821728"/>
    <w:rsid w:val="00821863"/>
    <w:rsid w:val="00821886"/>
    <w:rsid w:val="00821A7D"/>
    <w:rsid w:val="00821FB0"/>
    <w:rsid w:val="00822397"/>
    <w:rsid w:val="0082264A"/>
    <w:rsid w:val="0082278B"/>
    <w:rsid w:val="00822877"/>
    <w:rsid w:val="00822A2F"/>
    <w:rsid w:val="00822B2D"/>
    <w:rsid w:val="00822B6C"/>
    <w:rsid w:val="00822B7B"/>
    <w:rsid w:val="00822CDA"/>
    <w:rsid w:val="00822E62"/>
    <w:rsid w:val="00822EF0"/>
    <w:rsid w:val="00823245"/>
    <w:rsid w:val="0082328E"/>
    <w:rsid w:val="00823564"/>
    <w:rsid w:val="0082358F"/>
    <w:rsid w:val="0082373F"/>
    <w:rsid w:val="0082382B"/>
    <w:rsid w:val="00823875"/>
    <w:rsid w:val="00823BEC"/>
    <w:rsid w:val="00823EC6"/>
    <w:rsid w:val="00824034"/>
    <w:rsid w:val="008240EB"/>
    <w:rsid w:val="00824790"/>
    <w:rsid w:val="0082482B"/>
    <w:rsid w:val="008248AF"/>
    <w:rsid w:val="00824924"/>
    <w:rsid w:val="00824C95"/>
    <w:rsid w:val="00824DAF"/>
    <w:rsid w:val="00824E5E"/>
    <w:rsid w:val="00824E9A"/>
    <w:rsid w:val="00824EE7"/>
    <w:rsid w:val="00825020"/>
    <w:rsid w:val="008250C3"/>
    <w:rsid w:val="008254C6"/>
    <w:rsid w:val="008254ED"/>
    <w:rsid w:val="00825657"/>
    <w:rsid w:val="008256A9"/>
    <w:rsid w:val="00825ACF"/>
    <w:rsid w:val="00825BA2"/>
    <w:rsid w:val="00825C21"/>
    <w:rsid w:val="00825C71"/>
    <w:rsid w:val="00825D71"/>
    <w:rsid w:val="00826200"/>
    <w:rsid w:val="0082626E"/>
    <w:rsid w:val="008264F9"/>
    <w:rsid w:val="00826564"/>
    <w:rsid w:val="00826687"/>
    <w:rsid w:val="008268F0"/>
    <w:rsid w:val="00826A75"/>
    <w:rsid w:val="00826A85"/>
    <w:rsid w:val="00826BD9"/>
    <w:rsid w:val="00826E7E"/>
    <w:rsid w:val="0082707B"/>
    <w:rsid w:val="0082723C"/>
    <w:rsid w:val="008273E4"/>
    <w:rsid w:val="00827427"/>
    <w:rsid w:val="008274B3"/>
    <w:rsid w:val="0082761A"/>
    <w:rsid w:val="0082781C"/>
    <w:rsid w:val="00827E81"/>
    <w:rsid w:val="0083006C"/>
    <w:rsid w:val="008301E5"/>
    <w:rsid w:val="00830286"/>
    <w:rsid w:val="00830384"/>
    <w:rsid w:val="00830658"/>
    <w:rsid w:val="00830AAE"/>
    <w:rsid w:val="00830BF4"/>
    <w:rsid w:val="00830EC7"/>
    <w:rsid w:val="00830F0B"/>
    <w:rsid w:val="00830FDB"/>
    <w:rsid w:val="0083101B"/>
    <w:rsid w:val="0083102E"/>
    <w:rsid w:val="008312B7"/>
    <w:rsid w:val="00831603"/>
    <w:rsid w:val="00831726"/>
    <w:rsid w:val="0083176D"/>
    <w:rsid w:val="00831D5A"/>
    <w:rsid w:val="00831E9C"/>
    <w:rsid w:val="00831FBF"/>
    <w:rsid w:val="008320A6"/>
    <w:rsid w:val="008320E1"/>
    <w:rsid w:val="008321AC"/>
    <w:rsid w:val="0083224A"/>
    <w:rsid w:val="0083224E"/>
    <w:rsid w:val="008322BE"/>
    <w:rsid w:val="0083238C"/>
    <w:rsid w:val="00832483"/>
    <w:rsid w:val="008327D6"/>
    <w:rsid w:val="00832933"/>
    <w:rsid w:val="008329A7"/>
    <w:rsid w:val="00832C1D"/>
    <w:rsid w:val="00832DD2"/>
    <w:rsid w:val="00832E95"/>
    <w:rsid w:val="0083311E"/>
    <w:rsid w:val="008331BC"/>
    <w:rsid w:val="008332D9"/>
    <w:rsid w:val="008334F5"/>
    <w:rsid w:val="008335B0"/>
    <w:rsid w:val="008338FE"/>
    <w:rsid w:val="00833956"/>
    <w:rsid w:val="00833967"/>
    <w:rsid w:val="00833AEE"/>
    <w:rsid w:val="00833CE3"/>
    <w:rsid w:val="00833DE7"/>
    <w:rsid w:val="00833FAA"/>
    <w:rsid w:val="008345FD"/>
    <w:rsid w:val="008347C2"/>
    <w:rsid w:val="0083484E"/>
    <w:rsid w:val="00834861"/>
    <w:rsid w:val="008348ED"/>
    <w:rsid w:val="008349FC"/>
    <w:rsid w:val="00834C2D"/>
    <w:rsid w:val="00834C33"/>
    <w:rsid w:val="00834D45"/>
    <w:rsid w:val="00834E22"/>
    <w:rsid w:val="00835007"/>
    <w:rsid w:val="00835369"/>
    <w:rsid w:val="008356AE"/>
    <w:rsid w:val="008358BC"/>
    <w:rsid w:val="0083591A"/>
    <w:rsid w:val="00835C10"/>
    <w:rsid w:val="00835C91"/>
    <w:rsid w:val="00835CB9"/>
    <w:rsid w:val="00835CD4"/>
    <w:rsid w:val="00835DAC"/>
    <w:rsid w:val="00835EFA"/>
    <w:rsid w:val="00836065"/>
    <w:rsid w:val="0083607A"/>
    <w:rsid w:val="008363EF"/>
    <w:rsid w:val="00836BF2"/>
    <w:rsid w:val="00836C95"/>
    <w:rsid w:val="00836C96"/>
    <w:rsid w:val="00836D47"/>
    <w:rsid w:val="00836E04"/>
    <w:rsid w:val="00836E9A"/>
    <w:rsid w:val="008370F2"/>
    <w:rsid w:val="0083723A"/>
    <w:rsid w:val="008372B8"/>
    <w:rsid w:val="008375AD"/>
    <w:rsid w:val="00837667"/>
    <w:rsid w:val="008376C1"/>
    <w:rsid w:val="0083771E"/>
    <w:rsid w:val="00837B72"/>
    <w:rsid w:val="00837C97"/>
    <w:rsid w:val="00837D63"/>
    <w:rsid w:val="00837E28"/>
    <w:rsid w:val="00837E33"/>
    <w:rsid w:val="00840035"/>
    <w:rsid w:val="00840221"/>
    <w:rsid w:val="00840255"/>
    <w:rsid w:val="008402CD"/>
    <w:rsid w:val="0084043F"/>
    <w:rsid w:val="00840462"/>
    <w:rsid w:val="0084085F"/>
    <w:rsid w:val="008408F5"/>
    <w:rsid w:val="00840926"/>
    <w:rsid w:val="00840BAD"/>
    <w:rsid w:val="00840DE0"/>
    <w:rsid w:val="00840F85"/>
    <w:rsid w:val="008410BB"/>
    <w:rsid w:val="00841124"/>
    <w:rsid w:val="008413A3"/>
    <w:rsid w:val="00841432"/>
    <w:rsid w:val="008415C0"/>
    <w:rsid w:val="008415CC"/>
    <w:rsid w:val="0084163A"/>
    <w:rsid w:val="0084177B"/>
    <w:rsid w:val="00841B08"/>
    <w:rsid w:val="00841BC2"/>
    <w:rsid w:val="00841C37"/>
    <w:rsid w:val="00841E76"/>
    <w:rsid w:val="00841F48"/>
    <w:rsid w:val="0084212F"/>
    <w:rsid w:val="00842150"/>
    <w:rsid w:val="00842AB6"/>
    <w:rsid w:val="00842BCE"/>
    <w:rsid w:val="00842F6E"/>
    <w:rsid w:val="00842FDA"/>
    <w:rsid w:val="008434B0"/>
    <w:rsid w:val="00843659"/>
    <w:rsid w:val="0084389B"/>
    <w:rsid w:val="0084389E"/>
    <w:rsid w:val="00844081"/>
    <w:rsid w:val="008440C2"/>
    <w:rsid w:val="00844320"/>
    <w:rsid w:val="00844594"/>
    <w:rsid w:val="00844911"/>
    <w:rsid w:val="008449FD"/>
    <w:rsid w:val="00844AE8"/>
    <w:rsid w:val="00844B46"/>
    <w:rsid w:val="00844E6E"/>
    <w:rsid w:val="008450D0"/>
    <w:rsid w:val="0084516F"/>
    <w:rsid w:val="0084517A"/>
    <w:rsid w:val="00845398"/>
    <w:rsid w:val="008454FA"/>
    <w:rsid w:val="00845546"/>
    <w:rsid w:val="008459CA"/>
    <w:rsid w:val="008459E6"/>
    <w:rsid w:val="00845A9A"/>
    <w:rsid w:val="00845CFA"/>
    <w:rsid w:val="00845EA2"/>
    <w:rsid w:val="00845FE1"/>
    <w:rsid w:val="008461D2"/>
    <w:rsid w:val="008462F1"/>
    <w:rsid w:val="00846330"/>
    <w:rsid w:val="0084646A"/>
    <w:rsid w:val="00846497"/>
    <w:rsid w:val="00846694"/>
    <w:rsid w:val="008466D6"/>
    <w:rsid w:val="008466E2"/>
    <w:rsid w:val="00846887"/>
    <w:rsid w:val="00846973"/>
    <w:rsid w:val="00846A1D"/>
    <w:rsid w:val="00846B12"/>
    <w:rsid w:val="00846B4B"/>
    <w:rsid w:val="00846B74"/>
    <w:rsid w:val="00846BE1"/>
    <w:rsid w:val="00846D8E"/>
    <w:rsid w:val="00846E91"/>
    <w:rsid w:val="00846F3C"/>
    <w:rsid w:val="00847246"/>
    <w:rsid w:val="00847689"/>
    <w:rsid w:val="0084768A"/>
    <w:rsid w:val="008476B3"/>
    <w:rsid w:val="0084792A"/>
    <w:rsid w:val="008479B4"/>
    <w:rsid w:val="00847BF4"/>
    <w:rsid w:val="00847E94"/>
    <w:rsid w:val="00850010"/>
    <w:rsid w:val="0085003F"/>
    <w:rsid w:val="00850440"/>
    <w:rsid w:val="00850512"/>
    <w:rsid w:val="0085051A"/>
    <w:rsid w:val="00850543"/>
    <w:rsid w:val="008508D1"/>
    <w:rsid w:val="00850B48"/>
    <w:rsid w:val="00850BE8"/>
    <w:rsid w:val="00850CA6"/>
    <w:rsid w:val="00850D74"/>
    <w:rsid w:val="00850F88"/>
    <w:rsid w:val="00850FF1"/>
    <w:rsid w:val="00851074"/>
    <w:rsid w:val="00851363"/>
    <w:rsid w:val="00851472"/>
    <w:rsid w:val="0085159F"/>
    <w:rsid w:val="008515CF"/>
    <w:rsid w:val="00851E10"/>
    <w:rsid w:val="00851F6B"/>
    <w:rsid w:val="008521EB"/>
    <w:rsid w:val="0085239F"/>
    <w:rsid w:val="008524D9"/>
    <w:rsid w:val="00852949"/>
    <w:rsid w:val="008529E3"/>
    <w:rsid w:val="00852B91"/>
    <w:rsid w:val="00852E56"/>
    <w:rsid w:val="00853146"/>
    <w:rsid w:val="0085319D"/>
    <w:rsid w:val="00853215"/>
    <w:rsid w:val="00853484"/>
    <w:rsid w:val="00853709"/>
    <w:rsid w:val="0085399D"/>
    <w:rsid w:val="008539C3"/>
    <w:rsid w:val="00853BE9"/>
    <w:rsid w:val="00853D15"/>
    <w:rsid w:val="00853FC2"/>
    <w:rsid w:val="0085419A"/>
    <w:rsid w:val="00854410"/>
    <w:rsid w:val="00854745"/>
    <w:rsid w:val="00854A14"/>
    <w:rsid w:val="00854A66"/>
    <w:rsid w:val="00854BCD"/>
    <w:rsid w:val="00854BF1"/>
    <w:rsid w:val="00854EA1"/>
    <w:rsid w:val="00854F8C"/>
    <w:rsid w:val="008550F7"/>
    <w:rsid w:val="0085522B"/>
    <w:rsid w:val="00855344"/>
    <w:rsid w:val="00855480"/>
    <w:rsid w:val="00855484"/>
    <w:rsid w:val="008554B0"/>
    <w:rsid w:val="008554BD"/>
    <w:rsid w:val="00855542"/>
    <w:rsid w:val="00855584"/>
    <w:rsid w:val="00855684"/>
    <w:rsid w:val="008557AD"/>
    <w:rsid w:val="0085594F"/>
    <w:rsid w:val="00855C32"/>
    <w:rsid w:val="00855DBF"/>
    <w:rsid w:val="00855E97"/>
    <w:rsid w:val="00856196"/>
    <w:rsid w:val="00856695"/>
    <w:rsid w:val="00856757"/>
    <w:rsid w:val="0085713C"/>
    <w:rsid w:val="00857326"/>
    <w:rsid w:val="0085733D"/>
    <w:rsid w:val="00857403"/>
    <w:rsid w:val="0085762C"/>
    <w:rsid w:val="00857667"/>
    <w:rsid w:val="00857B26"/>
    <w:rsid w:val="00857B9D"/>
    <w:rsid w:val="00857C20"/>
    <w:rsid w:val="00857C48"/>
    <w:rsid w:val="00857E2F"/>
    <w:rsid w:val="008601AB"/>
    <w:rsid w:val="008601D0"/>
    <w:rsid w:val="00860484"/>
    <w:rsid w:val="008605D8"/>
    <w:rsid w:val="0086075D"/>
    <w:rsid w:val="0086095B"/>
    <w:rsid w:val="00860D6F"/>
    <w:rsid w:val="00860DFC"/>
    <w:rsid w:val="008610F9"/>
    <w:rsid w:val="0086113C"/>
    <w:rsid w:val="008612AE"/>
    <w:rsid w:val="008614CE"/>
    <w:rsid w:val="00861775"/>
    <w:rsid w:val="008617D0"/>
    <w:rsid w:val="0086186E"/>
    <w:rsid w:val="00861A79"/>
    <w:rsid w:val="00861D8E"/>
    <w:rsid w:val="00861EF3"/>
    <w:rsid w:val="00862106"/>
    <w:rsid w:val="008622E3"/>
    <w:rsid w:val="008624A2"/>
    <w:rsid w:val="00862671"/>
    <w:rsid w:val="008626A8"/>
    <w:rsid w:val="0086282C"/>
    <w:rsid w:val="0086286D"/>
    <w:rsid w:val="00862F86"/>
    <w:rsid w:val="0086313D"/>
    <w:rsid w:val="00863489"/>
    <w:rsid w:val="00863811"/>
    <w:rsid w:val="0086386D"/>
    <w:rsid w:val="008638C6"/>
    <w:rsid w:val="00863A97"/>
    <w:rsid w:val="00863B71"/>
    <w:rsid w:val="0086415B"/>
    <w:rsid w:val="00864170"/>
    <w:rsid w:val="00864291"/>
    <w:rsid w:val="008642EB"/>
    <w:rsid w:val="0086457C"/>
    <w:rsid w:val="0086462C"/>
    <w:rsid w:val="008646B4"/>
    <w:rsid w:val="008649EC"/>
    <w:rsid w:val="00864A5A"/>
    <w:rsid w:val="00864AB8"/>
    <w:rsid w:val="00864BA9"/>
    <w:rsid w:val="00864D78"/>
    <w:rsid w:val="00864E28"/>
    <w:rsid w:val="008655F0"/>
    <w:rsid w:val="00865632"/>
    <w:rsid w:val="0086569C"/>
    <w:rsid w:val="0086597A"/>
    <w:rsid w:val="008659BD"/>
    <w:rsid w:val="008659D3"/>
    <w:rsid w:val="00865C5E"/>
    <w:rsid w:val="00865E59"/>
    <w:rsid w:val="00865FF2"/>
    <w:rsid w:val="00866068"/>
    <w:rsid w:val="008663A8"/>
    <w:rsid w:val="008664E7"/>
    <w:rsid w:val="0086683B"/>
    <w:rsid w:val="008668FB"/>
    <w:rsid w:val="00866AE5"/>
    <w:rsid w:val="00866ED0"/>
    <w:rsid w:val="00866F78"/>
    <w:rsid w:val="00867096"/>
    <w:rsid w:val="008670FD"/>
    <w:rsid w:val="0086730B"/>
    <w:rsid w:val="008673BA"/>
    <w:rsid w:val="008674BA"/>
    <w:rsid w:val="00867701"/>
    <w:rsid w:val="00867762"/>
    <w:rsid w:val="00867818"/>
    <w:rsid w:val="00867A32"/>
    <w:rsid w:val="00867D23"/>
    <w:rsid w:val="00867D42"/>
    <w:rsid w:val="00867E19"/>
    <w:rsid w:val="00867F05"/>
    <w:rsid w:val="00867F26"/>
    <w:rsid w:val="00867FD9"/>
    <w:rsid w:val="00867FDF"/>
    <w:rsid w:val="00870032"/>
    <w:rsid w:val="008703A4"/>
    <w:rsid w:val="0087054F"/>
    <w:rsid w:val="0087064E"/>
    <w:rsid w:val="00870860"/>
    <w:rsid w:val="008708C1"/>
    <w:rsid w:val="00870A8B"/>
    <w:rsid w:val="00870AA0"/>
    <w:rsid w:val="00870CD1"/>
    <w:rsid w:val="00870F34"/>
    <w:rsid w:val="00871264"/>
    <w:rsid w:val="00871269"/>
    <w:rsid w:val="00871465"/>
    <w:rsid w:val="008714EA"/>
    <w:rsid w:val="008714FB"/>
    <w:rsid w:val="00871500"/>
    <w:rsid w:val="008715FE"/>
    <w:rsid w:val="0087174F"/>
    <w:rsid w:val="008718D1"/>
    <w:rsid w:val="00871946"/>
    <w:rsid w:val="00871A29"/>
    <w:rsid w:val="00871AED"/>
    <w:rsid w:val="00871B1B"/>
    <w:rsid w:val="00871B44"/>
    <w:rsid w:val="00871CFF"/>
    <w:rsid w:val="008720B1"/>
    <w:rsid w:val="008720C2"/>
    <w:rsid w:val="0087229C"/>
    <w:rsid w:val="008722AD"/>
    <w:rsid w:val="0087289F"/>
    <w:rsid w:val="00872C80"/>
    <w:rsid w:val="00872DEC"/>
    <w:rsid w:val="00872F2E"/>
    <w:rsid w:val="0087338B"/>
    <w:rsid w:val="008735E1"/>
    <w:rsid w:val="008736B2"/>
    <w:rsid w:val="00873941"/>
    <w:rsid w:val="00873975"/>
    <w:rsid w:val="00873A0F"/>
    <w:rsid w:val="00873A74"/>
    <w:rsid w:val="00873A98"/>
    <w:rsid w:val="00873DD6"/>
    <w:rsid w:val="00874004"/>
    <w:rsid w:val="0087415B"/>
    <w:rsid w:val="00874458"/>
    <w:rsid w:val="00874693"/>
    <w:rsid w:val="008746C0"/>
    <w:rsid w:val="008747D3"/>
    <w:rsid w:val="00874956"/>
    <w:rsid w:val="008749FA"/>
    <w:rsid w:val="00874ACF"/>
    <w:rsid w:val="00874AD0"/>
    <w:rsid w:val="00874E0B"/>
    <w:rsid w:val="00874FC0"/>
    <w:rsid w:val="00875A74"/>
    <w:rsid w:val="00875C1F"/>
    <w:rsid w:val="00875D87"/>
    <w:rsid w:val="00875EE5"/>
    <w:rsid w:val="0087605F"/>
    <w:rsid w:val="00876391"/>
    <w:rsid w:val="008765DD"/>
    <w:rsid w:val="00876731"/>
    <w:rsid w:val="0087683C"/>
    <w:rsid w:val="00876A03"/>
    <w:rsid w:val="00876A5C"/>
    <w:rsid w:val="00876B81"/>
    <w:rsid w:val="00876BE6"/>
    <w:rsid w:val="00876DA9"/>
    <w:rsid w:val="00876EBD"/>
    <w:rsid w:val="00876F80"/>
    <w:rsid w:val="00877094"/>
    <w:rsid w:val="00877115"/>
    <w:rsid w:val="0087734D"/>
    <w:rsid w:val="00877386"/>
    <w:rsid w:val="008773FB"/>
    <w:rsid w:val="00877737"/>
    <w:rsid w:val="00877775"/>
    <w:rsid w:val="00877816"/>
    <w:rsid w:val="00877B61"/>
    <w:rsid w:val="00877C6B"/>
    <w:rsid w:val="00877D62"/>
    <w:rsid w:val="00877E17"/>
    <w:rsid w:val="008802B0"/>
    <w:rsid w:val="008802E0"/>
    <w:rsid w:val="0088058E"/>
    <w:rsid w:val="008805C0"/>
    <w:rsid w:val="00880654"/>
    <w:rsid w:val="00880DDC"/>
    <w:rsid w:val="00880F7F"/>
    <w:rsid w:val="00881011"/>
    <w:rsid w:val="0088116A"/>
    <w:rsid w:val="008812C8"/>
    <w:rsid w:val="00881345"/>
    <w:rsid w:val="0088138C"/>
    <w:rsid w:val="008819A3"/>
    <w:rsid w:val="00881AFF"/>
    <w:rsid w:val="00881BC0"/>
    <w:rsid w:val="00881C38"/>
    <w:rsid w:val="00881F2A"/>
    <w:rsid w:val="00881F8F"/>
    <w:rsid w:val="00882078"/>
    <w:rsid w:val="0088212F"/>
    <w:rsid w:val="00882277"/>
    <w:rsid w:val="00882440"/>
    <w:rsid w:val="008825E6"/>
    <w:rsid w:val="0088269B"/>
    <w:rsid w:val="0088278E"/>
    <w:rsid w:val="008827D1"/>
    <w:rsid w:val="00882A98"/>
    <w:rsid w:val="00882F42"/>
    <w:rsid w:val="00883456"/>
    <w:rsid w:val="008835FD"/>
    <w:rsid w:val="00883794"/>
    <w:rsid w:val="008837E3"/>
    <w:rsid w:val="00883CBA"/>
    <w:rsid w:val="00884061"/>
    <w:rsid w:val="00884084"/>
    <w:rsid w:val="00884624"/>
    <w:rsid w:val="008848E7"/>
    <w:rsid w:val="008849CE"/>
    <w:rsid w:val="00884A26"/>
    <w:rsid w:val="00884A55"/>
    <w:rsid w:val="00884A79"/>
    <w:rsid w:val="00884E43"/>
    <w:rsid w:val="00884E97"/>
    <w:rsid w:val="00884EF4"/>
    <w:rsid w:val="00884F05"/>
    <w:rsid w:val="00884F12"/>
    <w:rsid w:val="00884FE9"/>
    <w:rsid w:val="00885126"/>
    <w:rsid w:val="0088521A"/>
    <w:rsid w:val="00885279"/>
    <w:rsid w:val="008852AB"/>
    <w:rsid w:val="00885426"/>
    <w:rsid w:val="0088550A"/>
    <w:rsid w:val="008857DA"/>
    <w:rsid w:val="00885A70"/>
    <w:rsid w:val="00885F03"/>
    <w:rsid w:val="00886321"/>
    <w:rsid w:val="0088642B"/>
    <w:rsid w:val="00886719"/>
    <w:rsid w:val="00886834"/>
    <w:rsid w:val="00886962"/>
    <w:rsid w:val="00886AEB"/>
    <w:rsid w:val="00886C56"/>
    <w:rsid w:val="00886D1D"/>
    <w:rsid w:val="0088722D"/>
    <w:rsid w:val="008872C7"/>
    <w:rsid w:val="00887319"/>
    <w:rsid w:val="0088742F"/>
    <w:rsid w:val="00887738"/>
    <w:rsid w:val="00887764"/>
    <w:rsid w:val="008877BA"/>
    <w:rsid w:val="008904FE"/>
    <w:rsid w:val="0089058E"/>
    <w:rsid w:val="008908BE"/>
    <w:rsid w:val="00890C65"/>
    <w:rsid w:val="00890EAF"/>
    <w:rsid w:val="00890F11"/>
    <w:rsid w:val="0089110F"/>
    <w:rsid w:val="008911CC"/>
    <w:rsid w:val="008911F5"/>
    <w:rsid w:val="00891255"/>
    <w:rsid w:val="00891400"/>
    <w:rsid w:val="00891567"/>
    <w:rsid w:val="008917E9"/>
    <w:rsid w:val="0089190D"/>
    <w:rsid w:val="00891BAF"/>
    <w:rsid w:val="00891D4A"/>
    <w:rsid w:val="00891D50"/>
    <w:rsid w:val="00891F63"/>
    <w:rsid w:val="008920E0"/>
    <w:rsid w:val="008922BC"/>
    <w:rsid w:val="00892398"/>
    <w:rsid w:val="008924C4"/>
    <w:rsid w:val="008926C4"/>
    <w:rsid w:val="00892AC3"/>
    <w:rsid w:val="00892D89"/>
    <w:rsid w:val="00892FCB"/>
    <w:rsid w:val="00893152"/>
    <w:rsid w:val="008932A3"/>
    <w:rsid w:val="008933A3"/>
    <w:rsid w:val="00893758"/>
    <w:rsid w:val="008937DD"/>
    <w:rsid w:val="00893814"/>
    <w:rsid w:val="0089386D"/>
    <w:rsid w:val="00893B1E"/>
    <w:rsid w:val="00893CEE"/>
    <w:rsid w:val="00893D0E"/>
    <w:rsid w:val="00893D39"/>
    <w:rsid w:val="00893D73"/>
    <w:rsid w:val="00893DEC"/>
    <w:rsid w:val="00893F78"/>
    <w:rsid w:val="0089441B"/>
    <w:rsid w:val="008945F5"/>
    <w:rsid w:val="008946D2"/>
    <w:rsid w:val="0089479F"/>
    <w:rsid w:val="008947B1"/>
    <w:rsid w:val="008948D8"/>
    <w:rsid w:val="00894A31"/>
    <w:rsid w:val="00894A35"/>
    <w:rsid w:val="00894C7C"/>
    <w:rsid w:val="00894D4F"/>
    <w:rsid w:val="00894E46"/>
    <w:rsid w:val="00894E52"/>
    <w:rsid w:val="0089508B"/>
    <w:rsid w:val="008951DF"/>
    <w:rsid w:val="008953AC"/>
    <w:rsid w:val="0089574F"/>
    <w:rsid w:val="008958A1"/>
    <w:rsid w:val="00895A03"/>
    <w:rsid w:val="00895C62"/>
    <w:rsid w:val="00895E67"/>
    <w:rsid w:val="00895FE2"/>
    <w:rsid w:val="00896481"/>
    <w:rsid w:val="008964A6"/>
    <w:rsid w:val="0089661B"/>
    <w:rsid w:val="008966D3"/>
    <w:rsid w:val="0089672A"/>
    <w:rsid w:val="00896983"/>
    <w:rsid w:val="00896A0C"/>
    <w:rsid w:val="00896B0B"/>
    <w:rsid w:val="00896C30"/>
    <w:rsid w:val="00896D6F"/>
    <w:rsid w:val="00896DB5"/>
    <w:rsid w:val="00896FCD"/>
    <w:rsid w:val="0089728C"/>
    <w:rsid w:val="00897343"/>
    <w:rsid w:val="008973DC"/>
    <w:rsid w:val="00897472"/>
    <w:rsid w:val="00897750"/>
    <w:rsid w:val="00897760"/>
    <w:rsid w:val="008978B9"/>
    <w:rsid w:val="008978EF"/>
    <w:rsid w:val="00897A36"/>
    <w:rsid w:val="00897C97"/>
    <w:rsid w:val="00897E6A"/>
    <w:rsid w:val="008A0032"/>
    <w:rsid w:val="008A00D8"/>
    <w:rsid w:val="008A0512"/>
    <w:rsid w:val="008A057D"/>
    <w:rsid w:val="008A0748"/>
    <w:rsid w:val="008A081E"/>
    <w:rsid w:val="008A09BB"/>
    <w:rsid w:val="008A0A5D"/>
    <w:rsid w:val="008A0B4F"/>
    <w:rsid w:val="008A0E17"/>
    <w:rsid w:val="008A0F9E"/>
    <w:rsid w:val="008A0FA4"/>
    <w:rsid w:val="008A10A6"/>
    <w:rsid w:val="008A12F0"/>
    <w:rsid w:val="008A14AE"/>
    <w:rsid w:val="008A14E0"/>
    <w:rsid w:val="008A166C"/>
    <w:rsid w:val="008A1704"/>
    <w:rsid w:val="008A1996"/>
    <w:rsid w:val="008A1ADD"/>
    <w:rsid w:val="008A1B78"/>
    <w:rsid w:val="008A1BF5"/>
    <w:rsid w:val="008A1BFE"/>
    <w:rsid w:val="008A1C0A"/>
    <w:rsid w:val="008A1C74"/>
    <w:rsid w:val="008A29B1"/>
    <w:rsid w:val="008A2B7D"/>
    <w:rsid w:val="008A2D8B"/>
    <w:rsid w:val="008A2EEA"/>
    <w:rsid w:val="008A2F18"/>
    <w:rsid w:val="008A2F8A"/>
    <w:rsid w:val="008A3068"/>
    <w:rsid w:val="008A3186"/>
    <w:rsid w:val="008A32E5"/>
    <w:rsid w:val="008A3494"/>
    <w:rsid w:val="008A3729"/>
    <w:rsid w:val="008A372A"/>
    <w:rsid w:val="008A37AC"/>
    <w:rsid w:val="008A37AE"/>
    <w:rsid w:val="008A38C1"/>
    <w:rsid w:val="008A3A2D"/>
    <w:rsid w:val="008A3C2F"/>
    <w:rsid w:val="008A3CC6"/>
    <w:rsid w:val="008A3F45"/>
    <w:rsid w:val="008A3F4D"/>
    <w:rsid w:val="008A3FA5"/>
    <w:rsid w:val="008A400B"/>
    <w:rsid w:val="008A404C"/>
    <w:rsid w:val="008A4621"/>
    <w:rsid w:val="008A4814"/>
    <w:rsid w:val="008A4862"/>
    <w:rsid w:val="008A487D"/>
    <w:rsid w:val="008A4A0C"/>
    <w:rsid w:val="008A4D06"/>
    <w:rsid w:val="008A4E18"/>
    <w:rsid w:val="008A4E97"/>
    <w:rsid w:val="008A4F5E"/>
    <w:rsid w:val="008A50D2"/>
    <w:rsid w:val="008A519F"/>
    <w:rsid w:val="008A5331"/>
    <w:rsid w:val="008A55BB"/>
    <w:rsid w:val="008A5839"/>
    <w:rsid w:val="008A5999"/>
    <w:rsid w:val="008A59D4"/>
    <w:rsid w:val="008A5BE6"/>
    <w:rsid w:val="008A5C9F"/>
    <w:rsid w:val="008A5CE0"/>
    <w:rsid w:val="008A60B0"/>
    <w:rsid w:val="008A60B1"/>
    <w:rsid w:val="008A632C"/>
    <w:rsid w:val="008A6681"/>
    <w:rsid w:val="008A67CA"/>
    <w:rsid w:val="008A68AE"/>
    <w:rsid w:val="008A691B"/>
    <w:rsid w:val="008A691F"/>
    <w:rsid w:val="008A6A0B"/>
    <w:rsid w:val="008A6C46"/>
    <w:rsid w:val="008A6D4A"/>
    <w:rsid w:val="008A6D89"/>
    <w:rsid w:val="008A6E3F"/>
    <w:rsid w:val="008A6FA8"/>
    <w:rsid w:val="008A71C5"/>
    <w:rsid w:val="008A720B"/>
    <w:rsid w:val="008A768B"/>
    <w:rsid w:val="008A78B8"/>
    <w:rsid w:val="008A7908"/>
    <w:rsid w:val="008A7915"/>
    <w:rsid w:val="008A7BA8"/>
    <w:rsid w:val="008A7D94"/>
    <w:rsid w:val="008A7E63"/>
    <w:rsid w:val="008A7F69"/>
    <w:rsid w:val="008B0662"/>
    <w:rsid w:val="008B071A"/>
    <w:rsid w:val="008B0931"/>
    <w:rsid w:val="008B0AA5"/>
    <w:rsid w:val="008B0BDB"/>
    <w:rsid w:val="008B0C82"/>
    <w:rsid w:val="008B0CB0"/>
    <w:rsid w:val="008B0CBA"/>
    <w:rsid w:val="008B0CCF"/>
    <w:rsid w:val="008B0CFE"/>
    <w:rsid w:val="008B0DE7"/>
    <w:rsid w:val="008B0E5A"/>
    <w:rsid w:val="008B0F9D"/>
    <w:rsid w:val="008B12B6"/>
    <w:rsid w:val="008B1498"/>
    <w:rsid w:val="008B15F0"/>
    <w:rsid w:val="008B1C36"/>
    <w:rsid w:val="008B1DEF"/>
    <w:rsid w:val="008B1EE5"/>
    <w:rsid w:val="008B1F5E"/>
    <w:rsid w:val="008B21AF"/>
    <w:rsid w:val="008B2289"/>
    <w:rsid w:val="008B23B3"/>
    <w:rsid w:val="008B241A"/>
    <w:rsid w:val="008B24AC"/>
    <w:rsid w:val="008B24E6"/>
    <w:rsid w:val="008B2688"/>
    <w:rsid w:val="008B2857"/>
    <w:rsid w:val="008B28D9"/>
    <w:rsid w:val="008B2926"/>
    <w:rsid w:val="008B2928"/>
    <w:rsid w:val="008B29C4"/>
    <w:rsid w:val="008B2AFE"/>
    <w:rsid w:val="008B2CD0"/>
    <w:rsid w:val="008B2DDF"/>
    <w:rsid w:val="008B2E3B"/>
    <w:rsid w:val="008B2EDD"/>
    <w:rsid w:val="008B3032"/>
    <w:rsid w:val="008B31CC"/>
    <w:rsid w:val="008B31F5"/>
    <w:rsid w:val="008B34AB"/>
    <w:rsid w:val="008B373B"/>
    <w:rsid w:val="008B3811"/>
    <w:rsid w:val="008B3829"/>
    <w:rsid w:val="008B38E8"/>
    <w:rsid w:val="008B3A30"/>
    <w:rsid w:val="008B3AF3"/>
    <w:rsid w:val="008B3E90"/>
    <w:rsid w:val="008B3F44"/>
    <w:rsid w:val="008B4424"/>
    <w:rsid w:val="008B47BC"/>
    <w:rsid w:val="008B48FB"/>
    <w:rsid w:val="008B494E"/>
    <w:rsid w:val="008B4990"/>
    <w:rsid w:val="008B4A09"/>
    <w:rsid w:val="008B4B1A"/>
    <w:rsid w:val="008B4B93"/>
    <w:rsid w:val="008B4C10"/>
    <w:rsid w:val="008B4D37"/>
    <w:rsid w:val="008B4DFF"/>
    <w:rsid w:val="008B4E7B"/>
    <w:rsid w:val="008B4EA5"/>
    <w:rsid w:val="008B4FAE"/>
    <w:rsid w:val="008B51AE"/>
    <w:rsid w:val="008B54DC"/>
    <w:rsid w:val="008B5568"/>
    <w:rsid w:val="008B55B2"/>
    <w:rsid w:val="008B563D"/>
    <w:rsid w:val="008B5646"/>
    <w:rsid w:val="008B576A"/>
    <w:rsid w:val="008B5AB3"/>
    <w:rsid w:val="008B5AEE"/>
    <w:rsid w:val="008B5B78"/>
    <w:rsid w:val="008B5C16"/>
    <w:rsid w:val="008B5D03"/>
    <w:rsid w:val="008B5D62"/>
    <w:rsid w:val="008B63F3"/>
    <w:rsid w:val="008B648B"/>
    <w:rsid w:val="008B65B3"/>
    <w:rsid w:val="008B6712"/>
    <w:rsid w:val="008B68AB"/>
    <w:rsid w:val="008B6A28"/>
    <w:rsid w:val="008B6CAD"/>
    <w:rsid w:val="008B6CF9"/>
    <w:rsid w:val="008B6E54"/>
    <w:rsid w:val="008B722E"/>
    <w:rsid w:val="008B72E7"/>
    <w:rsid w:val="008B734B"/>
    <w:rsid w:val="008B743C"/>
    <w:rsid w:val="008B775F"/>
    <w:rsid w:val="008B7C89"/>
    <w:rsid w:val="008B7D05"/>
    <w:rsid w:val="008B7F4E"/>
    <w:rsid w:val="008C0394"/>
    <w:rsid w:val="008C044F"/>
    <w:rsid w:val="008C0586"/>
    <w:rsid w:val="008C06B5"/>
    <w:rsid w:val="008C06BF"/>
    <w:rsid w:val="008C075B"/>
    <w:rsid w:val="008C084E"/>
    <w:rsid w:val="008C0C27"/>
    <w:rsid w:val="008C0F48"/>
    <w:rsid w:val="008C0FE4"/>
    <w:rsid w:val="008C12BE"/>
    <w:rsid w:val="008C12FE"/>
    <w:rsid w:val="008C13BB"/>
    <w:rsid w:val="008C149A"/>
    <w:rsid w:val="008C1760"/>
    <w:rsid w:val="008C1ADC"/>
    <w:rsid w:val="008C1AF5"/>
    <w:rsid w:val="008C1B98"/>
    <w:rsid w:val="008C1C8A"/>
    <w:rsid w:val="008C1C97"/>
    <w:rsid w:val="008C1D2E"/>
    <w:rsid w:val="008C1FA0"/>
    <w:rsid w:val="008C2050"/>
    <w:rsid w:val="008C2152"/>
    <w:rsid w:val="008C22DC"/>
    <w:rsid w:val="008C2345"/>
    <w:rsid w:val="008C23A1"/>
    <w:rsid w:val="008C23DD"/>
    <w:rsid w:val="008C240B"/>
    <w:rsid w:val="008C2546"/>
    <w:rsid w:val="008C267C"/>
    <w:rsid w:val="008C2847"/>
    <w:rsid w:val="008C2917"/>
    <w:rsid w:val="008C29EC"/>
    <w:rsid w:val="008C2ABB"/>
    <w:rsid w:val="008C2C15"/>
    <w:rsid w:val="008C2C96"/>
    <w:rsid w:val="008C2CB0"/>
    <w:rsid w:val="008C2DA2"/>
    <w:rsid w:val="008C3025"/>
    <w:rsid w:val="008C305A"/>
    <w:rsid w:val="008C35E5"/>
    <w:rsid w:val="008C3683"/>
    <w:rsid w:val="008C3821"/>
    <w:rsid w:val="008C3928"/>
    <w:rsid w:val="008C3BD3"/>
    <w:rsid w:val="008C3FBE"/>
    <w:rsid w:val="008C4057"/>
    <w:rsid w:val="008C4075"/>
    <w:rsid w:val="008C41EA"/>
    <w:rsid w:val="008C4708"/>
    <w:rsid w:val="008C478E"/>
    <w:rsid w:val="008C4892"/>
    <w:rsid w:val="008C4938"/>
    <w:rsid w:val="008C4A00"/>
    <w:rsid w:val="008C4A36"/>
    <w:rsid w:val="008C4B29"/>
    <w:rsid w:val="008C4F3A"/>
    <w:rsid w:val="008C50F4"/>
    <w:rsid w:val="008C51B4"/>
    <w:rsid w:val="008C55D9"/>
    <w:rsid w:val="008C5621"/>
    <w:rsid w:val="008C56A0"/>
    <w:rsid w:val="008C56F2"/>
    <w:rsid w:val="008C5796"/>
    <w:rsid w:val="008C57B1"/>
    <w:rsid w:val="008C57E7"/>
    <w:rsid w:val="008C585B"/>
    <w:rsid w:val="008C59DE"/>
    <w:rsid w:val="008C5A1A"/>
    <w:rsid w:val="008C5A34"/>
    <w:rsid w:val="008C5ABE"/>
    <w:rsid w:val="008C5D55"/>
    <w:rsid w:val="008C5D99"/>
    <w:rsid w:val="008C5F2A"/>
    <w:rsid w:val="008C606E"/>
    <w:rsid w:val="008C66E4"/>
    <w:rsid w:val="008C67F9"/>
    <w:rsid w:val="008C6979"/>
    <w:rsid w:val="008C6B98"/>
    <w:rsid w:val="008C6DEE"/>
    <w:rsid w:val="008C6EFB"/>
    <w:rsid w:val="008C6F6C"/>
    <w:rsid w:val="008C709B"/>
    <w:rsid w:val="008C711C"/>
    <w:rsid w:val="008C7189"/>
    <w:rsid w:val="008C72AB"/>
    <w:rsid w:val="008C7524"/>
    <w:rsid w:val="008C757F"/>
    <w:rsid w:val="008C75F7"/>
    <w:rsid w:val="008C786C"/>
    <w:rsid w:val="008C78A6"/>
    <w:rsid w:val="008C7A1D"/>
    <w:rsid w:val="008C7F39"/>
    <w:rsid w:val="008D0379"/>
    <w:rsid w:val="008D0399"/>
    <w:rsid w:val="008D04EC"/>
    <w:rsid w:val="008D051A"/>
    <w:rsid w:val="008D0530"/>
    <w:rsid w:val="008D05F8"/>
    <w:rsid w:val="008D096F"/>
    <w:rsid w:val="008D0AB2"/>
    <w:rsid w:val="008D0E04"/>
    <w:rsid w:val="008D0F5A"/>
    <w:rsid w:val="008D1091"/>
    <w:rsid w:val="008D123A"/>
    <w:rsid w:val="008D1390"/>
    <w:rsid w:val="008D13CE"/>
    <w:rsid w:val="008D1477"/>
    <w:rsid w:val="008D14B7"/>
    <w:rsid w:val="008D16A9"/>
    <w:rsid w:val="008D1829"/>
    <w:rsid w:val="008D19B9"/>
    <w:rsid w:val="008D1D6F"/>
    <w:rsid w:val="008D1F09"/>
    <w:rsid w:val="008D1F32"/>
    <w:rsid w:val="008D1FC5"/>
    <w:rsid w:val="008D21EF"/>
    <w:rsid w:val="008D23DD"/>
    <w:rsid w:val="008D24DD"/>
    <w:rsid w:val="008D251C"/>
    <w:rsid w:val="008D2662"/>
    <w:rsid w:val="008D2668"/>
    <w:rsid w:val="008D27F0"/>
    <w:rsid w:val="008D2868"/>
    <w:rsid w:val="008D2B8D"/>
    <w:rsid w:val="008D2C69"/>
    <w:rsid w:val="008D2FA9"/>
    <w:rsid w:val="008D2FE3"/>
    <w:rsid w:val="008D30A1"/>
    <w:rsid w:val="008D314F"/>
    <w:rsid w:val="008D3205"/>
    <w:rsid w:val="008D3492"/>
    <w:rsid w:val="008D3585"/>
    <w:rsid w:val="008D38AF"/>
    <w:rsid w:val="008D3979"/>
    <w:rsid w:val="008D3C93"/>
    <w:rsid w:val="008D3D19"/>
    <w:rsid w:val="008D3F02"/>
    <w:rsid w:val="008D3F51"/>
    <w:rsid w:val="008D4091"/>
    <w:rsid w:val="008D4147"/>
    <w:rsid w:val="008D417B"/>
    <w:rsid w:val="008D4453"/>
    <w:rsid w:val="008D4475"/>
    <w:rsid w:val="008D4478"/>
    <w:rsid w:val="008D44AC"/>
    <w:rsid w:val="008D44EA"/>
    <w:rsid w:val="008D44FF"/>
    <w:rsid w:val="008D457A"/>
    <w:rsid w:val="008D467E"/>
    <w:rsid w:val="008D47F6"/>
    <w:rsid w:val="008D48A1"/>
    <w:rsid w:val="008D49B3"/>
    <w:rsid w:val="008D4B4A"/>
    <w:rsid w:val="008D4B7F"/>
    <w:rsid w:val="008D4C3E"/>
    <w:rsid w:val="008D4CC4"/>
    <w:rsid w:val="008D4EFA"/>
    <w:rsid w:val="008D507C"/>
    <w:rsid w:val="008D50DC"/>
    <w:rsid w:val="008D5179"/>
    <w:rsid w:val="008D5243"/>
    <w:rsid w:val="008D54C0"/>
    <w:rsid w:val="008D5550"/>
    <w:rsid w:val="008D5850"/>
    <w:rsid w:val="008D5B8A"/>
    <w:rsid w:val="008D5E47"/>
    <w:rsid w:val="008D6216"/>
    <w:rsid w:val="008D6302"/>
    <w:rsid w:val="008D64FC"/>
    <w:rsid w:val="008D655F"/>
    <w:rsid w:val="008D6633"/>
    <w:rsid w:val="008D68ED"/>
    <w:rsid w:val="008D6A61"/>
    <w:rsid w:val="008D6BC3"/>
    <w:rsid w:val="008D6D73"/>
    <w:rsid w:val="008D6DA8"/>
    <w:rsid w:val="008D7108"/>
    <w:rsid w:val="008D72EE"/>
    <w:rsid w:val="008D744A"/>
    <w:rsid w:val="008D75E4"/>
    <w:rsid w:val="008D7692"/>
    <w:rsid w:val="008D770A"/>
    <w:rsid w:val="008D7779"/>
    <w:rsid w:val="008D7B7A"/>
    <w:rsid w:val="008D7BB1"/>
    <w:rsid w:val="008D7C0B"/>
    <w:rsid w:val="008D7DAE"/>
    <w:rsid w:val="008D7E10"/>
    <w:rsid w:val="008D7E3B"/>
    <w:rsid w:val="008D7EBB"/>
    <w:rsid w:val="008E004E"/>
    <w:rsid w:val="008E005B"/>
    <w:rsid w:val="008E0242"/>
    <w:rsid w:val="008E065F"/>
    <w:rsid w:val="008E0672"/>
    <w:rsid w:val="008E06C4"/>
    <w:rsid w:val="008E08CD"/>
    <w:rsid w:val="008E08E6"/>
    <w:rsid w:val="008E0908"/>
    <w:rsid w:val="008E0AD3"/>
    <w:rsid w:val="008E0ED2"/>
    <w:rsid w:val="008E0F73"/>
    <w:rsid w:val="008E0F89"/>
    <w:rsid w:val="008E10E1"/>
    <w:rsid w:val="008E1596"/>
    <w:rsid w:val="008E1C67"/>
    <w:rsid w:val="008E1CAC"/>
    <w:rsid w:val="008E1D02"/>
    <w:rsid w:val="008E203E"/>
    <w:rsid w:val="008E2057"/>
    <w:rsid w:val="008E20FB"/>
    <w:rsid w:val="008E222F"/>
    <w:rsid w:val="008E227A"/>
    <w:rsid w:val="008E25D9"/>
    <w:rsid w:val="008E28C4"/>
    <w:rsid w:val="008E29CD"/>
    <w:rsid w:val="008E29DC"/>
    <w:rsid w:val="008E2A02"/>
    <w:rsid w:val="008E3095"/>
    <w:rsid w:val="008E322A"/>
    <w:rsid w:val="008E32A4"/>
    <w:rsid w:val="008E3350"/>
    <w:rsid w:val="008E344F"/>
    <w:rsid w:val="008E346F"/>
    <w:rsid w:val="008E360A"/>
    <w:rsid w:val="008E36EB"/>
    <w:rsid w:val="008E38EE"/>
    <w:rsid w:val="008E3D39"/>
    <w:rsid w:val="008E3F38"/>
    <w:rsid w:val="008E4050"/>
    <w:rsid w:val="008E417E"/>
    <w:rsid w:val="008E44B0"/>
    <w:rsid w:val="008E44DC"/>
    <w:rsid w:val="008E4549"/>
    <w:rsid w:val="008E4630"/>
    <w:rsid w:val="008E46C8"/>
    <w:rsid w:val="008E4A09"/>
    <w:rsid w:val="008E4CDC"/>
    <w:rsid w:val="008E4D69"/>
    <w:rsid w:val="008E4DF1"/>
    <w:rsid w:val="008E4E01"/>
    <w:rsid w:val="008E4E69"/>
    <w:rsid w:val="008E4ED4"/>
    <w:rsid w:val="008E4FF3"/>
    <w:rsid w:val="008E5268"/>
    <w:rsid w:val="008E55A3"/>
    <w:rsid w:val="008E573E"/>
    <w:rsid w:val="008E57B1"/>
    <w:rsid w:val="008E57B9"/>
    <w:rsid w:val="008E582D"/>
    <w:rsid w:val="008E589A"/>
    <w:rsid w:val="008E597F"/>
    <w:rsid w:val="008E5DAC"/>
    <w:rsid w:val="008E5F71"/>
    <w:rsid w:val="008E63AA"/>
    <w:rsid w:val="008E63ED"/>
    <w:rsid w:val="008E66C4"/>
    <w:rsid w:val="008E6899"/>
    <w:rsid w:val="008E694A"/>
    <w:rsid w:val="008E6A3D"/>
    <w:rsid w:val="008E6A84"/>
    <w:rsid w:val="008E6BEF"/>
    <w:rsid w:val="008E6CAF"/>
    <w:rsid w:val="008E6D73"/>
    <w:rsid w:val="008E6E4D"/>
    <w:rsid w:val="008E6E83"/>
    <w:rsid w:val="008E6EE5"/>
    <w:rsid w:val="008E700B"/>
    <w:rsid w:val="008E7724"/>
    <w:rsid w:val="008E7729"/>
    <w:rsid w:val="008E7981"/>
    <w:rsid w:val="008E7AFF"/>
    <w:rsid w:val="008E7C41"/>
    <w:rsid w:val="008E7C9B"/>
    <w:rsid w:val="008E7D68"/>
    <w:rsid w:val="008E7DEF"/>
    <w:rsid w:val="008E7EDE"/>
    <w:rsid w:val="008F00E0"/>
    <w:rsid w:val="008F014E"/>
    <w:rsid w:val="008F02E8"/>
    <w:rsid w:val="008F0581"/>
    <w:rsid w:val="008F0964"/>
    <w:rsid w:val="008F0A19"/>
    <w:rsid w:val="008F0DB0"/>
    <w:rsid w:val="008F0DF8"/>
    <w:rsid w:val="008F0EF0"/>
    <w:rsid w:val="008F0F08"/>
    <w:rsid w:val="008F11E0"/>
    <w:rsid w:val="008F142A"/>
    <w:rsid w:val="008F14FE"/>
    <w:rsid w:val="008F155E"/>
    <w:rsid w:val="008F1579"/>
    <w:rsid w:val="008F190E"/>
    <w:rsid w:val="008F1C2B"/>
    <w:rsid w:val="008F1C59"/>
    <w:rsid w:val="008F1D24"/>
    <w:rsid w:val="008F1D60"/>
    <w:rsid w:val="008F1E92"/>
    <w:rsid w:val="008F1EFA"/>
    <w:rsid w:val="008F216E"/>
    <w:rsid w:val="008F21A6"/>
    <w:rsid w:val="008F24CC"/>
    <w:rsid w:val="008F2574"/>
    <w:rsid w:val="008F25B9"/>
    <w:rsid w:val="008F25E6"/>
    <w:rsid w:val="008F2823"/>
    <w:rsid w:val="008F286A"/>
    <w:rsid w:val="008F2A2E"/>
    <w:rsid w:val="008F3026"/>
    <w:rsid w:val="008F310E"/>
    <w:rsid w:val="008F31BF"/>
    <w:rsid w:val="008F3211"/>
    <w:rsid w:val="008F3341"/>
    <w:rsid w:val="008F334A"/>
    <w:rsid w:val="008F3622"/>
    <w:rsid w:val="008F3633"/>
    <w:rsid w:val="008F3778"/>
    <w:rsid w:val="008F37B5"/>
    <w:rsid w:val="008F38F1"/>
    <w:rsid w:val="008F393D"/>
    <w:rsid w:val="008F3DF5"/>
    <w:rsid w:val="008F41BD"/>
    <w:rsid w:val="008F4264"/>
    <w:rsid w:val="008F457E"/>
    <w:rsid w:val="008F4589"/>
    <w:rsid w:val="008F45E9"/>
    <w:rsid w:val="008F4637"/>
    <w:rsid w:val="008F483E"/>
    <w:rsid w:val="008F4891"/>
    <w:rsid w:val="008F49A8"/>
    <w:rsid w:val="008F4A1D"/>
    <w:rsid w:val="008F4B41"/>
    <w:rsid w:val="008F4B8B"/>
    <w:rsid w:val="008F4C46"/>
    <w:rsid w:val="008F4C6B"/>
    <w:rsid w:val="008F4F67"/>
    <w:rsid w:val="008F5290"/>
    <w:rsid w:val="008F5395"/>
    <w:rsid w:val="008F545D"/>
    <w:rsid w:val="008F5473"/>
    <w:rsid w:val="008F5542"/>
    <w:rsid w:val="008F5745"/>
    <w:rsid w:val="008F582B"/>
    <w:rsid w:val="008F596E"/>
    <w:rsid w:val="008F5B40"/>
    <w:rsid w:val="008F5B75"/>
    <w:rsid w:val="008F5C14"/>
    <w:rsid w:val="008F5CB9"/>
    <w:rsid w:val="008F5D35"/>
    <w:rsid w:val="008F5DA0"/>
    <w:rsid w:val="008F5DD0"/>
    <w:rsid w:val="008F5DDF"/>
    <w:rsid w:val="008F5E44"/>
    <w:rsid w:val="008F5F05"/>
    <w:rsid w:val="008F60D8"/>
    <w:rsid w:val="008F617D"/>
    <w:rsid w:val="008F6242"/>
    <w:rsid w:val="008F62CD"/>
    <w:rsid w:val="008F6411"/>
    <w:rsid w:val="008F658F"/>
    <w:rsid w:val="008F6625"/>
    <w:rsid w:val="008F66BA"/>
    <w:rsid w:val="008F67D4"/>
    <w:rsid w:val="008F6BD2"/>
    <w:rsid w:val="008F6C6B"/>
    <w:rsid w:val="008F6C7E"/>
    <w:rsid w:val="008F717A"/>
    <w:rsid w:val="008F7289"/>
    <w:rsid w:val="008F72C6"/>
    <w:rsid w:val="008F72DC"/>
    <w:rsid w:val="008F749B"/>
    <w:rsid w:val="008F7674"/>
    <w:rsid w:val="008F775E"/>
    <w:rsid w:val="008F7963"/>
    <w:rsid w:val="008F7A59"/>
    <w:rsid w:val="008F7B07"/>
    <w:rsid w:val="008F7B14"/>
    <w:rsid w:val="008F7B31"/>
    <w:rsid w:val="008F7C6E"/>
    <w:rsid w:val="008F7CC7"/>
    <w:rsid w:val="008F7D14"/>
    <w:rsid w:val="008F7EFD"/>
    <w:rsid w:val="0090009D"/>
    <w:rsid w:val="00900182"/>
    <w:rsid w:val="00900391"/>
    <w:rsid w:val="009003C1"/>
    <w:rsid w:val="00900441"/>
    <w:rsid w:val="00900619"/>
    <w:rsid w:val="00900655"/>
    <w:rsid w:val="009006C1"/>
    <w:rsid w:val="00900797"/>
    <w:rsid w:val="0090080C"/>
    <w:rsid w:val="00900AB8"/>
    <w:rsid w:val="00900AE1"/>
    <w:rsid w:val="00900AFA"/>
    <w:rsid w:val="00900B37"/>
    <w:rsid w:val="00900F9D"/>
    <w:rsid w:val="00901199"/>
    <w:rsid w:val="00901393"/>
    <w:rsid w:val="009013B3"/>
    <w:rsid w:val="00901423"/>
    <w:rsid w:val="0090180B"/>
    <w:rsid w:val="00901B6E"/>
    <w:rsid w:val="00901C95"/>
    <w:rsid w:val="00901CCC"/>
    <w:rsid w:val="00901D57"/>
    <w:rsid w:val="00901E9C"/>
    <w:rsid w:val="00901FB2"/>
    <w:rsid w:val="009020BF"/>
    <w:rsid w:val="0090257C"/>
    <w:rsid w:val="009025DF"/>
    <w:rsid w:val="009027AC"/>
    <w:rsid w:val="009028EC"/>
    <w:rsid w:val="00902A1E"/>
    <w:rsid w:val="00902C41"/>
    <w:rsid w:val="00902C77"/>
    <w:rsid w:val="00902CBF"/>
    <w:rsid w:val="00902CF4"/>
    <w:rsid w:val="00902DCA"/>
    <w:rsid w:val="00902EB4"/>
    <w:rsid w:val="00903063"/>
    <w:rsid w:val="009030D7"/>
    <w:rsid w:val="00903264"/>
    <w:rsid w:val="009038AA"/>
    <w:rsid w:val="00903A4D"/>
    <w:rsid w:val="00903C2E"/>
    <w:rsid w:val="00903D1F"/>
    <w:rsid w:val="00903DA2"/>
    <w:rsid w:val="00903E0D"/>
    <w:rsid w:val="0090416E"/>
    <w:rsid w:val="009042A1"/>
    <w:rsid w:val="009043BD"/>
    <w:rsid w:val="00904421"/>
    <w:rsid w:val="009044CF"/>
    <w:rsid w:val="00904711"/>
    <w:rsid w:val="0090479E"/>
    <w:rsid w:val="00904A04"/>
    <w:rsid w:val="00904AB9"/>
    <w:rsid w:val="00905089"/>
    <w:rsid w:val="00905199"/>
    <w:rsid w:val="00905264"/>
    <w:rsid w:val="00905269"/>
    <w:rsid w:val="00905429"/>
    <w:rsid w:val="009054F1"/>
    <w:rsid w:val="009055F0"/>
    <w:rsid w:val="0090590A"/>
    <w:rsid w:val="009059E5"/>
    <w:rsid w:val="00905B06"/>
    <w:rsid w:val="0090628E"/>
    <w:rsid w:val="0090682D"/>
    <w:rsid w:val="0090690C"/>
    <w:rsid w:val="00906959"/>
    <w:rsid w:val="00906A50"/>
    <w:rsid w:val="00906D10"/>
    <w:rsid w:val="00906EE4"/>
    <w:rsid w:val="00906FCC"/>
    <w:rsid w:val="00907044"/>
    <w:rsid w:val="0090729A"/>
    <w:rsid w:val="0090744B"/>
    <w:rsid w:val="00907487"/>
    <w:rsid w:val="0090759D"/>
    <w:rsid w:val="009075AA"/>
    <w:rsid w:val="009075EC"/>
    <w:rsid w:val="009079A7"/>
    <w:rsid w:val="009079F4"/>
    <w:rsid w:val="00907BBF"/>
    <w:rsid w:val="00907C6E"/>
    <w:rsid w:val="00907D1A"/>
    <w:rsid w:val="00907E78"/>
    <w:rsid w:val="00907EEA"/>
    <w:rsid w:val="009100DE"/>
    <w:rsid w:val="009103AD"/>
    <w:rsid w:val="0091040B"/>
    <w:rsid w:val="009105F5"/>
    <w:rsid w:val="009105FC"/>
    <w:rsid w:val="009108AF"/>
    <w:rsid w:val="00910961"/>
    <w:rsid w:val="009109A4"/>
    <w:rsid w:val="00910ACD"/>
    <w:rsid w:val="00910B78"/>
    <w:rsid w:val="00910D10"/>
    <w:rsid w:val="00910D73"/>
    <w:rsid w:val="00910EF5"/>
    <w:rsid w:val="009113F6"/>
    <w:rsid w:val="009114C8"/>
    <w:rsid w:val="0091152E"/>
    <w:rsid w:val="0091165C"/>
    <w:rsid w:val="009116D3"/>
    <w:rsid w:val="00911A39"/>
    <w:rsid w:val="00911C4F"/>
    <w:rsid w:val="00911CD2"/>
    <w:rsid w:val="00911CDD"/>
    <w:rsid w:val="0091202F"/>
    <w:rsid w:val="0091208F"/>
    <w:rsid w:val="009124A9"/>
    <w:rsid w:val="009124F1"/>
    <w:rsid w:val="00912603"/>
    <w:rsid w:val="00912740"/>
    <w:rsid w:val="009127F2"/>
    <w:rsid w:val="00912862"/>
    <w:rsid w:val="00912B7A"/>
    <w:rsid w:val="00912C4B"/>
    <w:rsid w:val="00912D03"/>
    <w:rsid w:val="00912E1E"/>
    <w:rsid w:val="00912EF4"/>
    <w:rsid w:val="00912FAB"/>
    <w:rsid w:val="0091306C"/>
    <w:rsid w:val="00913080"/>
    <w:rsid w:val="009130E9"/>
    <w:rsid w:val="0091332B"/>
    <w:rsid w:val="0091365B"/>
    <w:rsid w:val="00913762"/>
    <w:rsid w:val="009138B1"/>
    <w:rsid w:val="00913E0E"/>
    <w:rsid w:val="00913FB7"/>
    <w:rsid w:val="00914170"/>
    <w:rsid w:val="0091434A"/>
    <w:rsid w:val="009143E7"/>
    <w:rsid w:val="0091466E"/>
    <w:rsid w:val="00914803"/>
    <w:rsid w:val="009148CD"/>
    <w:rsid w:val="00914989"/>
    <w:rsid w:val="00914BA3"/>
    <w:rsid w:val="00914CB6"/>
    <w:rsid w:val="00914DFB"/>
    <w:rsid w:val="00914E15"/>
    <w:rsid w:val="00914E1C"/>
    <w:rsid w:val="009150A5"/>
    <w:rsid w:val="00915194"/>
    <w:rsid w:val="00915438"/>
    <w:rsid w:val="009154C9"/>
    <w:rsid w:val="00915517"/>
    <w:rsid w:val="00915766"/>
    <w:rsid w:val="00915774"/>
    <w:rsid w:val="009157A4"/>
    <w:rsid w:val="009159B8"/>
    <w:rsid w:val="00915AE0"/>
    <w:rsid w:val="00915B7E"/>
    <w:rsid w:val="00915CC0"/>
    <w:rsid w:val="00915D16"/>
    <w:rsid w:val="00915EEE"/>
    <w:rsid w:val="00915F44"/>
    <w:rsid w:val="009160B3"/>
    <w:rsid w:val="009160C5"/>
    <w:rsid w:val="009162BC"/>
    <w:rsid w:val="0091636F"/>
    <w:rsid w:val="009163D2"/>
    <w:rsid w:val="009164F3"/>
    <w:rsid w:val="00916800"/>
    <w:rsid w:val="009168B6"/>
    <w:rsid w:val="009169A8"/>
    <w:rsid w:val="00916A9B"/>
    <w:rsid w:val="00916AE8"/>
    <w:rsid w:val="00916ED5"/>
    <w:rsid w:val="00917069"/>
    <w:rsid w:val="0091718A"/>
    <w:rsid w:val="00917208"/>
    <w:rsid w:val="0091737A"/>
    <w:rsid w:val="0091738A"/>
    <w:rsid w:val="00917491"/>
    <w:rsid w:val="009174D3"/>
    <w:rsid w:val="009175EA"/>
    <w:rsid w:val="00917693"/>
    <w:rsid w:val="00917742"/>
    <w:rsid w:val="009177F3"/>
    <w:rsid w:val="00917935"/>
    <w:rsid w:val="00917AD6"/>
    <w:rsid w:val="00917B10"/>
    <w:rsid w:val="00917DEF"/>
    <w:rsid w:val="00917EAD"/>
    <w:rsid w:val="00917ED9"/>
    <w:rsid w:val="00920024"/>
    <w:rsid w:val="009204A3"/>
    <w:rsid w:val="009204B7"/>
    <w:rsid w:val="009205B3"/>
    <w:rsid w:val="009205C1"/>
    <w:rsid w:val="009205CE"/>
    <w:rsid w:val="0092078C"/>
    <w:rsid w:val="009208E4"/>
    <w:rsid w:val="009208FC"/>
    <w:rsid w:val="0092092E"/>
    <w:rsid w:val="00920D0A"/>
    <w:rsid w:val="00920D53"/>
    <w:rsid w:val="00920D78"/>
    <w:rsid w:val="00921193"/>
    <w:rsid w:val="009211A2"/>
    <w:rsid w:val="009211AF"/>
    <w:rsid w:val="00921569"/>
    <w:rsid w:val="009215E2"/>
    <w:rsid w:val="009216B7"/>
    <w:rsid w:val="00921CAE"/>
    <w:rsid w:val="00921CBF"/>
    <w:rsid w:val="00921DAA"/>
    <w:rsid w:val="00921E20"/>
    <w:rsid w:val="00922211"/>
    <w:rsid w:val="00922265"/>
    <w:rsid w:val="0092237F"/>
    <w:rsid w:val="00922416"/>
    <w:rsid w:val="0092245A"/>
    <w:rsid w:val="00922965"/>
    <w:rsid w:val="00922D6F"/>
    <w:rsid w:val="00922E94"/>
    <w:rsid w:val="00922F9E"/>
    <w:rsid w:val="00923225"/>
    <w:rsid w:val="00923236"/>
    <w:rsid w:val="00923250"/>
    <w:rsid w:val="00923330"/>
    <w:rsid w:val="00923419"/>
    <w:rsid w:val="009237DE"/>
    <w:rsid w:val="009238E2"/>
    <w:rsid w:val="00923E15"/>
    <w:rsid w:val="00923E23"/>
    <w:rsid w:val="00923E97"/>
    <w:rsid w:val="00923F21"/>
    <w:rsid w:val="00923F36"/>
    <w:rsid w:val="00923F6E"/>
    <w:rsid w:val="0092420F"/>
    <w:rsid w:val="00924215"/>
    <w:rsid w:val="00924253"/>
    <w:rsid w:val="0092499A"/>
    <w:rsid w:val="00925084"/>
    <w:rsid w:val="009250DC"/>
    <w:rsid w:val="0092523C"/>
    <w:rsid w:val="00925253"/>
    <w:rsid w:val="0092528A"/>
    <w:rsid w:val="0092528E"/>
    <w:rsid w:val="00925448"/>
    <w:rsid w:val="0092551D"/>
    <w:rsid w:val="009255F1"/>
    <w:rsid w:val="009256C1"/>
    <w:rsid w:val="009256F9"/>
    <w:rsid w:val="00925751"/>
    <w:rsid w:val="00925965"/>
    <w:rsid w:val="009259E8"/>
    <w:rsid w:val="00925D99"/>
    <w:rsid w:val="00925DE5"/>
    <w:rsid w:val="00925EE3"/>
    <w:rsid w:val="00925F9E"/>
    <w:rsid w:val="009261D0"/>
    <w:rsid w:val="00926422"/>
    <w:rsid w:val="0092649A"/>
    <w:rsid w:val="009264EF"/>
    <w:rsid w:val="009265BF"/>
    <w:rsid w:val="00926A51"/>
    <w:rsid w:val="00926A93"/>
    <w:rsid w:val="00926ACE"/>
    <w:rsid w:val="00926D05"/>
    <w:rsid w:val="00926DC0"/>
    <w:rsid w:val="0092707D"/>
    <w:rsid w:val="009270C7"/>
    <w:rsid w:val="00927585"/>
    <w:rsid w:val="00927876"/>
    <w:rsid w:val="009279D4"/>
    <w:rsid w:val="00927A5E"/>
    <w:rsid w:val="00927AD4"/>
    <w:rsid w:val="00927E03"/>
    <w:rsid w:val="009300B4"/>
    <w:rsid w:val="00930135"/>
    <w:rsid w:val="009301AF"/>
    <w:rsid w:val="009302C6"/>
    <w:rsid w:val="00930358"/>
    <w:rsid w:val="0093045E"/>
    <w:rsid w:val="009306FE"/>
    <w:rsid w:val="009307D7"/>
    <w:rsid w:val="00930BD1"/>
    <w:rsid w:val="00930C62"/>
    <w:rsid w:val="00930F98"/>
    <w:rsid w:val="00931192"/>
    <w:rsid w:val="00931432"/>
    <w:rsid w:val="009314DF"/>
    <w:rsid w:val="00931A99"/>
    <w:rsid w:val="00931B99"/>
    <w:rsid w:val="00931BB1"/>
    <w:rsid w:val="00931C1E"/>
    <w:rsid w:val="00931D50"/>
    <w:rsid w:val="00932545"/>
    <w:rsid w:val="00932555"/>
    <w:rsid w:val="009325AA"/>
    <w:rsid w:val="00932790"/>
    <w:rsid w:val="009327CF"/>
    <w:rsid w:val="0093290A"/>
    <w:rsid w:val="00932B88"/>
    <w:rsid w:val="00932CC6"/>
    <w:rsid w:val="00932D62"/>
    <w:rsid w:val="00932ECA"/>
    <w:rsid w:val="00932F9A"/>
    <w:rsid w:val="00932F9C"/>
    <w:rsid w:val="00932FEB"/>
    <w:rsid w:val="009334BB"/>
    <w:rsid w:val="009335A4"/>
    <w:rsid w:val="009337C1"/>
    <w:rsid w:val="009337EC"/>
    <w:rsid w:val="00933A27"/>
    <w:rsid w:val="00934031"/>
    <w:rsid w:val="0093403F"/>
    <w:rsid w:val="00934113"/>
    <w:rsid w:val="00934288"/>
    <w:rsid w:val="00934374"/>
    <w:rsid w:val="00934528"/>
    <w:rsid w:val="009346C0"/>
    <w:rsid w:val="0093480A"/>
    <w:rsid w:val="009348E1"/>
    <w:rsid w:val="009349ED"/>
    <w:rsid w:val="00934AAD"/>
    <w:rsid w:val="00934EA4"/>
    <w:rsid w:val="00934EEE"/>
    <w:rsid w:val="0093512B"/>
    <w:rsid w:val="00935141"/>
    <w:rsid w:val="009353EC"/>
    <w:rsid w:val="00935478"/>
    <w:rsid w:val="0093558A"/>
    <w:rsid w:val="0093560B"/>
    <w:rsid w:val="00935728"/>
    <w:rsid w:val="009357A2"/>
    <w:rsid w:val="009359A4"/>
    <w:rsid w:val="00935A15"/>
    <w:rsid w:val="00935C0F"/>
    <w:rsid w:val="00935EF3"/>
    <w:rsid w:val="00935F85"/>
    <w:rsid w:val="009360B7"/>
    <w:rsid w:val="00936353"/>
    <w:rsid w:val="00936928"/>
    <w:rsid w:val="00936C88"/>
    <w:rsid w:val="00937066"/>
    <w:rsid w:val="00937277"/>
    <w:rsid w:val="0093728C"/>
    <w:rsid w:val="00937367"/>
    <w:rsid w:val="009374F3"/>
    <w:rsid w:val="0093762F"/>
    <w:rsid w:val="009376B8"/>
    <w:rsid w:val="0093770D"/>
    <w:rsid w:val="0093778D"/>
    <w:rsid w:val="009378CB"/>
    <w:rsid w:val="0093797E"/>
    <w:rsid w:val="00937BE3"/>
    <w:rsid w:val="00937DAA"/>
    <w:rsid w:val="00937DEC"/>
    <w:rsid w:val="009405C6"/>
    <w:rsid w:val="0094093F"/>
    <w:rsid w:val="00940AE5"/>
    <w:rsid w:val="00940B45"/>
    <w:rsid w:val="00940B75"/>
    <w:rsid w:val="00940B9E"/>
    <w:rsid w:val="00940BA9"/>
    <w:rsid w:val="00940BEE"/>
    <w:rsid w:val="00940CD4"/>
    <w:rsid w:val="00940F00"/>
    <w:rsid w:val="009414BD"/>
    <w:rsid w:val="009414CF"/>
    <w:rsid w:val="00941636"/>
    <w:rsid w:val="0094163A"/>
    <w:rsid w:val="00941659"/>
    <w:rsid w:val="00941668"/>
    <w:rsid w:val="009416CE"/>
    <w:rsid w:val="009419CC"/>
    <w:rsid w:val="00941ABD"/>
    <w:rsid w:val="00941B4B"/>
    <w:rsid w:val="00941C41"/>
    <w:rsid w:val="00941CC7"/>
    <w:rsid w:val="00941EDC"/>
    <w:rsid w:val="00941F87"/>
    <w:rsid w:val="009422F9"/>
    <w:rsid w:val="00942467"/>
    <w:rsid w:val="00942666"/>
    <w:rsid w:val="009426D1"/>
    <w:rsid w:val="009426F7"/>
    <w:rsid w:val="0094287C"/>
    <w:rsid w:val="0094296D"/>
    <w:rsid w:val="00942A0D"/>
    <w:rsid w:val="00942AE0"/>
    <w:rsid w:val="00942DAF"/>
    <w:rsid w:val="00942E3A"/>
    <w:rsid w:val="00942F84"/>
    <w:rsid w:val="0094306A"/>
    <w:rsid w:val="0094362A"/>
    <w:rsid w:val="00943BBF"/>
    <w:rsid w:val="00943E41"/>
    <w:rsid w:val="00943E93"/>
    <w:rsid w:val="00943FE7"/>
    <w:rsid w:val="00944127"/>
    <w:rsid w:val="00944493"/>
    <w:rsid w:val="0094471C"/>
    <w:rsid w:val="009448C7"/>
    <w:rsid w:val="00944954"/>
    <w:rsid w:val="009449C7"/>
    <w:rsid w:val="00944AB3"/>
    <w:rsid w:val="00944C41"/>
    <w:rsid w:val="00944D66"/>
    <w:rsid w:val="00944EB8"/>
    <w:rsid w:val="00944F70"/>
    <w:rsid w:val="00944F88"/>
    <w:rsid w:val="00944F9B"/>
    <w:rsid w:val="00945038"/>
    <w:rsid w:val="009451BC"/>
    <w:rsid w:val="00945334"/>
    <w:rsid w:val="00945552"/>
    <w:rsid w:val="00945794"/>
    <w:rsid w:val="00945A98"/>
    <w:rsid w:val="00946364"/>
    <w:rsid w:val="0094645D"/>
    <w:rsid w:val="009464D5"/>
    <w:rsid w:val="00946510"/>
    <w:rsid w:val="00946551"/>
    <w:rsid w:val="00946AAB"/>
    <w:rsid w:val="00946B53"/>
    <w:rsid w:val="00946B6F"/>
    <w:rsid w:val="00946D64"/>
    <w:rsid w:val="00946F08"/>
    <w:rsid w:val="009471AE"/>
    <w:rsid w:val="009471F4"/>
    <w:rsid w:val="009473D5"/>
    <w:rsid w:val="00947645"/>
    <w:rsid w:val="00947732"/>
    <w:rsid w:val="00947E53"/>
    <w:rsid w:val="00950106"/>
    <w:rsid w:val="0095029B"/>
    <w:rsid w:val="009503AF"/>
    <w:rsid w:val="00950446"/>
    <w:rsid w:val="0095085F"/>
    <w:rsid w:val="00950982"/>
    <w:rsid w:val="00950A5C"/>
    <w:rsid w:val="00950DA0"/>
    <w:rsid w:val="0095101F"/>
    <w:rsid w:val="0095102E"/>
    <w:rsid w:val="00951661"/>
    <w:rsid w:val="00951824"/>
    <w:rsid w:val="00951A2F"/>
    <w:rsid w:val="00951AEC"/>
    <w:rsid w:val="00951CCE"/>
    <w:rsid w:val="00951D4B"/>
    <w:rsid w:val="00951F74"/>
    <w:rsid w:val="00951FAF"/>
    <w:rsid w:val="009521B8"/>
    <w:rsid w:val="009521CC"/>
    <w:rsid w:val="009522D3"/>
    <w:rsid w:val="00952689"/>
    <w:rsid w:val="009526C3"/>
    <w:rsid w:val="00952712"/>
    <w:rsid w:val="0095279C"/>
    <w:rsid w:val="009527E5"/>
    <w:rsid w:val="0095292C"/>
    <w:rsid w:val="009529AA"/>
    <w:rsid w:val="00952A5D"/>
    <w:rsid w:val="00952B77"/>
    <w:rsid w:val="00952B98"/>
    <w:rsid w:val="00952E2F"/>
    <w:rsid w:val="00952EC0"/>
    <w:rsid w:val="0095304B"/>
    <w:rsid w:val="009535BD"/>
    <w:rsid w:val="009537E1"/>
    <w:rsid w:val="00953B54"/>
    <w:rsid w:val="00953BD0"/>
    <w:rsid w:val="00953C2A"/>
    <w:rsid w:val="00953DFF"/>
    <w:rsid w:val="00953E1B"/>
    <w:rsid w:val="00953EA2"/>
    <w:rsid w:val="00953F72"/>
    <w:rsid w:val="00953F75"/>
    <w:rsid w:val="00953F99"/>
    <w:rsid w:val="009541CD"/>
    <w:rsid w:val="009541D9"/>
    <w:rsid w:val="00954371"/>
    <w:rsid w:val="00954554"/>
    <w:rsid w:val="009545AB"/>
    <w:rsid w:val="009546B5"/>
    <w:rsid w:val="00954775"/>
    <w:rsid w:val="0095481A"/>
    <w:rsid w:val="00954A33"/>
    <w:rsid w:val="00954B8A"/>
    <w:rsid w:val="00954CCA"/>
    <w:rsid w:val="00954D51"/>
    <w:rsid w:val="00954F28"/>
    <w:rsid w:val="009552C4"/>
    <w:rsid w:val="009553E3"/>
    <w:rsid w:val="00955469"/>
    <w:rsid w:val="00955543"/>
    <w:rsid w:val="00955687"/>
    <w:rsid w:val="00955742"/>
    <w:rsid w:val="00955873"/>
    <w:rsid w:val="00955AAD"/>
    <w:rsid w:val="00955AE3"/>
    <w:rsid w:val="00955EF5"/>
    <w:rsid w:val="0095613F"/>
    <w:rsid w:val="00956342"/>
    <w:rsid w:val="00956483"/>
    <w:rsid w:val="00956977"/>
    <w:rsid w:val="00956A0D"/>
    <w:rsid w:val="00956A70"/>
    <w:rsid w:val="00956BFF"/>
    <w:rsid w:val="00957050"/>
    <w:rsid w:val="009570C7"/>
    <w:rsid w:val="009573DD"/>
    <w:rsid w:val="0095759B"/>
    <w:rsid w:val="00957640"/>
    <w:rsid w:val="009577AE"/>
    <w:rsid w:val="009579F3"/>
    <w:rsid w:val="00957B66"/>
    <w:rsid w:val="00957B8C"/>
    <w:rsid w:val="00957E5A"/>
    <w:rsid w:val="00960057"/>
    <w:rsid w:val="0096006F"/>
    <w:rsid w:val="0096014C"/>
    <w:rsid w:val="009602E8"/>
    <w:rsid w:val="00960339"/>
    <w:rsid w:val="00960497"/>
    <w:rsid w:val="00960569"/>
    <w:rsid w:val="00960739"/>
    <w:rsid w:val="009607F4"/>
    <w:rsid w:val="00960810"/>
    <w:rsid w:val="00960824"/>
    <w:rsid w:val="0096091B"/>
    <w:rsid w:val="00960AD5"/>
    <w:rsid w:val="00960B90"/>
    <w:rsid w:val="00960DBD"/>
    <w:rsid w:val="00961060"/>
    <w:rsid w:val="00961487"/>
    <w:rsid w:val="00961603"/>
    <w:rsid w:val="009618FB"/>
    <w:rsid w:val="00961906"/>
    <w:rsid w:val="0096195B"/>
    <w:rsid w:val="009619AA"/>
    <w:rsid w:val="00961B71"/>
    <w:rsid w:val="00961D67"/>
    <w:rsid w:val="009621B8"/>
    <w:rsid w:val="0096260B"/>
    <w:rsid w:val="0096288D"/>
    <w:rsid w:val="009628AD"/>
    <w:rsid w:val="00962CE1"/>
    <w:rsid w:val="00962EAB"/>
    <w:rsid w:val="00962F0A"/>
    <w:rsid w:val="009631AB"/>
    <w:rsid w:val="009633E8"/>
    <w:rsid w:val="00963501"/>
    <w:rsid w:val="00963642"/>
    <w:rsid w:val="009637F1"/>
    <w:rsid w:val="00963886"/>
    <w:rsid w:val="00963A32"/>
    <w:rsid w:val="00963A63"/>
    <w:rsid w:val="00963C4F"/>
    <w:rsid w:val="00963CAE"/>
    <w:rsid w:val="00963E4A"/>
    <w:rsid w:val="00963FAF"/>
    <w:rsid w:val="00963FF9"/>
    <w:rsid w:val="00964048"/>
    <w:rsid w:val="0096431E"/>
    <w:rsid w:val="0096471D"/>
    <w:rsid w:val="009647C1"/>
    <w:rsid w:val="0096498A"/>
    <w:rsid w:val="00964B96"/>
    <w:rsid w:val="00964B97"/>
    <w:rsid w:val="00964CF7"/>
    <w:rsid w:val="00964D26"/>
    <w:rsid w:val="00964D2B"/>
    <w:rsid w:val="00964E03"/>
    <w:rsid w:val="00964FB5"/>
    <w:rsid w:val="009650B5"/>
    <w:rsid w:val="00965123"/>
    <w:rsid w:val="009651FB"/>
    <w:rsid w:val="0096533A"/>
    <w:rsid w:val="00965487"/>
    <w:rsid w:val="0096555D"/>
    <w:rsid w:val="00965683"/>
    <w:rsid w:val="009657CB"/>
    <w:rsid w:val="00965DD8"/>
    <w:rsid w:val="00965F0A"/>
    <w:rsid w:val="00965FE2"/>
    <w:rsid w:val="0096609A"/>
    <w:rsid w:val="00966110"/>
    <w:rsid w:val="009661B4"/>
    <w:rsid w:val="0096640E"/>
    <w:rsid w:val="009665BA"/>
    <w:rsid w:val="009665C4"/>
    <w:rsid w:val="0096666A"/>
    <w:rsid w:val="00966859"/>
    <w:rsid w:val="009668B3"/>
    <w:rsid w:val="009671F2"/>
    <w:rsid w:val="00967330"/>
    <w:rsid w:val="0096746F"/>
    <w:rsid w:val="009674B0"/>
    <w:rsid w:val="009676DB"/>
    <w:rsid w:val="00967705"/>
    <w:rsid w:val="00967923"/>
    <w:rsid w:val="00967A66"/>
    <w:rsid w:val="00967AD6"/>
    <w:rsid w:val="00967CCD"/>
    <w:rsid w:val="00967E40"/>
    <w:rsid w:val="00970018"/>
    <w:rsid w:val="0097007C"/>
    <w:rsid w:val="009702E0"/>
    <w:rsid w:val="009702E3"/>
    <w:rsid w:val="0097057F"/>
    <w:rsid w:val="00970654"/>
    <w:rsid w:val="00970936"/>
    <w:rsid w:val="009709C0"/>
    <w:rsid w:val="00970B51"/>
    <w:rsid w:val="00970E28"/>
    <w:rsid w:val="00970F5C"/>
    <w:rsid w:val="00970F8B"/>
    <w:rsid w:val="00971354"/>
    <w:rsid w:val="0097166D"/>
    <w:rsid w:val="00971B8B"/>
    <w:rsid w:val="00971C87"/>
    <w:rsid w:val="00972140"/>
    <w:rsid w:val="009724E0"/>
    <w:rsid w:val="00972C8E"/>
    <w:rsid w:val="0097300C"/>
    <w:rsid w:val="009732AA"/>
    <w:rsid w:val="00973397"/>
    <w:rsid w:val="009734D3"/>
    <w:rsid w:val="009735A5"/>
    <w:rsid w:val="00973A6C"/>
    <w:rsid w:val="00973BD4"/>
    <w:rsid w:val="00973C53"/>
    <w:rsid w:val="00974039"/>
    <w:rsid w:val="009740CD"/>
    <w:rsid w:val="00974144"/>
    <w:rsid w:val="00974178"/>
    <w:rsid w:val="0097427E"/>
    <w:rsid w:val="009744D1"/>
    <w:rsid w:val="009744D6"/>
    <w:rsid w:val="00974543"/>
    <w:rsid w:val="00974577"/>
    <w:rsid w:val="00974607"/>
    <w:rsid w:val="00974667"/>
    <w:rsid w:val="009747EB"/>
    <w:rsid w:val="00974A72"/>
    <w:rsid w:val="00974AE2"/>
    <w:rsid w:val="00974BBB"/>
    <w:rsid w:val="009750A9"/>
    <w:rsid w:val="00975226"/>
    <w:rsid w:val="0097534B"/>
    <w:rsid w:val="0097559D"/>
    <w:rsid w:val="009756D1"/>
    <w:rsid w:val="00975947"/>
    <w:rsid w:val="00975B3A"/>
    <w:rsid w:val="00975E27"/>
    <w:rsid w:val="0097624C"/>
    <w:rsid w:val="0097644B"/>
    <w:rsid w:val="009767FD"/>
    <w:rsid w:val="00976BBB"/>
    <w:rsid w:val="00976E3D"/>
    <w:rsid w:val="00976EF9"/>
    <w:rsid w:val="00976F59"/>
    <w:rsid w:val="00977043"/>
    <w:rsid w:val="00977102"/>
    <w:rsid w:val="009772B5"/>
    <w:rsid w:val="00977582"/>
    <w:rsid w:val="00977617"/>
    <w:rsid w:val="00977F2C"/>
    <w:rsid w:val="00977F41"/>
    <w:rsid w:val="00977F78"/>
    <w:rsid w:val="0098032D"/>
    <w:rsid w:val="009803B4"/>
    <w:rsid w:val="0098058C"/>
    <w:rsid w:val="009805C4"/>
    <w:rsid w:val="0098066F"/>
    <w:rsid w:val="0098073D"/>
    <w:rsid w:val="009808C5"/>
    <w:rsid w:val="009808D6"/>
    <w:rsid w:val="00980AD2"/>
    <w:rsid w:val="00980B47"/>
    <w:rsid w:val="00980BEB"/>
    <w:rsid w:val="00980CC9"/>
    <w:rsid w:val="009811E1"/>
    <w:rsid w:val="0098130F"/>
    <w:rsid w:val="009815E4"/>
    <w:rsid w:val="00981623"/>
    <w:rsid w:val="009817F0"/>
    <w:rsid w:val="00981996"/>
    <w:rsid w:val="009819E3"/>
    <w:rsid w:val="00981A0B"/>
    <w:rsid w:val="00981C47"/>
    <w:rsid w:val="00981CED"/>
    <w:rsid w:val="00981DFB"/>
    <w:rsid w:val="00981F1E"/>
    <w:rsid w:val="0098201D"/>
    <w:rsid w:val="0098205C"/>
    <w:rsid w:val="0098207C"/>
    <w:rsid w:val="0098251F"/>
    <w:rsid w:val="0098261D"/>
    <w:rsid w:val="0098271F"/>
    <w:rsid w:val="009828B0"/>
    <w:rsid w:val="0098325A"/>
    <w:rsid w:val="0098325C"/>
    <w:rsid w:val="009833B7"/>
    <w:rsid w:val="00983524"/>
    <w:rsid w:val="00983873"/>
    <w:rsid w:val="009838D9"/>
    <w:rsid w:val="009839EB"/>
    <w:rsid w:val="00983C37"/>
    <w:rsid w:val="00983D54"/>
    <w:rsid w:val="00983DE3"/>
    <w:rsid w:val="00983EA0"/>
    <w:rsid w:val="00983ED1"/>
    <w:rsid w:val="00983EF2"/>
    <w:rsid w:val="009842C7"/>
    <w:rsid w:val="009842D0"/>
    <w:rsid w:val="0098473A"/>
    <w:rsid w:val="0098478E"/>
    <w:rsid w:val="00984936"/>
    <w:rsid w:val="009849FB"/>
    <w:rsid w:val="00984DEC"/>
    <w:rsid w:val="00984EA8"/>
    <w:rsid w:val="00984F2A"/>
    <w:rsid w:val="009850C5"/>
    <w:rsid w:val="009851AF"/>
    <w:rsid w:val="00985550"/>
    <w:rsid w:val="009856F1"/>
    <w:rsid w:val="00985896"/>
    <w:rsid w:val="009858BE"/>
    <w:rsid w:val="009858BF"/>
    <w:rsid w:val="009858E7"/>
    <w:rsid w:val="00985965"/>
    <w:rsid w:val="0098596D"/>
    <w:rsid w:val="00985A03"/>
    <w:rsid w:val="00985A3A"/>
    <w:rsid w:val="00985CA1"/>
    <w:rsid w:val="00985DA0"/>
    <w:rsid w:val="00985F72"/>
    <w:rsid w:val="009860C8"/>
    <w:rsid w:val="009861B8"/>
    <w:rsid w:val="00986424"/>
    <w:rsid w:val="009864CF"/>
    <w:rsid w:val="00986512"/>
    <w:rsid w:val="009865AF"/>
    <w:rsid w:val="009865EA"/>
    <w:rsid w:val="0098667F"/>
    <w:rsid w:val="0098674D"/>
    <w:rsid w:val="00986BEF"/>
    <w:rsid w:val="00986EA8"/>
    <w:rsid w:val="00986ED5"/>
    <w:rsid w:val="00987002"/>
    <w:rsid w:val="00987005"/>
    <w:rsid w:val="009871E5"/>
    <w:rsid w:val="009871F9"/>
    <w:rsid w:val="009872B9"/>
    <w:rsid w:val="009872D4"/>
    <w:rsid w:val="009873C9"/>
    <w:rsid w:val="00987789"/>
    <w:rsid w:val="0098798A"/>
    <w:rsid w:val="009900EA"/>
    <w:rsid w:val="00990235"/>
    <w:rsid w:val="0099042A"/>
    <w:rsid w:val="00990463"/>
    <w:rsid w:val="009909EE"/>
    <w:rsid w:val="00990A43"/>
    <w:rsid w:val="00990B79"/>
    <w:rsid w:val="00990B8E"/>
    <w:rsid w:val="00990C0A"/>
    <w:rsid w:val="00990CEE"/>
    <w:rsid w:val="00991250"/>
    <w:rsid w:val="009912A3"/>
    <w:rsid w:val="009915EB"/>
    <w:rsid w:val="00991716"/>
    <w:rsid w:val="00991893"/>
    <w:rsid w:val="009919E5"/>
    <w:rsid w:val="00991B33"/>
    <w:rsid w:val="00991C48"/>
    <w:rsid w:val="009921A7"/>
    <w:rsid w:val="00992290"/>
    <w:rsid w:val="00992388"/>
    <w:rsid w:val="0099279F"/>
    <w:rsid w:val="009928F7"/>
    <w:rsid w:val="00992982"/>
    <w:rsid w:val="00992ADC"/>
    <w:rsid w:val="00992B55"/>
    <w:rsid w:val="00992C4A"/>
    <w:rsid w:val="00992CBE"/>
    <w:rsid w:val="00992D4B"/>
    <w:rsid w:val="00992DF0"/>
    <w:rsid w:val="00992FDC"/>
    <w:rsid w:val="009932D6"/>
    <w:rsid w:val="00993338"/>
    <w:rsid w:val="009933AF"/>
    <w:rsid w:val="0099343E"/>
    <w:rsid w:val="009934DB"/>
    <w:rsid w:val="00993503"/>
    <w:rsid w:val="00993570"/>
    <w:rsid w:val="009936BC"/>
    <w:rsid w:val="00993895"/>
    <w:rsid w:val="00993D0C"/>
    <w:rsid w:val="0099404E"/>
    <w:rsid w:val="0099407A"/>
    <w:rsid w:val="00994183"/>
    <w:rsid w:val="00994235"/>
    <w:rsid w:val="0099454C"/>
    <w:rsid w:val="009946F0"/>
    <w:rsid w:val="00994805"/>
    <w:rsid w:val="009948B8"/>
    <w:rsid w:val="00994982"/>
    <w:rsid w:val="00994ADA"/>
    <w:rsid w:val="00994B0E"/>
    <w:rsid w:val="00994C41"/>
    <w:rsid w:val="00994CAF"/>
    <w:rsid w:val="00994F96"/>
    <w:rsid w:val="00995033"/>
    <w:rsid w:val="0099538A"/>
    <w:rsid w:val="00995637"/>
    <w:rsid w:val="0099563F"/>
    <w:rsid w:val="009957EC"/>
    <w:rsid w:val="00995BBF"/>
    <w:rsid w:val="00995D7C"/>
    <w:rsid w:val="00996160"/>
    <w:rsid w:val="009962DB"/>
    <w:rsid w:val="0099633E"/>
    <w:rsid w:val="0099634A"/>
    <w:rsid w:val="0099644B"/>
    <w:rsid w:val="00996735"/>
    <w:rsid w:val="00996807"/>
    <w:rsid w:val="00996C7B"/>
    <w:rsid w:val="00996DBB"/>
    <w:rsid w:val="00997010"/>
    <w:rsid w:val="009971C4"/>
    <w:rsid w:val="00997297"/>
    <w:rsid w:val="0099744D"/>
    <w:rsid w:val="009974AA"/>
    <w:rsid w:val="00997753"/>
    <w:rsid w:val="00997770"/>
    <w:rsid w:val="009978A3"/>
    <w:rsid w:val="00997CA4"/>
    <w:rsid w:val="00997D41"/>
    <w:rsid w:val="00997F50"/>
    <w:rsid w:val="009A0018"/>
    <w:rsid w:val="009A0145"/>
    <w:rsid w:val="009A0314"/>
    <w:rsid w:val="009A0393"/>
    <w:rsid w:val="009A03C6"/>
    <w:rsid w:val="009A0897"/>
    <w:rsid w:val="009A0947"/>
    <w:rsid w:val="009A0B98"/>
    <w:rsid w:val="009A0E50"/>
    <w:rsid w:val="009A0FD9"/>
    <w:rsid w:val="009A1203"/>
    <w:rsid w:val="009A128D"/>
    <w:rsid w:val="009A13C4"/>
    <w:rsid w:val="009A1448"/>
    <w:rsid w:val="009A14B2"/>
    <w:rsid w:val="009A15B4"/>
    <w:rsid w:val="009A1637"/>
    <w:rsid w:val="009A17AB"/>
    <w:rsid w:val="009A17EB"/>
    <w:rsid w:val="009A1863"/>
    <w:rsid w:val="009A1E23"/>
    <w:rsid w:val="009A20BA"/>
    <w:rsid w:val="009A2351"/>
    <w:rsid w:val="009A2396"/>
    <w:rsid w:val="009A2445"/>
    <w:rsid w:val="009A24D3"/>
    <w:rsid w:val="009A2552"/>
    <w:rsid w:val="009A26AC"/>
    <w:rsid w:val="009A2825"/>
    <w:rsid w:val="009A2B2A"/>
    <w:rsid w:val="009A2B31"/>
    <w:rsid w:val="009A2BD4"/>
    <w:rsid w:val="009A2C68"/>
    <w:rsid w:val="009A312F"/>
    <w:rsid w:val="009A338F"/>
    <w:rsid w:val="009A3598"/>
    <w:rsid w:val="009A35FB"/>
    <w:rsid w:val="009A3615"/>
    <w:rsid w:val="009A36A5"/>
    <w:rsid w:val="009A36F7"/>
    <w:rsid w:val="009A381B"/>
    <w:rsid w:val="009A38C4"/>
    <w:rsid w:val="009A3939"/>
    <w:rsid w:val="009A39AD"/>
    <w:rsid w:val="009A3BF4"/>
    <w:rsid w:val="009A3C7E"/>
    <w:rsid w:val="009A3DE9"/>
    <w:rsid w:val="009A3FB1"/>
    <w:rsid w:val="009A409F"/>
    <w:rsid w:val="009A4128"/>
    <w:rsid w:val="009A42F8"/>
    <w:rsid w:val="009A43E6"/>
    <w:rsid w:val="009A4478"/>
    <w:rsid w:val="009A4613"/>
    <w:rsid w:val="009A462C"/>
    <w:rsid w:val="009A469B"/>
    <w:rsid w:val="009A46F5"/>
    <w:rsid w:val="009A47E6"/>
    <w:rsid w:val="009A48B6"/>
    <w:rsid w:val="009A498D"/>
    <w:rsid w:val="009A49A0"/>
    <w:rsid w:val="009A4B5D"/>
    <w:rsid w:val="009A4D00"/>
    <w:rsid w:val="009A4D0E"/>
    <w:rsid w:val="009A4EE4"/>
    <w:rsid w:val="009A4FF5"/>
    <w:rsid w:val="009A5062"/>
    <w:rsid w:val="009A50AB"/>
    <w:rsid w:val="009A5259"/>
    <w:rsid w:val="009A52C5"/>
    <w:rsid w:val="009A548E"/>
    <w:rsid w:val="009A54F3"/>
    <w:rsid w:val="009A5520"/>
    <w:rsid w:val="009A575E"/>
    <w:rsid w:val="009A5924"/>
    <w:rsid w:val="009A5AC5"/>
    <w:rsid w:val="009A5B71"/>
    <w:rsid w:val="009A5D40"/>
    <w:rsid w:val="009A5EAD"/>
    <w:rsid w:val="009A607E"/>
    <w:rsid w:val="009A64A4"/>
    <w:rsid w:val="009A6530"/>
    <w:rsid w:val="009A662A"/>
    <w:rsid w:val="009A662B"/>
    <w:rsid w:val="009A668A"/>
    <w:rsid w:val="009A6741"/>
    <w:rsid w:val="009A68D4"/>
    <w:rsid w:val="009A6C64"/>
    <w:rsid w:val="009A6D5C"/>
    <w:rsid w:val="009A6F05"/>
    <w:rsid w:val="009A6F68"/>
    <w:rsid w:val="009A7021"/>
    <w:rsid w:val="009A729E"/>
    <w:rsid w:val="009A7306"/>
    <w:rsid w:val="009A7478"/>
    <w:rsid w:val="009A75D3"/>
    <w:rsid w:val="009A7A3F"/>
    <w:rsid w:val="009A7B3F"/>
    <w:rsid w:val="009A7C33"/>
    <w:rsid w:val="009A7F7F"/>
    <w:rsid w:val="009B01EE"/>
    <w:rsid w:val="009B02BE"/>
    <w:rsid w:val="009B0355"/>
    <w:rsid w:val="009B0364"/>
    <w:rsid w:val="009B0530"/>
    <w:rsid w:val="009B0602"/>
    <w:rsid w:val="009B0686"/>
    <w:rsid w:val="009B0780"/>
    <w:rsid w:val="009B09A1"/>
    <w:rsid w:val="009B0D52"/>
    <w:rsid w:val="009B0DB5"/>
    <w:rsid w:val="009B0E7F"/>
    <w:rsid w:val="009B0FA2"/>
    <w:rsid w:val="009B107A"/>
    <w:rsid w:val="009B107C"/>
    <w:rsid w:val="009B10ED"/>
    <w:rsid w:val="009B12F3"/>
    <w:rsid w:val="009B1483"/>
    <w:rsid w:val="009B150F"/>
    <w:rsid w:val="009B16A8"/>
    <w:rsid w:val="009B1811"/>
    <w:rsid w:val="009B1A9B"/>
    <w:rsid w:val="009B1ADA"/>
    <w:rsid w:val="009B1CB2"/>
    <w:rsid w:val="009B1CF9"/>
    <w:rsid w:val="009B1DD1"/>
    <w:rsid w:val="009B1E25"/>
    <w:rsid w:val="009B1E97"/>
    <w:rsid w:val="009B1E9F"/>
    <w:rsid w:val="009B2335"/>
    <w:rsid w:val="009B2668"/>
    <w:rsid w:val="009B271A"/>
    <w:rsid w:val="009B27FF"/>
    <w:rsid w:val="009B287A"/>
    <w:rsid w:val="009B295E"/>
    <w:rsid w:val="009B2967"/>
    <w:rsid w:val="009B29DE"/>
    <w:rsid w:val="009B2ABA"/>
    <w:rsid w:val="009B2D06"/>
    <w:rsid w:val="009B3064"/>
    <w:rsid w:val="009B3210"/>
    <w:rsid w:val="009B3307"/>
    <w:rsid w:val="009B379C"/>
    <w:rsid w:val="009B3941"/>
    <w:rsid w:val="009B3AF9"/>
    <w:rsid w:val="009B3B67"/>
    <w:rsid w:val="009B3C91"/>
    <w:rsid w:val="009B4122"/>
    <w:rsid w:val="009B41A9"/>
    <w:rsid w:val="009B4340"/>
    <w:rsid w:val="009B44DB"/>
    <w:rsid w:val="009B4512"/>
    <w:rsid w:val="009B45A3"/>
    <w:rsid w:val="009B45BD"/>
    <w:rsid w:val="009B45DD"/>
    <w:rsid w:val="009B470A"/>
    <w:rsid w:val="009B47FF"/>
    <w:rsid w:val="009B4A32"/>
    <w:rsid w:val="009B4C7D"/>
    <w:rsid w:val="009B50D6"/>
    <w:rsid w:val="009B5205"/>
    <w:rsid w:val="009B5318"/>
    <w:rsid w:val="009B55E3"/>
    <w:rsid w:val="009B560F"/>
    <w:rsid w:val="009B5791"/>
    <w:rsid w:val="009B5C34"/>
    <w:rsid w:val="009B60CF"/>
    <w:rsid w:val="009B63DB"/>
    <w:rsid w:val="009B656C"/>
    <w:rsid w:val="009B65E4"/>
    <w:rsid w:val="009B67A7"/>
    <w:rsid w:val="009B6A21"/>
    <w:rsid w:val="009B6A67"/>
    <w:rsid w:val="009B7221"/>
    <w:rsid w:val="009B7489"/>
    <w:rsid w:val="009B77C6"/>
    <w:rsid w:val="009B7D33"/>
    <w:rsid w:val="009B7F5B"/>
    <w:rsid w:val="009B7FA0"/>
    <w:rsid w:val="009C01D9"/>
    <w:rsid w:val="009C03BB"/>
    <w:rsid w:val="009C053F"/>
    <w:rsid w:val="009C054A"/>
    <w:rsid w:val="009C07B0"/>
    <w:rsid w:val="009C08A5"/>
    <w:rsid w:val="009C08DC"/>
    <w:rsid w:val="009C0A85"/>
    <w:rsid w:val="009C0AC2"/>
    <w:rsid w:val="009C0EFF"/>
    <w:rsid w:val="009C0FCC"/>
    <w:rsid w:val="009C1065"/>
    <w:rsid w:val="009C10E8"/>
    <w:rsid w:val="009C1170"/>
    <w:rsid w:val="009C1223"/>
    <w:rsid w:val="009C131B"/>
    <w:rsid w:val="009C1422"/>
    <w:rsid w:val="009C1445"/>
    <w:rsid w:val="009C14E9"/>
    <w:rsid w:val="009C168E"/>
    <w:rsid w:val="009C1769"/>
    <w:rsid w:val="009C1951"/>
    <w:rsid w:val="009C1ABD"/>
    <w:rsid w:val="009C1B0C"/>
    <w:rsid w:val="009C1B51"/>
    <w:rsid w:val="009C1DBF"/>
    <w:rsid w:val="009C1DDC"/>
    <w:rsid w:val="009C20D0"/>
    <w:rsid w:val="009C212A"/>
    <w:rsid w:val="009C2173"/>
    <w:rsid w:val="009C221F"/>
    <w:rsid w:val="009C25C5"/>
    <w:rsid w:val="009C267B"/>
    <w:rsid w:val="009C29BE"/>
    <w:rsid w:val="009C2F8C"/>
    <w:rsid w:val="009C3406"/>
    <w:rsid w:val="009C35C3"/>
    <w:rsid w:val="009C35C5"/>
    <w:rsid w:val="009C35F6"/>
    <w:rsid w:val="009C361E"/>
    <w:rsid w:val="009C3648"/>
    <w:rsid w:val="009C386F"/>
    <w:rsid w:val="009C38BA"/>
    <w:rsid w:val="009C39AF"/>
    <w:rsid w:val="009C3A6E"/>
    <w:rsid w:val="009C3B78"/>
    <w:rsid w:val="009C3CFD"/>
    <w:rsid w:val="009C3D5F"/>
    <w:rsid w:val="009C3E92"/>
    <w:rsid w:val="009C4043"/>
    <w:rsid w:val="009C42CA"/>
    <w:rsid w:val="009C44FA"/>
    <w:rsid w:val="009C476B"/>
    <w:rsid w:val="009C47DB"/>
    <w:rsid w:val="009C48FD"/>
    <w:rsid w:val="009C4927"/>
    <w:rsid w:val="009C4C70"/>
    <w:rsid w:val="009C4E0D"/>
    <w:rsid w:val="009C50EC"/>
    <w:rsid w:val="009C5134"/>
    <w:rsid w:val="009C51EB"/>
    <w:rsid w:val="009C537F"/>
    <w:rsid w:val="009C55AB"/>
    <w:rsid w:val="009C5637"/>
    <w:rsid w:val="009C56EE"/>
    <w:rsid w:val="009C5776"/>
    <w:rsid w:val="009C5817"/>
    <w:rsid w:val="009C5899"/>
    <w:rsid w:val="009C5A36"/>
    <w:rsid w:val="009C5D0A"/>
    <w:rsid w:val="009C5E9C"/>
    <w:rsid w:val="009C5F7D"/>
    <w:rsid w:val="009C6021"/>
    <w:rsid w:val="009C608F"/>
    <w:rsid w:val="009C6122"/>
    <w:rsid w:val="009C616A"/>
    <w:rsid w:val="009C62F1"/>
    <w:rsid w:val="009C637D"/>
    <w:rsid w:val="009C640A"/>
    <w:rsid w:val="009C6494"/>
    <w:rsid w:val="009C65B8"/>
    <w:rsid w:val="009C66E7"/>
    <w:rsid w:val="009C692B"/>
    <w:rsid w:val="009C69D1"/>
    <w:rsid w:val="009C6A78"/>
    <w:rsid w:val="009C6B40"/>
    <w:rsid w:val="009C6BFD"/>
    <w:rsid w:val="009C6C0D"/>
    <w:rsid w:val="009C6D94"/>
    <w:rsid w:val="009C6F3A"/>
    <w:rsid w:val="009C6FB5"/>
    <w:rsid w:val="009C7456"/>
    <w:rsid w:val="009C7492"/>
    <w:rsid w:val="009C7720"/>
    <w:rsid w:val="009C78BE"/>
    <w:rsid w:val="009C797F"/>
    <w:rsid w:val="009C7BEB"/>
    <w:rsid w:val="009C7C0E"/>
    <w:rsid w:val="009C7CCC"/>
    <w:rsid w:val="009C7EC1"/>
    <w:rsid w:val="009C7FFE"/>
    <w:rsid w:val="009D015B"/>
    <w:rsid w:val="009D01EA"/>
    <w:rsid w:val="009D02FB"/>
    <w:rsid w:val="009D0367"/>
    <w:rsid w:val="009D0573"/>
    <w:rsid w:val="009D0CB2"/>
    <w:rsid w:val="009D0EC6"/>
    <w:rsid w:val="009D1008"/>
    <w:rsid w:val="009D1097"/>
    <w:rsid w:val="009D1240"/>
    <w:rsid w:val="009D139E"/>
    <w:rsid w:val="009D13C2"/>
    <w:rsid w:val="009D1455"/>
    <w:rsid w:val="009D1561"/>
    <w:rsid w:val="009D156D"/>
    <w:rsid w:val="009D1945"/>
    <w:rsid w:val="009D1B8C"/>
    <w:rsid w:val="009D1D2C"/>
    <w:rsid w:val="009D1D84"/>
    <w:rsid w:val="009D1FB1"/>
    <w:rsid w:val="009D200A"/>
    <w:rsid w:val="009D20FF"/>
    <w:rsid w:val="009D2143"/>
    <w:rsid w:val="009D21D2"/>
    <w:rsid w:val="009D22A4"/>
    <w:rsid w:val="009D2349"/>
    <w:rsid w:val="009D23BC"/>
    <w:rsid w:val="009D2421"/>
    <w:rsid w:val="009D262D"/>
    <w:rsid w:val="009D271B"/>
    <w:rsid w:val="009D276C"/>
    <w:rsid w:val="009D2894"/>
    <w:rsid w:val="009D2D17"/>
    <w:rsid w:val="009D2E25"/>
    <w:rsid w:val="009D2E7B"/>
    <w:rsid w:val="009D2FA3"/>
    <w:rsid w:val="009D304C"/>
    <w:rsid w:val="009D309F"/>
    <w:rsid w:val="009D3123"/>
    <w:rsid w:val="009D32A0"/>
    <w:rsid w:val="009D365C"/>
    <w:rsid w:val="009D36DF"/>
    <w:rsid w:val="009D378D"/>
    <w:rsid w:val="009D3978"/>
    <w:rsid w:val="009D3CC7"/>
    <w:rsid w:val="009D3E8B"/>
    <w:rsid w:val="009D3F07"/>
    <w:rsid w:val="009D420F"/>
    <w:rsid w:val="009D43FC"/>
    <w:rsid w:val="009D4456"/>
    <w:rsid w:val="009D4486"/>
    <w:rsid w:val="009D44AE"/>
    <w:rsid w:val="009D44E9"/>
    <w:rsid w:val="009D4534"/>
    <w:rsid w:val="009D47A3"/>
    <w:rsid w:val="009D47D4"/>
    <w:rsid w:val="009D4B87"/>
    <w:rsid w:val="009D4BAE"/>
    <w:rsid w:val="009D4D87"/>
    <w:rsid w:val="009D4F2B"/>
    <w:rsid w:val="009D5004"/>
    <w:rsid w:val="009D5091"/>
    <w:rsid w:val="009D50B8"/>
    <w:rsid w:val="009D52E6"/>
    <w:rsid w:val="009D5301"/>
    <w:rsid w:val="009D5333"/>
    <w:rsid w:val="009D54F7"/>
    <w:rsid w:val="009D5683"/>
    <w:rsid w:val="009D5746"/>
    <w:rsid w:val="009D579C"/>
    <w:rsid w:val="009D599F"/>
    <w:rsid w:val="009D5FD1"/>
    <w:rsid w:val="009D5FD6"/>
    <w:rsid w:val="009D609A"/>
    <w:rsid w:val="009D611C"/>
    <w:rsid w:val="009D61FD"/>
    <w:rsid w:val="009D626F"/>
    <w:rsid w:val="009D62B8"/>
    <w:rsid w:val="009D64F0"/>
    <w:rsid w:val="009D6621"/>
    <w:rsid w:val="009D6773"/>
    <w:rsid w:val="009D6ACA"/>
    <w:rsid w:val="009D6ACD"/>
    <w:rsid w:val="009D70E5"/>
    <w:rsid w:val="009D71BF"/>
    <w:rsid w:val="009D7205"/>
    <w:rsid w:val="009D75A1"/>
    <w:rsid w:val="009D763F"/>
    <w:rsid w:val="009D7737"/>
    <w:rsid w:val="009D778D"/>
    <w:rsid w:val="009D7874"/>
    <w:rsid w:val="009D7B2E"/>
    <w:rsid w:val="009D7D9B"/>
    <w:rsid w:val="009D7DA0"/>
    <w:rsid w:val="009D7E04"/>
    <w:rsid w:val="009D7EEB"/>
    <w:rsid w:val="009E0286"/>
    <w:rsid w:val="009E0675"/>
    <w:rsid w:val="009E07BE"/>
    <w:rsid w:val="009E085C"/>
    <w:rsid w:val="009E09B0"/>
    <w:rsid w:val="009E0A0C"/>
    <w:rsid w:val="009E0AC2"/>
    <w:rsid w:val="009E0B0C"/>
    <w:rsid w:val="009E0D33"/>
    <w:rsid w:val="009E0FDB"/>
    <w:rsid w:val="009E1279"/>
    <w:rsid w:val="009E1385"/>
    <w:rsid w:val="009E15B9"/>
    <w:rsid w:val="009E165B"/>
    <w:rsid w:val="009E1683"/>
    <w:rsid w:val="009E16E2"/>
    <w:rsid w:val="009E17B1"/>
    <w:rsid w:val="009E19B0"/>
    <w:rsid w:val="009E1A55"/>
    <w:rsid w:val="009E1A87"/>
    <w:rsid w:val="009E1C6C"/>
    <w:rsid w:val="009E1C87"/>
    <w:rsid w:val="009E1D6D"/>
    <w:rsid w:val="009E1EF2"/>
    <w:rsid w:val="009E1F45"/>
    <w:rsid w:val="009E20B5"/>
    <w:rsid w:val="009E21CD"/>
    <w:rsid w:val="009E2781"/>
    <w:rsid w:val="009E2A35"/>
    <w:rsid w:val="009E2D79"/>
    <w:rsid w:val="009E2E2E"/>
    <w:rsid w:val="009E2EC2"/>
    <w:rsid w:val="009E32CF"/>
    <w:rsid w:val="009E32DD"/>
    <w:rsid w:val="009E3471"/>
    <w:rsid w:val="009E35A8"/>
    <w:rsid w:val="009E3673"/>
    <w:rsid w:val="009E3B49"/>
    <w:rsid w:val="009E3B4C"/>
    <w:rsid w:val="009E3D0F"/>
    <w:rsid w:val="009E3DFD"/>
    <w:rsid w:val="009E3E0D"/>
    <w:rsid w:val="009E3E25"/>
    <w:rsid w:val="009E3E67"/>
    <w:rsid w:val="009E4091"/>
    <w:rsid w:val="009E41B1"/>
    <w:rsid w:val="009E4219"/>
    <w:rsid w:val="009E4319"/>
    <w:rsid w:val="009E43EF"/>
    <w:rsid w:val="009E4520"/>
    <w:rsid w:val="009E45A1"/>
    <w:rsid w:val="009E45CB"/>
    <w:rsid w:val="009E4A8D"/>
    <w:rsid w:val="009E4BB8"/>
    <w:rsid w:val="009E4DF3"/>
    <w:rsid w:val="009E51F3"/>
    <w:rsid w:val="009E5655"/>
    <w:rsid w:val="009E572D"/>
    <w:rsid w:val="009E5C4B"/>
    <w:rsid w:val="009E5C82"/>
    <w:rsid w:val="009E5D45"/>
    <w:rsid w:val="009E5F6E"/>
    <w:rsid w:val="009E615E"/>
    <w:rsid w:val="009E61C6"/>
    <w:rsid w:val="009E6223"/>
    <w:rsid w:val="009E62D9"/>
    <w:rsid w:val="009E6340"/>
    <w:rsid w:val="009E6468"/>
    <w:rsid w:val="009E69E9"/>
    <w:rsid w:val="009E6BBC"/>
    <w:rsid w:val="009E6CBE"/>
    <w:rsid w:val="009E6E60"/>
    <w:rsid w:val="009E7313"/>
    <w:rsid w:val="009E7352"/>
    <w:rsid w:val="009E747E"/>
    <w:rsid w:val="009E7510"/>
    <w:rsid w:val="009E758F"/>
    <w:rsid w:val="009E7802"/>
    <w:rsid w:val="009E7840"/>
    <w:rsid w:val="009E7882"/>
    <w:rsid w:val="009E7AF1"/>
    <w:rsid w:val="009E7B76"/>
    <w:rsid w:val="009E7CDA"/>
    <w:rsid w:val="009E7D75"/>
    <w:rsid w:val="009E7F61"/>
    <w:rsid w:val="009F0072"/>
    <w:rsid w:val="009F00CE"/>
    <w:rsid w:val="009F0207"/>
    <w:rsid w:val="009F0243"/>
    <w:rsid w:val="009F03F3"/>
    <w:rsid w:val="009F0428"/>
    <w:rsid w:val="009F0575"/>
    <w:rsid w:val="009F0691"/>
    <w:rsid w:val="009F07A8"/>
    <w:rsid w:val="009F084C"/>
    <w:rsid w:val="009F0905"/>
    <w:rsid w:val="009F092F"/>
    <w:rsid w:val="009F09D4"/>
    <w:rsid w:val="009F0B01"/>
    <w:rsid w:val="009F0C56"/>
    <w:rsid w:val="009F0ECA"/>
    <w:rsid w:val="009F0F89"/>
    <w:rsid w:val="009F10CD"/>
    <w:rsid w:val="009F128B"/>
    <w:rsid w:val="009F16A6"/>
    <w:rsid w:val="009F19D0"/>
    <w:rsid w:val="009F1DEF"/>
    <w:rsid w:val="009F2034"/>
    <w:rsid w:val="009F223C"/>
    <w:rsid w:val="009F2362"/>
    <w:rsid w:val="009F2410"/>
    <w:rsid w:val="009F2420"/>
    <w:rsid w:val="009F25DE"/>
    <w:rsid w:val="009F2A3B"/>
    <w:rsid w:val="009F2C57"/>
    <w:rsid w:val="009F2CE5"/>
    <w:rsid w:val="009F2D3C"/>
    <w:rsid w:val="009F2DA4"/>
    <w:rsid w:val="009F3057"/>
    <w:rsid w:val="009F30B9"/>
    <w:rsid w:val="009F3311"/>
    <w:rsid w:val="009F347B"/>
    <w:rsid w:val="009F357E"/>
    <w:rsid w:val="009F36BF"/>
    <w:rsid w:val="009F3A9A"/>
    <w:rsid w:val="009F3C46"/>
    <w:rsid w:val="009F3C85"/>
    <w:rsid w:val="009F3ED0"/>
    <w:rsid w:val="009F3FAF"/>
    <w:rsid w:val="009F428B"/>
    <w:rsid w:val="009F4A52"/>
    <w:rsid w:val="009F4AE4"/>
    <w:rsid w:val="009F4C4C"/>
    <w:rsid w:val="009F4D10"/>
    <w:rsid w:val="009F4E92"/>
    <w:rsid w:val="009F511F"/>
    <w:rsid w:val="009F5535"/>
    <w:rsid w:val="009F5741"/>
    <w:rsid w:val="009F576F"/>
    <w:rsid w:val="009F57EA"/>
    <w:rsid w:val="009F58B2"/>
    <w:rsid w:val="009F590E"/>
    <w:rsid w:val="009F5A94"/>
    <w:rsid w:val="009F5AEE"/>
    <w:rsid w:val="009F5B28"/>
    <w:rsid w:val="009F5B6D"/>
    <w:rsid w:val="009F5C11"/>
    <w:rsid w:val="009F5C77"/>
    <w:rsid w:val="009F5D70"/>
    <w:rsid w:val="009F5D9C"/>
    <w:rsid w:val="009F5DB1"/>
    <w:rsid w:val="009F5E72"/>
    <w:rsid w:val="009F5F44"/>
    <w:rsid w:val="009F6085"/>
    <w:rsid w:val="009F610F"/>
    <w:rsid w:val="009F62D1"/>
    <w:rsid w:val="009F6399"/>
    <w:rsid w:val="009F68C3"/>
    <w:rsid w:val="009F69FF"/>
    <w:rsid w:val="009F6A3E"/>
    <w:rsid w:val="009F6BFE"/>
    <w:rsid w:val="009F6DB6"/>
    <w:rsid w:val="009F6F97"/>
    <w:rsid w:val="009F7236"/>
    <w:rsid w:val="009F7555"/>
    <w:rsid w:val="009F77CA"/>
    <w:rsid w:val="009F7832"/>
    <w:rsid w:val="009F78A6"/>
    <w:rsid w:val="009F7953"/>
    <w:rsid w:val="009F7A57"/>
    <w:rsid w:val="009F7D0D"/>
    <w:rsid w:val="009F7DEB"/>
    <w:rsid w:val="009F7F83"/>
    <w:rsid w:val="00A000F1"/>
    <w:rsid w:val="00A00114"/>
    <w:rsid w:val="00A005BD"/>
    <w:rsid w:val="00A005C3"/>
    <w:rsid w:val="00A0087B"/>
    <w:rsid w:val="00A00886"/>
    <w:rsid w:val="00A00A21"/>
    <w:rsid w:val="00A00D7E"/>
    <w:rsid w:val="00A00D86"/>
    <w:rsid w:val="00A00F10"/>
    <w:rsid w:val="00A01252"/>
    <w:rsid w:val="00A013D5"/>
    <w:rsid w:val="00A015B4"/>
    <w:rsid w:val="00A015BC"/>
    <w:rsid w:val="00A016AB"/>
    <w:rsid w:val="00A01828"/>
    <w:rsid w:val="00A019FB"/>
    <w:rsid w:val="00A01A76"/>
    <w:rsid w:val="00A01AEE"/>
    <w:rsid w:val="00A01B2A"/>
    <w:rsid w:val="00A01D8D"/>
    <w:rsid w:val="00A01E00"/>
    <w:rsid w:val="00A023EE"/>
    <w:rsid w:val="00A029E4"/>
    <w:rsid w:val="00A02B49"/>
    <w:rsid w:val="00A02C9E"/>
    <w:rsid w:val="00A02D26"/>
    <w:rsid w:val="00A02D5F"/>
    <w:rsid w:val="00A02ECE"/>
    <w:rsid w:val="00A03073"/>
    <w:rsid w:val="00A0311E"/>
    <w:rsid w:val="00A036BE"/>
    <w:rsid w:val="00A03717"/>
    <w:rsid w:val="00A038BB"/>
    <w:rsid w:val="00A03ADC"/>
    <w:rsid w:val="00A03B15"/>
    <w:rsid w:val="00A03B7E"/>
    <w:rsid w:val="00A03C5B"/>
    <w:rsid w:val="00A03CE7"/>
    <w:rsid w:val="00A03F89"/>
    <w:rsid w:val="00A0426B"/>
    <w:rsid w:val="00A042DD"/>
    <w:rsid w:val="00A0431F"/>
    <w:rsid w:val="00A04530"/>
    <w:rsid w:val="00A04788"/>
    <w:rsid w:val="00A04A72"/>
    <w:rsid w:val="00A04B59"/>
    <w:rsid w:val="00A04C47"/>
    <w:rsid w:val="00A04DAF"/>
    <w:rsid w:val="00A0513A"/>
    <w:rsid w:val="00A0547F"/>
    <w:rsid w:val="00A054CB"/>
    <w:rsid w:val="00A0560E"/>
    <w:rsid w:val="00A056F8"/>
    <w:rsid w:val="00A05857"/>
    <w:rsid w:val="00A0596A"/>
    <w:rsid w:val="00A059A3"/>
    <w:rsid w:val="00A05A8A"/>
    <w:rsid w:val="00A05C91"/>
    <w:rsid w:val="00A05CA2"/>
    <w:rsid w:val="00A05E79"/>
    <w:rsid w:val="00A061DA"/>
    <w:rsid w:val="00A061E8"/>
    <w:rsid w:val="00A0621B"/>
    <w:rsid w:val="00A0626B"/>
    <w:rsid w:val="00A063EB"/>
    <w:rsid w:val="00A06430"/>
    <w:rsid w:val="00A066FE"/>
    <w:rsid w:val="00A06967"/>
    <w:rsid w:val="00A06A63"/>
    <w:rsid w:val="00A06DD9"/>
    <w:rsid w:val="00A06F9D"/>
    <w:rsid w:val="00A07290"/>
    <w:rsid w:val="00A076A9"/>
    <w:rsid w:val="00A07AD2"/>
    <w:rsid w:val="00A101B5"/>
    <w:rsid w:val="00A10424"/>
    <w:rsid w:val="00A107B5"/>
    <w:rsid w:val="00A1086D"/>
    <w:rsid w:val="00A10A84"/>
    <w:rsid w:val="00A10A85"/>
    <w:rsid w:val="00A10D73"/>
    <w:rsid w:val="00A10DB3"/>
    <w:rsid w:val="00A10DC4"/>
    <w:rsid w:val="00A10EEA"/>
    <w:rsid w:val="00A10F8B"/>
    <w:rsid w:val="00A110E3"/>
    <w:rsid w:val="00A1119F"/>
    <w:rsid w:val="00A1126A"/>
    <w:rsid w:val="00A112B2"/>
    <w:rsid w:val="00A113DF"/>
    <w:rsid w:val="00A115A7"/>
    <w:rsid w:val="00A115C9"/>
    <w:rsid w:val="00A1170D"/>
    <w:rsid w:val="00A117DB"/>
    <w:rsid w:val="00A119F0"/>
    <w:rsid w:val="00A11C00"/>
    <w:rsid w:val="00A11C15"/>
    <w:rsid w:val="00A11CF0"/>
    <w:rsid w:val="00A1210A"/>
    <w:rsid w:val="00A12138"/>
    <w:rsid w:val="00A12234"/>
    <w:rsid w:val="00A1254C"/>
    <w:rsid w:val="00A126F6"/>
    <w:rsid w:val="00A1287B"/>
    <w:rsid w:val="00A12A00"/>
    <w:rsid w:val="00A12E0E"/>
    <w:rsid w:val="00A12ED2"/>
    <w:rsid w:val="00A12F0B"/>
    <w:rsid w:val="00A130F7"/>
    <w:rsid w:val="00A130FD"/>
    <w:rsid w:val="00A13335"/>
    <w:rsid w:val="00A13356"/>
    <w:rsid w:val="00A134EE"/>
    <w:rsid w:val="00A13537"/>
    <w:rsid w:val="00A13758"/>
    <w:rsid w:val="00A13A34"/>
    <w:rsid w:val="00A13C8A"/>
    <w:rsid w:val="00A13D25"/>
    <w:rsid w:val="00A13DB1"/>
    <w:rsid w:val="00A13E43"/>
    <w:rsid w:val="00A13EEF"/>
    <w:rsid w:val="00A14450"/>
    <w:rsid w:val="00A14499"/>
    <w:rsid w:val="00A14636"/>
    <w:rsid w:val="00A146EC"/>
    <w:rsid w:val="00A1484F"/>
    <w:rsid w:val="00A14A7C"/>
    <w:rsid w:val="00A14C52"/>
    <w:rsid w:val="00A14D00"/>
    <w:rsid w:val="00A1500F"/>
    <w:rsid w:val="00A15175"/>
    <w:rsid w:val="00A15247"/>
    <w:rsid w:val="00A152D5"/>
    <w:rsid w:val="00A152F2"/>
    <w:rsid w:val="00A154DD"/>
    <w:rsid w:val="00A155FE"/>
    <w:rsid w:val="00A15719"/>
    <w:rsid w:val="00A1595B"/>
    <w:rsid w:val="00A15F31"/>
    <w:rsid w:val="00A16071"/>
    <w:rsid w:val="00A16158"/>
    <w:rsid w:val="00A165F3"/>
    <w:rsid w:val="00A16720"/>
    <w:rsid w:val="00A1687D"/>
    <w:rsid w:val="00A16881"/>
    <w:rsid w:val="00A16C28"/>
    <w:rsid w:val="00A16CD3"/>
    <w:rsid w:val="00A16D97"/>
    <w:rsid w:val="00A16E84"/>
    <w:rsid w:val="00A17009"/>
    <w:rsid w:val="00A1728F"/>
    <w:rsid w:val="00A1731C"/>
    <w:rsid w:val="00A1744D"/>
    <w:rsid w:val="00A1767D"/>
    <w:rsid w:val="00A17747"/>
    <w:rsid w:val="00A178F2"/>
    <w:rsid w:val="00A179B2"/>
    <w:rsid w:val="00A17CBC"/>
    <w:rsid w:val="00A17CD5"/>
    <w:rsid w:val="00A17D05"/>
    <w:rsid w:val="00A17FAA"/>
    <w:rsid w:val="00A20051"/>
    <w:rsid w:val="00A20056"/>
    <w:rsid w:val="00A200C5"/>
    <w:rsid w:val="00A20586"/>
    <w:rsid w:val="00A20589"/>
    <w:rsid w:val="00A208B3"/>
    <w:rsid w:val="00A20A41"/>
    <w:rsid w:val="00A20B52"/>
    <w:rsid w:val="00A20B7F"/>
    <w:rsid w:val="00A20C10"/>
    <w:rsid w:val="00A20C91"/>
    <w:rsid w:val="00A2127E"/>
    <w:rsid w:val="00A212D5"/>
    <w:rsid w:val="00A212D8"/>
    <w:rsid w:val="00A2153D"/>
    <w:rsid w:val="00A216E1"/>
    <w:rsid w:val="00A2184F"/>
    <w:rsid w:val="00A2187A"/>
    <w:rsid w:val="00A21915"/>
    <w:rsid w:val="00A21B58"/>
    <w:rsid w:val="00A21BC0"/>
    <w:rsid w:val="00A21C74"/>
    <w:rsid w:val="00A21C87"/>
    <w:rsid w:val="00A21F95"/>
    <w:rsid w:val="00A22272"/>
    <w:rsid w:val="00A223DB"/>
    <w:rsid w:val="00A223E3"/>
    <w:rsid w:val="00A2255C"/>
    <w:rsid w:val="00A227E9"/>
    <w:rsid w:val="00A22808"/>
    <w:rsid w:val="00A22A37"/>
    <w:rsid w:val="00A22C66"/>
    <w:rsid w:val="00A22CEC"/>
    <w:rsid w:val="00A22D0C"/>
    <w:rsid w:val="00A22E3A"/>
    <w:rsid w:val="00A23309"/>
    <w:rsid w:val="00A23533"/>
    <w:rsid w:val="00A235BB"/>
    <w:rsid w:val="00A23761"/>
    <w:rsid w:val="00A2376E"/>
    <w:rsid w:val="00A238F0"/>
    <w:rsid w:val="00A23C38"/>
    <w:rsid w:val="00A23CCF"/>
    <w:rsid w:val="00A23F9B"/>
    <w:rsid w:val="00A23FFC"/>
    <w:rsid w:val="00A242C3"/>
    <w:rsid w:val="00A243D6"/>
    <w:rsid w:val="00A24643"/>
    <w:rsid w:val="00A2467F"/>
    <w:rsid w:val="00A246DE"/>
    <w:rsid w:val="00A24787"/>
    <w:rsid w:val="00A24796"/>
    <w:rsid w:val="00A24A9B"/>
    <w:rsid w:val="00A24AF8"/>
    <w:rsid w:val="00A24CC3"/>
    <w:rsid w:val="00A24EBA"/>
    <w:rsid w:val="00A24F6A"/>
    <w:rsid w:val="00A250BB"/>
    <w:rsid w:val="00A252CA"/>
    <w:rsid w:val="00A255C7"/>
    <w:rsid w:val="00A25624"/>
    <w:rsid w:val="00A25984"/>
    <w:rsid w:val="00A25BF6"/>
    <w:rsid w:val="00A25E00"/>
    <w:rsid w:val="00A25E5F"/>
    <w:rsid w:val="00A2613A"/>
    <w:rsid w:val="00A2635A"/>
    <w:rsid w:val="00A264BE"/>
    <w:rsid w:val="00A26524"/>
    <w:rsid w:val="00A269C4"/>
    <w:rsid w:val="00A26FA1"/>
    <w:rsid w:val="00A270F5"/>
    <w:rsid w:val="00A274D0"/>
    <w:rsid w:val="00A278B6"/>
    <w:rsid w:val="00A27946"/>
    <w:rsid w:val="00A27AF5"/>
    <w:rsid w:val="00A27C52"/>
    <w:rsid w:val="00A27C96"/>
    <w:rsid w:val="00A3013E"/>
    <w:rsid w:val="00A30312"/>
    <w:rsid w:val="00A303E6"/>
    <w:rsid w:val="00A304AF"/>
    <w:rsid w:val="00A30593"/>
    <w:rsid w:val="00A30B62"/>
    <w:rsid w:val="00A30D28"/>
    <w:rsid w:val="00A30F79"/>
    <w:rsid w:val="00A31091"/>
    <w:rsid w:val="00A31250"/>
    <w:rsid w:val="00A312E6"/>
    <w:rsid w:val="00A313C8"/>
    <w:rsid w:val="00A3140E"/>
    <w:rsid w:val="00A315E5"/>
    <w:rsid w:val="00A316AA"/>
    <w:rsid w:val="00A316D0"/>
    <w:rsid w:val="00A31740"/>
    <w:rsid w:val="00A31894"/>
    <w:rsid w:val="00A318D9"/>
    <w:rsid w:val="00A31985"/>
    <w:rsid w:val="00A31C41"/>
    <w:rsid w:val="00A31DE4"/>
    <w:rsid w:val="00A31E6E"/>
    <w:rsid w:val="00A322B9"/>
    <w:rsid w:val="00A3233C"/>
    <w:rsid w:val="00A32348"/>
    <w:rsid w:val="00A325A5"/>
    <w:rsid w:val="00A3265D"/>
    <w:rsid w:val="00A326B7"/>
    <w:rsid w:val="00A3288E"/>
    <w:rsid w:val="00A3289E"/>
    <w:rsid w:val="00A32B33"/>
    <w:rsid w:val="00A32ED3"/>
    <w:rsid w:val="00A32F08"/>
    <w:rsid w:val="00A32FCA"/>
    <w:rsid w:val="00A3310E"/>
    <w:rsid w:val="00A33282"/>
    <w:rsid w:val="00A3351A"/>
    <w:rsid w:val="00A335C5"/>
    <w:rsid w:val="00A335E4"/>
    <w:rsid w:val="00A3364A"/>
    <w:rsid w:val="00A33685"/>
    <w:rsid w:val="00A336CE"/>
    <w:rsid w:val="00A336E3"/>
    <w:rsid w:val="00A33769"/>
    <w:rsid w:val="00A33935"/>
    <w:rsid w:val="00A3395F"/>
    <w:rsid w:val="00A339A0"/>
    <w:rsid w:val="00A33B1F"/>
    <w:rsid w:val="00A34269"/>
    <w:rsid w:val="00A3442A"/>
    <w:rsid w:val="00A347D0"/>
    <w:rsid w:val="00A347D5"/>
    <w:rsid w:val="00A34876"/>
    <w:rsid w:val="00A34882"/>
    <w:rsid w:val="00A34B8A"/>
    <w:rsid w:val="00A34E37"/>
    <w:rsid w:val="00A34E5E"/>
    <w:rsid w:val="00A34EFD"/>
    <w:rsid w:val="00A35012"/>
    <w:rsid w:val="00A350B0"/>
    <w:rsid w:val="00A350EF"/>
    <w:rsid w:val="00A35128"/>
    <w:rsid w:val="00A352EC"/>
    <w:rsid w:val="00A3531E"/>
    <w:rsid w:val="00A35642"/>
    <w:rsid w:val="00A35688"/>
    <w:rsid w:val="00A359A4"/>
    <w:rsid w:val="00A35B81"/>
    <w:rsid w:val="00A35B8B"/>
    <w:rsid w:val="00A35BB7"/>
    <w:rsid w:val="00A35C0E"/>
    <w:rsid w:val="00A35D66"/>
    <w:rsid w:val="00A36269"/>
    <w:rsid w:val="00A367B9"/>
    <w:rsid w:val="00A3681C"/>
    <w:rsid w:val="00A3686D"/>
    <w:rsid w:val="00A368EB"/>
    <w:rsid w:val="00A369A3"/>
    <w:rsid w:val="00A36B32"/>
    <w:rsid w:val="00A36B5C"/>
    <w:rsid w:val="00A36D14"/>
    <w:rsid w:val="00A36F22"/>
    <w:rsid w:val="00A37154"/>
    <w:rsid w:val="00A3732D"/>
    <w:rsid w:val="00A374D1"/>
    <w:rsid w:val="00A3752A"/>
    <w:rsid w:val="00A375DB"/>
    <w:rsid w:val="00A37AA3"/>
    <w:rsid w:val="00A37AB6"/>
    <w:rsid w:val="00A37C60"/>
    <w:rsid w:val="00A40051"/>
    <w:rsid w:val="00A400B6"/>
    <w:rsid w:val="00A402F1"/>
    <w:rsid w:val="00A40316"/>
    <w:rsid w:val="00A40480"/>
    <w:rsid w:val="00A40502"/>
    <w:rsid w:val="00A405A8"/>
    <w:rsid w:val="00A40635"/>
    <w:rsid w:val="00A40687"/>
    <w:rsid w:val="00A407AE"/>
    <w:rsid w:val="00A407EF"/>
    <w:rsid w:val="00A40889"/>
    <w:rsid w:val="00A40953"/>
    <w:rsid w:val="00A40A32"/>
    <w:rsid w:val="00A40A87"/>
    <w:rsid w:val="00A40BDA"/>
    <w:rsid w:val="00A40C92"/>
    <w:rsid w:val="00A40C9B"/>
    <w:rsid w:val="00A4109A"/>
    <w:rsid w:val="00A41339"/>
    <w:rsid w:val="00A41852"/>
    <w:rsid w:val="00A41919"/>
    <w:rsid w:val="00A41B38"/>
    <w:rsid w:val="00A41E62"/>
    <w:rsid w:val="00A41EB4"/>
    <w:rsid w:val="00A41F5F"/>
    <w:rsid w:val="00A4200B"/>
    <w:rsid w:val="00A420D6"/>
    <w:rsid w:val="00A42133"/>
    <w:rsid w:val="00A421B7"/>
    <w:rsid w:val="00A4232F"/>
    <w:rsid w:val="00A4242D"/>
    <w:rsid w:val="00A42468"/>
    <w:rsid w:val="00A42636"/>
    <w:rsid w:val="00A42641"/>
    <w:rsid w:val="00A42B8C"/>
    <w:rsid w:val="00A42DBE"/>
    <w:rsid w:val="00A42EF5"/>
    <w:rsid w:val="00A43094"/>
    <w:rsid w:val="00A4347B"/>
    <w:rsid w:val="00A43734"/>
    <w:rsid w:val="00A438E5"/>
    <w:rsid w:val="00A43996"/>
    <w:rsid w:val="00A43B2C"/>
    <w:rsid w:val="00A43C27"/>
    <w:rsid w:val="00A43C3B"/>
    <w:rsid w:val="00A43D0B"/>
    <w:rsid w:val="00A43D0C"/>
    <w:rsid w:val="00A43ECA"/>
    <w:rsid w:val="00A43F8F"/>
    <w:rsid w:val="00A44060"/>
    <w:rsid w:val="00A4412C"/>
    <w:rsid w:val="00A4429B"/>
    <w:rsid w:val="00A44497"/>
    <w:rsid w:val="00A44513"/>
    <w:rsid w:val="00A4469B"/>
    <w:rsid w:val="00A449EA"/>
    <w:rsid w:val="00A44A3C"/>
    <w:rsid w:val="00A44EEE"/>
    <w:rsid w:val="00A45233"/>
    <w:rsid w:val="00A45242"/>
    <w:rsid w:val="00A45257"/>
    <w:rsid w:val="00A456B2"/>
    <w:rsid w:val="00A458A0"/>
    <w:rsid w:val="00A45C05"/>
    <w:rsid w:val="00A45D22"/>
    <w:rsid w:val="00A45D80"/>
    <w:rsid w:val="00A45E97"/>
    <w:rsid w:val="00A4600C"/>
    <w:rsid w:val="00A46066"/>
    <w:rsid w:val="00A465D9"/>
    <w:rsid w:val="00A46606"/>
    <w:rsid w:val="00A46649"/>
    <w:rsid w:val="00A466B4"/>
    <w:rsid w:val="00A46963"/>
    <w:rsid w:val="00A46F50"/>
    <w:rsid w:val="00A47268"/>
    <w:rsid w:val="00A47597"/>
    <w:rsid w:val="00A47831"/>
    <w:rsid w:val="00A479CD"/>
    <w:rsid w:val="00A47A03"/>
    <w:rsid w:val="00A47ADD"/>
    <w:rsid w:val="00A47B34"/>
    <w:rsid w:val="00A47B5F"/>
    <w:rsid w:val="00A47C6D"/>
    <w:rsid w:val="00A47D24"/>
    <w:rsid w:val="00A47D9E"/>
    <w:rsid w:val="00A47E70"/>
    <w:rsid w:val="00A50301"/>
    <w:rsid w:val="00A503F9"/>
    <w:rsid w:val="00A50440"/>
    <w:rsid w:val="00A504E6"/>
    <w:rsid w:val="00A50537"/>
    <w:rsid w:val="00A508A6"/>
    <w:rsid w:val="00A508C9"/>
    <w:rsid w:val="00A508F5"/>
    <w:rsid w:val="00A50C50"/>
    <w:rsid w:val="00A50EB0"/>
    <w:rsid w:val="00A50F0E"/>
    <w:rsid w:val="00A50F97"/>
    <w:rsid w:val="00A51535"/>
    <w:rsid w:val="00A51626"/>
    <w:rsid w:val="00A5188C"/>
    <w:rsid w:val="00A51CF6"/>
    <w:rsid w:val="00A51EA9"/>
    <w:rsid w:val="00A51FC7"/>
    <w:rsid w:val="00A51FDF"/>
    <w:rsid w:val="00A5209C"/>
    <w:rsid w:val="00A52188"/>
    <w:rsid w:val="00A52384"/>
    <w:rsid w:val="00A525C1"/>
    <w:rsid w:val="00A526E0"/>
    <w:rsid w:val="00A526FC"/>
    <w:rsid w:val="00A527DA"/>
    <w:rsid w:val="00A528EB"/>
    <w:rsid w:val="00A52A8C"/>
    <w:rsid w:val="00A52AB8"/>
    <w:rsid w:val="00A52BFB"/>
    <w:rsid w:val="00A52D9C"/>
    <w:rsid w:val="00A530E3"/>
    <w:rsid w:val="00A5310D"/>
    <w:rsid w:val="00A5312C"/>
    <w:rsid w:val="00A53155"/>
    <w:rsid w:val="00A53257"/>
    <w:rsid w:val="00A5338B"/>
    <w:rsid w:val="00A53433"/>
    <w:rsid w:val="00A5362E"/>
    <w:rsid w:val="00A536E2"/>
    <w:rsid w:val="00A53806"/>
    <w:rsid w:val="00A53C79"/>
    <w:rsid w:val="00A53E5D"/>
    <w:rsid w:val="00A53FCA"/>
    <w:rsid w:val="00A5402F"/>
    <w:rsid w:val="00A541B6"/>
    <w:rsid w:val="00A5424F"/>
    <w:rsid w:val="00A542B5"/>
    <w:rsid w:val="00A5436C"/>
    <w:rsid w:val="00A54428"/>
    <w:rsid w:val="00A54442"/>
    <w:rsid w:val="00A546F3"/>
    <w:rsid w:val="00A546FA"/>
    <w:rsid w:val="00A54736"/>
    <w:rsid w:val="00A54848"/>
    <w:rsid w:val="00A54C74"/>
    <w:rsid w:val="00A54C97"/>
    <w:rsid w:val="00A54F5A"/>
    <w:rsid w:val="00A5512F"/>
    <w:rsid w:val="00A55240"/>
    <w:rsid w:val="00A555B3"/>
    <w:rsid w:val="00A559A1"/>
    <w:rsid w:val="00A55AB2"/>
    <w:rsid w:val="00A55C5F"/>
    <w:rsid w:val="00A55D94"/>
    <w:rsid w:val="00A55D9A"/>
    <w:rsid w:val="00A55F87"/>
    <w:rsid w:val="00A5608F"/>
    <w:rsid w:val="00A56119"/>
    <w:rsid w:val="00A5613B"/>
    <w:rsid w:val="00A56595"/>
    <w:rsid w:val="00A5697C"/>
    <w:rsid w:val="00A56AC4"/>
    <w:rsid w:val="00A56B2A"/>
    <w:rsid w:val="00A56D93"/>
    <w:rsid w:val="00A570DC"/>
    <w:rsid w:val="00A572C7"/>
    <w:rsid w:val="00A572D1"/>
    <w:rsid w:val="00A572E1"/>
    <w:rsid w:val="00A579E5"/>
    <w:rsid w:val="00A57A7F"/>
    <w:rsid w:val="00A57B8D"/>
    <w:rsid w:val="00A57D17"/>
    <w:rsid w:val="00A57DFE"/>
    <w:rsid w:val="00A57F95"/>
    <w:rsid w:val="00A60041"/>
    <w:rsid w:val="00A60804"/>
    <w:rsid w:val="00A608E1"/>
    <w:rsid w:val="00A60A58"/>
    <w:rsid w:val="00A60C5F"/>
    <w:rsid w:val="00A60CD9"/>
    <w:rsid w:val="00A60DC3"/>
    <w:rsid w:val="00A60EFB"/>
    <w:rsid w:val="00A612DF"/>
    <w:rsid w:val="00A61490"/>
    <w:rsid w:val="00A61517"/>
    <w:rsid w:val="00A615B8"/>
    <w:rsid w:val="00A61660"/>
    <w:rsid w:val="00A61895"/>
    <w:rsid w:val="00A61C4B"/>
    <w:rsid w:val="00A61C78"/>
    <w:rsid w:val="00A61C98"/>
    <w:rsid w:val="00A61D00"/>
    <w:rsid w:val="00A61D71"/>
    <w:rsid w:val="00A61E00"/>
    <w:rsid w:val="00A6238C"/>
    <w:rsid w:val="00A62502"/>
    <w:rsid w:val="00A628A3"/>
    <w:rsid w:val="00A6295A"/>
    <w:rsid w:val="00A629E9"/>
    <w:rsid w:val="00A62B17"/>
    <w:rsid w:val="00A62B80"/>
    <w:rsid w:val="00A62D63"/>
    <w:rsid w:val="00A62DEB"/>
    <w:rsid w:val="00A6307D"/>
    <w:rsid w:val="00A6307F"/>
    <w:rsid w:val="00A63619"/>
    <w:rsid w:val="00A636F0"/>
    <w:rsid w:val="00A63B07"/>
    <w:rsid w:val="00A63C2D"/>
    <w:rsid w:val="00A63CDD"/>
    <w:rsid w:val="00A63D22"/>
    <w:rsid w:val="00A63DA6"/>
    <w:rsid w:val="00A63EBD"/>
    <w:rsid w:val="00A63ECF"/>
    <w:rsid w:val="00A64183"/>
    <w:rsid w:val="00A64224"/>
    <w:rsid w:val="00A642EF"/>
    <w:rsid w:val="00A642FF"/>
    <w:rsid w:val="00A64354"/>
    <w:rsid w:val="00A6443C"/>
    <w:rsid w:val="00A644B3"/>
    <w:rsid w:val="00A644C6"/>
    <w:rsid w:val="00A644F9"/>
    <w:rsid w:val="00A645EB"/>
    <w:rsid w:val="00A646F4"/>
    <w:rsid w:val="00A64AE9"/>
    <w:rsid w:val="00A64FD4"/>
    <w:rsid w:val="00A65015"/>
    <w:rsid w:val="00A6507D"/>
    <w:rsid w:val="00A65247"/>
    <w:rsid w:val="00A653AB"/>
    <w:rsid w:val="00A653B7"/>
    <w:rsid w:val="00A65441"/>
    <w:rsid w:val="00A65710"/>
    <w:rsid w:val="00A65836"/>
    <w:rsid w:val="00A658DA"/>
    <w:rsid w:val="00A65AA6"/>
    <w:rsid w:val="00A65B47"/>
    <w:rsid w:val="00A65B4E"/>
    <w:rsid w:val="00A65B50"/>
    <w:rsid w:val="00A65B52"/>
    <w:rsid w:val="00A65D3E"/>
    <w:rsid w:val="00A65D75"/>
    <w:rsid w:val="00A65E9F"/>
    <w:rsid w:val="00A65F74"/>
    <w:rsid w:val="00A660F8"/>
    <w:rsid w:val="00A663DF"/>
    <w:rsid w:val="00A665B3"/>
    <w:rsid w:val="00A665E0"/>
    <w:rsid w:val="00A667F4"/>
    <w:rsid w:val="00A6680F"/>
    <w:rsid w:val="00A66A57"/>
    <w:rsid w:val="00A66BB7"/>
    <w:rsid w:val="00A66E68"/>
    <w:rsid w:val="00A66FFF"/>
    <w:rsid w:val="00A671BA"/>
    <w:rsid w:val="00A67263"/>
    <w:rsid w:val="00A67312"/>
    <w:rsid w:val="00A674BA"/>
    <w:rsid w:val="00A6763E"/>
    <w:rsid w:val="00A6786C"/>
    <w:rsid w:val="00A678D6"/>
    <w:rsid w:val="00A678F5"/>
    <w:rsid w:val="00A67ADE"/>
    <w:rsid w:val="00A67C2C"/>
    <w:rsid w:val="00A67CA8"/>
    <w:rsid w:val="00A67E88"/>
    <w:rsid w:val="00A67F6C"/>
    <w:rsid w:val="00A67FAC"/>
    <w:rsid w:val="00A700CB"/>
    <w:rsid w:val="00A701EF"/>
    <w:rsid w:val="00A701F3"/>
    <w:rsid w:val="00A705CB"/>
    <w:rsid w:val="00A707BD"/>
    <w:rsid w:val="00A708C0"/>
    <w:rsid w:val="00A70917"/>
    <w:rsid w:val="00A70A3C"/>
    <w:rsid w:val="00A70C69"/>
    <w:rsid w:val="00A70D4D"/>
    <w:rsid w:val="00A71001"/>
    <w:rsid w:val="00A7105C"/>
    <w:rsid w:val="00A71380"/>
    <w:rsid w:val="00A714D1"/>
    <w:rsid w:val="00A71569"/>
    <w:rsid w:val="00A7165D"/>
    <w:rsid w:val="00A71724"/>
    <w:rsid w:val="00A71798"/>
    <w:rsid w:val="00A71868"/>
    <w:rsid w:val="00A718B9"/>
    <w:rsid w:val="00A71BAE"/>
    <w:rsid w:val="00A71F91"/>
    <w:rsid w:val="00A71FF9"/>
    <w:rsid w:val="00A722E5"/>
    <w:rsid w:val="00A7250C"/>
    <w:rsid w:val="00A7272E"/>
    <w:rsid w:val="00A727CB"/>
    <w:rsid w:val="00A728DA"/>
    <w:rsid w:val="00A729E1"/>
    <w:rsid w:val="00A72B55"/>
    <w:rsid w:val="00A72BF1"/>
    <w:rsid w:val="00A72C8E"/>
    <w:rsid w:val="00A72CA9"/>
    <w:rsid w:val="00A72CB0"/>
    <w:rsid w:val="00A72EBC"/>
    <w:rsid w:val="00A731C4"/>
    <w:rsid w:val="00A731E4"/>
    <w:rsid w:val="00A731FD"/>
    <w:rsid w:val="00A73538"/>
    <w:rsid w:val="00A73800"/>
    <w:rsid w:val="00A739B3"/>
    <w:rsid w:val="00A73A75"/>
    <w:rsid w:val="00A73B0C"/>
    <w:rsid w:val="00A73B0D"/>
    <w:rsid w:val="00A73BA5"/>
    <w:rsid w:val="00A73C49"/>
    <w:rsid w:val="00A73CA3"/>
    <w:rsid w:val="00A73FF8"/>
    <w:rsid w:val="00A740EC"/>
    <w:rsid w:val="00A7431E"/>
    <w:rsid w:val="00A7444E"/>
    <w:rsid w:val="00A744DA"/>
    <w:rsid w:val="00A74519"/>
    <w:rsid w:val="00A74562"/>
    <w:rsid w:val="00A74599"/>
    <w:rsid w:val="00A7480A"/>
    <w:rsid w:val="00A749CB"/>
    <w:rsid w:val="00A74CB2"/>
    <w:rsid w:val="00A74D8A"/>
    <w:rsid w:val="00A74FAD"/>
    <w:rsid w:val="00A75142"/>
    <w:rsid w:val="00A75151"/>
    <w:rsid w:val="00A75161"/>
    <w:rsid w:val="00A75184"/>
    <w:rsid w:val="00A7555A"/>
    <w:rsid w:val="00A75699"/>
    <w:rsid w:val="00A756BD"/>
    <w:rsid w:val="00A75847"/>
    <w:rsid w:val="00A7584B"/>
    <w:rsid w:val="00A758D5"/>
    <w:rsid w:val="00A75B4C"/>
    <w:rsid w:val="00A75FF0"/>
    <w:rsid w:val="00A7602F"/>
    <w:rsid w:val="00A761A1"/>
    <w:rsid w:val="00A762E4"/>
    <w:rsid w:val="00A763D9"/>
    <w:rsid w:val="00A765E3"/>
    <w:rsid w:val="00A76734"/>
    <w:rsid w:val="00A76939"/>
    <w:rsid w:val="00A76A74"/>
    <w:rsid w:val="00A76A92"/>
    <w:rsid w:val="00A76B24"/>
    <w:rsid w:val="00A76CE2"/>
    <w:rsid w:val="00A76FB4"/>
    <w:rsid w:val="00A76FF2"/>
    <w:rsid w:val="00A77033"/>
    <w:rsid w:val="00A77170"/>
    <w:rsid w:val="00A771C6"/>
    <w:rsid w:val="00A77367"/>
    <w:rsid w:val="00A7737D"/>
    <w:rsid w:val="00A773BA"/>
    <w:rsid w:val="00A773E4"/>
    <w:rsid w:val="00A774C3"/>
    <w:rsid w:val="00A775B3"/>
    <w:rsid w:val="00A77604"/>
    <w:rsid w:val="00A77652"/>
    <w:rsid w:val="00A7788D"/>
    <w:rsid w:val="00A7797C"/>
    <w:rsid w:val="00A77C6A"/>
    <w:rsid w:val="00A77E20"/>
    <w:rsid w:val="00A77E32"/>
    <w:rsid w:val="00A77E34"/>
    <w:rsid w:val="00A77FB4"/>
    <w:rsid w:val="00A8016F"/>
    <w:rsid w:val="00A801DA"/>
    <w:rsid w:val="00A80221"/>
    <w:rsid w:val="00A802FA"/>
    <w:rsid w:val="00A8039C"/>
    <w:rsid w:val="00A804EE"/>
    <w:rsid w:val="00A80500"/>
    <w:rsid w:val="00A80684"/>
    <w:rsid w:val="00A807AC"/>
    <w:rsid w:val="00A8096A"/>
    <w:rsid w:val="00A80AE1"/>
    <w:rsid w:val="00A80C67"/>
    <w:rsid w:val="00A80CC5"/>
    <w:rsid w:val="00A80DBB"/>
    <w:rsid w:val="00A80E64"/>
    <w:rsid w:val="00A80EA7"/>
    <w:rsid w:val="00A8138B"/>
    <w:rsid w:val="00A814FB"/>
    <w:rsid w:val="00A8156F"/>
    <w:rsid w:val="00A8163D"/>
    <w:rsid w:val="00A81A4F"/>
    <w:rsid w:val="00A81CE1"/>
    <w:rsid w:val="00A81DAF"/>
    <w:rsid w:val="00A821ED"/>
    <w:rsid w:val="00A821FE"/>
    <w:rsid w:val="00A82417"/>
    <w:rsid w:val="00A82609"/>
    <w:rsid w:val="00A82ACC"/>
    <w:rsid w:val="00A82B7C"/>
    <w:rsid w:val="00A82D73"/>
    <w:rsid w:val="00A82EC6"/>
    <w:rsid w:val="00A8303F"/>
    <w:rsid w:val="00A832E7"/>
    <w:rsid w:val="00A83361"/>
    <w:rsid w:val="00A833AE"/>
    <w:rsid w:val="00A836A8"/>
    <w:rsid w:val="00A838DA"/>
    <w:rsid w:val="00A83A2A"/>
    <w:rsid w:val="00A83B04"/>
    <w:rsid w:val="00A83BF9"/>
    <w:rsid w:val="00A83CC7"/>
    <w:rsid w:val="00A83D56"/>
    <w:rsid w:val="00A84210"/>
    <w:rsid w:val="00A845A1"/>
    <w:rsid w:val="00A848E8"/>
    <w:rsid w:val="00A84C07"/>
    <w:rsid w:val="00A84D41"/>
    <w:rsid w:val="00A84F74"/>
    <w:rsid w:val="00A852AC"/>
    <w:rsid w:val="00A8541D"/>
    <w:rsid w:val="00A85492"/>
    <w:rsid w:val="00A855D3"/>
    <w:rsid w:val="00A856A5"/>
    <w:rsid w:val="00A857F0"/>
    <w:rsid w:val="00A85A8C"/>
    <w:rsid w:val="00A85B28"/>
    <w:rsid w:val="00A85D8E"/>
    <w:rsid w:val="00A85E1F"/>
    <w:rsid w:val="00A85E35"/>
    <w:rsid w:val="00A85F1C"/>
    <w:rsid w:val="00A85F83"/>
    <w:rsid w:val="00A85F89"/>
    <w:rsid w:val="00A861F6"/>
    <w:rsid w:val="00A8636E"/>
    <w:rsid w:val="00A866C4"/>
    <w:rsid w:val="00A86A99"/>
    <w:rsid w:val="00A86B68"/>
    <w:rsid w:val="00A86CE1"/>
    <w:rsid w:val="00A86FA9"/>
    <w:rsid w:val="00A87245"/>
    <w:rsid w:val="00A872AB"/>
    <w:rsid w:val="00A87457"/>
    <w:rsid w:val="00A8745B"/>
    <w:rsid w:val="00A874CC"/>
    <w:rsid w:val="00A876F9"/>
    <w:rsid w:val="00A87A64"/>
    <w:rsid w:val="00A87D37"/>
    <w:rsid w:val="00A87DD6"/>
    <w:rsid w:val="00A87E2C"/>
    <w:rsid w:val="00A90097"/>
    <w:rsid w:val="00A902D8"/>
    <w:rsid w:val="00A90392"/>
    <w:rsid w:val="00A903D0"/>
    <w:rsid w:val="00A907EB"/>
    <w:rsid w:val="00A90807"/>
    <w:rsid w:val="00A90ADA"/>
    <w:rsid w:val="00A90C9A"/>
    <w:rsid w:val="00A90EAB"/>
    <w:rsid w:val="00A90F35"/>
    <w:rsid w:val="00A90FA8"/>
    <w:rsid w:val="00A9108E"/>
    <w:rsid w:val="00A911A2"/>
    <w:rsid w:val="00A911B7"/>
    <w:rsid w:val="00A916DC"/>
    <w:rsid w:val="00A9194E"/>
    <w:rsid w:val="00A919AA"/>
    <w:rsid w:val="00A91C49"/>
    <w:rsid w:val="00A91D9A"/>
    <w:rsid w:val="00A91F1F"/>
    <w:rsid w:val="00A920AF"/>
    <w:rsid w:val="00A92201"/>
    <w:rsid w:val="00A92241"/>
    <w:rsid w:val="00A92351"/>
    <w:rsid w:val="00A92356"/>
    <w:rsid w:val="00A92375"/>
    <w:rsid w:val="00A92544"/>
    <w:rsid w:val="00A925AC"/>
    <w:rsid w:val="00A9265D"/>
    <w:rsid w:val="00A92A36"/>
    <w:rsid w:val="00A92B02"/>
    <w:rsid w:val="00A92C46"/>
    <w:rsid w:val="00A92D14"/>
    <w:rsid w:val="00A92DCE"/>
    <w:rsid w:val="00A92E59"/>
    <w:rsid w:val="00A92E83"/>
    <w:rsid w:val="00A930C6"/>
    <w:rsid w:val="00A9329D"/>
    <w:rsid w:val="00A93405"/>
    <w:rsid w:val="00A93414"/>
    <w:rsid w:val="00A934C1"/>
    <w:rsid w:val="00A9378B"/>
    <w:rsid w:val="00A937D3"/>
    <w:rsid w:val="00A9382D"/>
    <w:rsid w:val="00A93950"/>
    <w:rsid w:val="00A93DE4"/>
    <w:rsid w:val="00A941C4"/>
    <w:rsid w:val="00A9429E"/>
    <w:rsid w:val="00A942DD"/>
    <w:rsid w:val="00A94414"/>
    <w:rsid w:val="00A9449B"/>
    <w:rsid w:val="00A94517"/>
    <w:rsid w:val="00A94895"/>
    <w:rsid w:val="00A94A20"/>
    <w:rsid w:val="00A94A54"/>
    <w:rsid w:val="00A94F28"/>
    <w:rsid w:val="00A95107"/>
    <w:rsid w:val="00A95262"/>
    <w:rsid w:val="00A955D2"/>
    <w:rsid w:val="00A95683"/>
    <w:rsid w:val="00A95716"/>
    <w:rsid w:val="00A95720"/>
    <w:rsid w:val="00A95910"/>
    <w:rsid w:val="00A959F3"/>
    <w:rsid w:val="00A95B5D"/>
    <w:rsid w:val="00A95CB8"/>
    <w:rsid w:val="00A95CCF"/>
    <w:rsid w:val="00A95EDF"/>
    <w:rsid w:val="00A96047"/>
    <w:rsid w:val="00A96125"/>
    <w:rsid w:val="00A96580"/>
    <w:rsid w:val="00A9683E"/>
    <w:rsid w:val="00A96D96"/>
    <w:rsid w:val="00A9702A"/>
    <w:rsid w:val="00A97289"/>
    <w:rsid w:val="00A97319"/>
    <w:rsid w:val="00A97415"/>
    <w:rsid w:val="00A97738"/>
    <w:rsid w:val="00A97B68"/>
    <w:rsid w:val="00A97B6E"/>
    <w:rsid w:val="00A97BF3"/>
    <w:rsid w:val="00A97C61"/>
    <w:rsid w:val="00A97EF2"/>
    <w:rsid w:val="00AA01EA"/>
    <w:rsid w:val="00AA0539"/>
    <w:rsid w:val="00AA0809"/>
    <w:rsid w:val="00AA0AD8"/>
    <w:rsid w:val="00AA0AE0"/>
    <w:rsid w:val="00AA0B52"/>
    <w:rsid w:val="00AA0FD3"/>
    <w:rsid w:val="00AA10F4"/>
    <w:rsid w:val="00AA1471"/>
    <w:rsid w:val="00AA1966"/>
    <w:rsid w:val="00AA1AD0"/>
    <w:rsid w:val="00AA1B1C"/>
    <w:rsid w:val="00AA1D84"/>
    <w:rsid w:val="00AA1EC6"/>
    <w:rsid w:val="00AA1EF6"/>
    <w:rsid w:val="00AA2363"/>
    <w:rsid w:val="00AA2404"/>
    <w:rsid w:val="00AA267A"/>
    <w:rsid w:val="00AA2CA9"/>
    <w:rsid w:val="00AA2D6C"/>
    <w:rsid w:val="00AA2E96"/>
    <w:rsid w:val="00AA3063"/>
    <w:rsid w:val="00AA306F"/>
    <w:rsid w:val="00AA3289"/>
    <w:rsid w:val="00AA3467"/>
    <w:rsid w:val="00AA3D34"/>
    <w:rsid w:val="00AA3E73"/>
    <w:rsid w:val="00AA3F66"/>
    <w:rsid w:val="00AA41E0"/>
    <w:rsid w:val="00AA428F"/>
    <w:rsid w:val="00AA4961"/>
    <w:rsid w:val="00AA4AE5"/>
    <w:rsid w:val="00AA4BCF"/>
    <w:rsid w:val="00AA4EE1"/>
    <w:rsid w:val="00AA4FE7"/>
    <w:rsid w:val="00AA5215"/>
    <w:rsid w:val="00AA5273"/>
    <w:rsid w:val="00AA5412"/>
    <w:rsid w:val="00AA5584"/>
    <w:rsid w:val="00AA55B6"/>
    <w:rsid w:val="00AA5645"/>
    <w:rsid w:val="00AA5879"/>
    <w:rsid w:val="00AA59C3"/>
    <w:rsid w:val="00AA5B30"/>
    <w:rsid w:val="00AA5F53"/>
    <w:rsid w:val="00AA6014"/>
    <w:rsid w:val="00AA62EC"/>
    <w:rsid w:val="00AA6315"/>
    <w:rsid w:val="00AA649E"/>
    <w:rsid w:val="00AA64A1"/>
    <w:rsid w:val="00AA6555"/>
    <w:rsid w:val="00AA6567"/>
    <w:rsid w:val="00AA6743"/>
    <w:rsid w:val="00AA67E6"/>
    <w:rsid w:val="00AA68D4"/>
    <w:rsid w:val="00AA693B"/>
    <w:rsid w:val="00AA69B0"/>
    <w:rsid w:val="00AA6BDC"/>
    <w:rsid w:val="00AA6C1D"/>
    <w:rsid w:val="00AA6C71"/>
    <w:rsid w:val="00AA6F23"/>
    <w:rsid w:val="00AA6F94"/>
    <w:rsid w:val="00AA6FC9"/>
    <w:rsid w:val="00AA7375"/>
    <w:rsid w:val="00AA7438"/>
    <w:rsid w:val="00AA74AA"/>
    <w:rsid w:val="00AA76AE"/>
    <w:rsid w:val="00AA788F"/>
    <w:rsid w:val="00AA7B78"/>
    <w:rsid w:val="00AA7C0D"/>
    <w:rsid w:val="00AA7D0D"/>
    <w:rsid w:val="00AB0511"/>
    <w:rsid w:val="00AB0575"/>
    <w:rsid w:val="00AB073B"/>
    <w:rsid w:val="00AB07DB"/>
    <w:rsid w:val="00AB090E"/>
    <w:rsid w:val="00AB0CFF"/>
    <w:rsid w:val="00AB0D8B"/>
    <w:rsid w:val="00AB0E6A"/>
    <w:rsid w:val="00AB0E6F"/>
    <w:rsid w:val="00AB11BF"/>
    <w:rsid w:val="00AB139F"/>
    <w:rsid w:val="00AB15CA"/>
    <w:rsid w:val="00AB15F6"/>
    <w:rsid w:val="00AB16FA"/>
    <w:rsid w:val="00AB1755"/>
    <w:rsid w:val="00AB17A0"/>
    <w:rsid w:val="00AB1965"/>
    <w:rsid w:val="00AB196B"/>
    <w:rsid w:val="00AB1A48"/>
    <w:rsid w:val="00AB1A6B"/>
    <w:rsid w:val="00AB1BA8"/>
    <w:rsid w:val="00AB1C01"/>
    <w:rsid w:val="00AB203C"/>
    <w:rsid w:val="00AB2287"/>
    <w:rsid w:val="00AB2345"/>
    <w:rsid w:val="00AB2489"/>
    <w:rsid w:val="00AB2513"/>
    <w:rsid w:val="00AB2725"/>
    <w:rsid w:val="00AB2AF5"/>
    <w:rsid w:val="00AB2D3A"/>
    <w:rsid w:val="00AB2FC5"/>
    <w:rsid w:val="00AB30F0"/>
    <w:rsid w:val="00AB3211"/>
    <w:rsid w:val="00AB34D7"/>
    <w:rsid w:val="00AB3939"/>
    <w:rsid w:val="00AB39BB"/>
    <w:rsid w:val="00AB39F9"/>
    <w:rsid w:val="00AB3AC9"/>
    <w:rsid w:val="00AB3EF5"/>
    <w:rsid w:val="00AB406A"/>
    <w:rsid w:val="00AB42C3"/>
    <w:rsid w:val="00AB42EA"/>
    <w:rsid w:val="00AB43EB"/>
    <w:rsid w:val="00AB463D"/>
    <w:rsid w:val="00AB47B7"/>
    <w:rsid w:val="00AB49A3"/>
    <w:rsid w:val="00AB4CE7"/>
    <w:rsid w:val="00AB4F45"/>
    <w:rsid w:val="00AB5011"/>
    <w:rsid w:val="00AB509A"/>
    <w:rsid w:val="00AB556C"/>
    <w:rsid w:val="00AB55D2"/>
    <w:rsid w:val="00AB570F"/>
    <w:rsid w:val="00AB57B7"/>
    <w:rsid w:val="00AB59FE"/>
    <w:rsid w:val="00AB5B4D"/>
    <w:rsid w:val="00AB5B76"/>
    <w:rsid w:val="00AB5EC8"/>
    <w:rsid w:val="00AB5EF0"/>
    <w:rsid w:val="00AB603C"/>
    <w:rsid w:val="00AB6089"/>
    <w:rsid w:val="00AB6147"/>
    <w:rsid w:val="00AB6223"/>
    <w:rsid w:val="00AB6236"/>
    <w:rsid w:val="00AB6529"/>
    <w:rsid w:val="00AB6814"/>
    <w:rsid w:val="00AB68E5"/>
    <w:rsid w:val="00AB6B0C"/>
    <w:rsid w:val="00AB6DF1"/>
    <w:rsid w:val="00AB6E04"/>
    <w:rsid w:val="00AB6E65"/>
    <w:rsid w:val="00AB726C"/>
    <w:rsid w:val="00AB72DA"/>
    <w:rsid w:val="00AB73B4"/>
    <w:rsid w:val="00AB7588"/>
    <w:rsid w:val="00AB7A8B"/>
    <w:rsid w:val="00AB7B1A"/>
    <w:rsid w:val="00AB7B37"/>
    <w:rsid w:val="00AB7BAF"/>
    <w:rsid w:val="00AB7C7C"/>
    <w:rsid w:val="00AB7C8F"/>
    <w:rsid w:val="00AC011B"/>
    <w:rsid w:val="00AC01D8"/>
    <w:rsid w:val="00AC0325"/>
    <w:rsid w:val="00AC098C"/>
    <w:rsid w:val="00AC0B46"/>
    <w:rsid w:val="00AC0C80"/>
    <w:rsid w:val="00AC1037"/>
    <w:rsid w:val="00AC1300"/>
    <w:rsid w:val="00AC130A"/>
    <w:rsid w:val="00AC13E2"/>
    <w:rsid w:val="00AC13E6"/>
    <w:rsid w:val="00AC143A"/>
    <w:rsid w:val="00AC16AA"/>
    <w:rsid w:val="00AC16E8"/>
    <w:rsid w:val="00AC1838"/>
    <w:rsid w:val="00AC195C"/>
    <w:rsid w:val="00AC197C"/>
    <w:rsid w:val="00AC19D5"/>
    <w:rsid w:val="00AC1CBC"/>
    <w:rsid w:val="00AC1CC2"/>
    <w:rsid w:val="00AC1DED"/>
    <w:rsid w:val="00AC1F49"/>
    <w:rsid w:val="00AC206B"/>
    <w:rsid w:val="00AC20E4"/>
    <w:rsid w:val="00AC2154"/>
    <w:rsid w:val="00AC21CA"/>
    <w:rsid w:val="00AC21CE"/>
    <w:rsid w:val="00AC226C"/>
    <w:rsid w:val="00AC23D5"/>
    <w:rsid w:val="00AC26B7"/>
    <w:rsid w:val="00AC289E"/>
    <w:rsid w:val="00AC2C47"/>
    <w:rsid w:val="00AC3206"/>
    <w:rsid w:val="00AC32E9"/>
    <w:rsid w:val="00AC3365"/>
    <w:rsid w:val="00AC3599"/>
    <w:rsid w:val="00AC3601"/>
    <w:rsid w:val="00AC3818"/>
    <w:rsid w:val="00AC39E8"/>
    <w:rsid w:val="00AC39F1"/>
    <w:rsid w:val="00AC3C48"/>
    <w:rsid w:val="00AC3D12"/>
    <w:rsid w:val="00AC3D59"/>
    <w:rsid w:val="00AC3DD7"/>
    <w:rsid w:val="00AC3FB8"/>
    <w:rsid w:val="00AC402F"/>
    <w:rsid w:val="00AC41A9"/>
    <w:rsid w:val="00AC43E2"/>
    <w:rsid w:val="00AC44E9"/>
    <w:rsid w:val="00AC45F6"/>
    <w:rsid w:val="00AC462E"/>
    <w:rsid w:val="00AC46CD"/>
    <w:rsid w:val="00AC488B"/>
    <w:rsid w:val="00AC491D"/>
    <w:rsid w:val="00AC499D"/>
    <w:rsid w:val="00AC49ED"/>
    <w:rsid w:val="00AC4B00"/>
    <w:rsid w:val="00AC4C5F"/>
    <w:rsid w:val="00AC4D07"/>
    <w:rsid w:val="00AC4D40"/>
    <w:rsid w:val="00AC5696"/>
    <w:rsid w:val="00AC5774"/>
    <w:rsid w:val="00AC5932"/>
    <w:rsid w:val="00AC5B1E"/>
    <w:rsid w:val="00AC5CD9"/>
    <w:rsid w:val="00AC5E7C"/>
    <w:rsid w:val="00AC601A"/>
    <w:rsid w:val="00AC615E"/>
    <w:rsid w:val="00AC62C4"/>
    <w:rsid w:val="00AC634A"/>
    <w:rsid w:val="00AC668A"/>
    <w:rsid w:val="00AC66BA"/>
    <w:rsid w:val="00AC6726"/>
    <w:rsid w:val="00AC6761"/>
    <w:rsid w:val="00AC6786"/>
    <w:rsid w:val="00AC6803"/>
    <w:rsid w:val="00AC6858"/>
    <w:rsid w:val="00AC6A03"/>
    <w:rsid w:val="00AC6D48"/>
    <w:rsid w:val="00AC6DFE"/>
    <w:rsid w:val="00AC6FCB"/>
    <w:rsid w:val="00AC6FDB"/>
    <w:rsid w:val="00AC7331"/>
    <w:rsid w:val="00AC74A0"/>
    <w:rsid w:val="00AC783C"/>
    <w:rsid w:val="00AC78AD"/>
    <w:rsid w:val="00AC7AC8"/>
    <w:rsid w:val="00AC7B6A"/>
    <w:rsid w:val="00AC7C26"/>
    <w:rsid w:val="00AC7D1B"/>
    <w:rsid w:val="00AC7D68"/>
    <w:rsid w:val="00AD0085"/>
    <w:rsid w:val="00AD0512"/>
    <w:rsid w:val="00AD0816"/>
    <w:rsid w:val="00AD0CC6"/>
    <w:rsid w:val="00AD10CA"/>
    <w:rsid w:val="00AD118A"/>
    <w:rsid w:val="00AD118D"/>
    <w:rsid w:val="00AD11EB"/>
    <w:rsid w:val="00AD1227"/>
    <w:rsid w:val="00AD12CA"/>
    <w:rsid w:val="00AD17C8"/>
    <w:rsid w:val="00AD1B58"/>
    <w:rsid w:val="00AD1B70"/>
    <w:rsid w:val="00AD1BCE"/>
    <w:rsid w:val="00AD1C1C"/>
    <w:rsid w:val="00AD1C63"/>
    <w:rsid w:val="00AD1CAC"/>
    <w:rsid w:val="00AD1DCA"/>
    <w:rsid w:val="00AD1F77"/>
    <w:rsid w:val="00AD22E7"/>
    <w:rsid w:val="00AD2335"/>
    <w:rsid w:val="00AD23C2"/>
    <w:rsid w:val="00AD2414"/>
    <w:rsid w:val="00AD2584"/>
    <w:rsid w:val="00AD2655"/>
    <w:rsid w:val="00AD2738"/>
    <w:rsid w:val="00AD27C1"/>
    <w:rsid w:val="00AD2943"/>
    <w:rsid w:val="00AD2978"/>
    <w:rsid w:val="00AD2ABC"/>
    <w:rsid w:val="00AD2AE3"/>
    <w:rsid w:val="00AD2F1D"/>
    <w:rsid w:val="00AD3051"/>
    <w:rsid w:val="00AD31AF"/>
    <w:rsid w:val="00AD325E"/>
    <w:rsid w:val="00AD32B4"/>
    <w:rsid w:val="00AD3433"/>
    <w:rsid w:val="00AD34AE"/>
    <w:rsid w:val="00AD34D0"/>
    <w:rsid w:val="00AD3721"/>
    <w:rsid w:val="00AD389E"/>
    <w:rsid w:val="00AD391C"/>
    <w:rsid w:val="00AD39D2"/>
    <w:rsid w:val="00AD3AD1"/>
    <w:rsid w:val="00AD3BE2"/>
    <w:rsid w:val="00AD3E29"/>
    <w:rsid w:val="00AD401B"/>
    <w:rsid w:val="00AD4311"/>
    <w:rsid w:val="00AD44AE"/>
    <w:rsid w:val="00AD46E4"/>
    <w:rsid w:val="00AD484A"/>
    <w:rsid w:val="00AD4A09"/>
    <w:rsid w:val="00AD4B31"/>
    <w:rsid w:val="00AD4D47"/>
    <w:rsid w:val="00AD4F07"/>
    <w:rsid w:val="00AD50BE"/>
    <w:rsid w:val="00AD5373"/>
    <w:rsid w:val="00AD539F"/>
    <w:rsid w:val="00AD5489"/>
    <w:rsid w:val="00AD5490"/>
    <w:rsid w:val="00AD5A3A"/>
    <w:rsid w:val="00AD5C1A"/>
    <w:rsid w:val="00AD5D5A"/>
    <w:rsid w:val="00AD6272"/>
    <w:rsid w:val="00AD62D1"/>
    <w:rsid w:val="00AD6407"/>
    <w:rsid w:val="00AD65D5"/>
    <w:rsid w:val="00AD6728"/>
    <w:rsid w:val="00AD67B4"/>
    <w:rsid w:val="00AD686F"/>
    <w:rsid w:val="00AD68E3"/>
    <w:rsid w:val="00AD69B7"/>
    <w:rsid w:val="00AD6D04"/>
    <w:rsid w:val="00AD6D53"/>
    <w:rsid w:val="00AD6E12"/>
    <w:rsid w:val="00AD6EDB"/>
    <w:rsid w:val="00AD6FFE"/>
    <w:rsid w:val="00AD706C"/>
    <w:rsid w:val="00AD7223"/>
    <w:rsid w:val="00AD7316"/>
    <w:rsid w:val="00AD767C"/>
    <w:rsid w:val="00AD76B1"/>
    <w:rsid w:val="00AD7850"/>
    <w:rsid w:val="00AD793B"/>
    <w:rsid w:val="00AD7C24"/>
    <w:rsid w:val="00AD7CAA"/>
    <w:rsid w:val="00AD7DBB"/>
    <w:rsid w:val="00AD7F0E"/>
    <w:rsid w:val="00AD7F96"/>
    <w:rsid w:val="00AD7FA0"/>
    <w:rsid w:val="00AE0049"/>
    <w:rsid w:val="00AE018E"/>
    <w:rsid w:val="00AE034E"/>
    <w:rsid w:val="00AE050C"/>
    <w:rsid w:val="00AE05B2"/>
    <w:rsid w:val="00AE061B"/>
    <w:rsid w:val="00AE06A9"/>
    <w:rsid w:val="00AE08C0"/>
    <w:rsid w:val="00AE0936"/>
    <w:rsid w:val="00AE0A86"/>
    <w:rsid w:val="00AE0C0B"/>
    <w:rsid w:val="00AE0E84"/>
    <w:rsid w:val="00AE0EFA"/>
    <w:rsid w:val="00AE1033"/>
    <w:rsid w:val="00AE111E"/>
    <w:rsid w:val="00AE11C7"/>
    <w:rsid w:val="00AE1428"/>
    <w:rsid w:val="00AE15E1"/>
    <w:rsid w:val="00AE16A7"/>
    <w:rsid w:val="00AE16C1"/>
    <w:rsid w:val="00AE18BA"/>
    <w:rsid w:val="00AE207E"/>
    <w:rsid w:val="00AE225B"/>
    <w:rsid w:val="00AE2273"/>
    <w:rsid w:val="00AE2404"/>
    <w:rsid w:val="00AE24BA"/>
    <w:rsid w:val="00AE2502"/>
    <w:rsid w:val="00AE27A1"/>
    <w:rsid w:val="00AE27AA"/>
    <w:rsid w:val="00AE292F"/>
    <w:rsid w:val="00AE2E7F"/>
    <w:rsid w:val="00AE2FCE"/>
    <w:rsid w:val="00AE30E7"/>
    <w:rsid w:val="00AE3122"/>
    <w:rsid w:val="00AE31BD"/>
    <w:rsid w:val="00AE3481"/>
    <w:rsid w:val="00AE358D"/>
    <w:rsid w:val="00AE3606"/>
    <w:rsid w:val="00AE3607"/>
    <w:rsid w:val="00AE3824"/>
    <w:rsid w:val="00AE3878"/>
    <w:rsid w:val="00AE387E"/>
    <w:rsid w:val="00AE42E0"/>
    <w:rsid w:val="00AE4365"/>
    <w:rsid w:val="00AE444A"/>
    <w:rsid w:val="00AE4593"/>
    <w:rsid w:val="00AE45D8"/>
    <w:rsid w:val="00AE45E5"/>
    <w:rsid w:val="00AE46A4"/>
    <w:rsid w:val="00AE49B8"/>
    <w:rsid w:val="00AE4A4A"/>
    <w:rsid w:val="00AE4DAD"/>
    <w:rsid w:val="00AE5134"/>
    <w:rsid w:val="00AE515B"/>
    <w:rsid w:val="00AE5277"/>
    <w:rsid w:val="00AE56AC"/>
    <w:rsid w:val="00AE56C9"/>
    <w:rsid w:val="00AE5731"/>
    <w:rsid w:val="00AE577F"/>
    <w:rsid w:val="00AE57FC"/>
    <w:rsid w:val="00AE5847"/>
    <w:rsid w:val="00AE5B80"/>
    <w:rsid w:val="00AE6048"/>
    <w:rsid w:val="00AE604B"/>
    <w:rsid w:val="00AE63A1"/>
    <w:rsid w:val="00AE64A7"/>
    <w:rsid w:val="00AE64F3"/>
    <w:rsid w:val="00AE6525"/>
    <w:rsid w:val="00AE66AF"/>
    <w:rsid w:val="00AE6A03"/>
    <w:rsid w:val="00AE6BD0"/>
    <w:rsid w:val="00AE6D45"/>
    <w:rsid w:val="00AE7331"/>
    <w:rsid w:val="00AE73F4"/>
    <w:rsid w:val="00AE75DA"/>
    <w:rsid w:val="00AE772E"/>
    <w:rsid w:val="00AE7746"/>
    <w:rsid w:val="00AE7B4C"/>
    <w:rsid w:val="00AE7C8C"/>
    <w:rsid w:val="00AE7DCB"/>
    <w:rsid w:val="00AE7F0C"/>
    <w:rsid w:val="00AE7FE8"/>
    <w:rsid w:val="00AF0573"/>
    <w:rsid w:val="00AF0673"/>
    <w:rsid w:val="00AF0721"/>
    <w:rsid w:val="00AF086F"/>
    <w:rsid w:val="00AF089A"/>
    <w:rsid w:val="00AF0B5F"/>
    <w:rsid w:val="00AF0DF5"/>
    <w:rsid w:val="00AF0E90"/>
    <w:rsid w:val="00AF0EE6"/>
    <w:rsid w:val="00AF11B5"/>
    <w:rsid w:val="00AF1212"/>
    <w:rsid w:val="00AF13FB"/>
    <w:rsid w:val="00AF14DD"/>
    <w:rsid w:val="00AF171F"/>
    <w:rsid w:val="00AF1776"/>
    <w:rsid w:val="00AF1B30"/>
    <w:rsid w:val="00AF220D"/>
    <w:rsid w:val="00AF22CE"/>
    <w:rsid w:val="00AF2369"/>
    <w:rsid w:val="00AF2470"/>
    <w:rsid w:val="00AF26E0"/>
    <w:rsid w:val="00AF2B8D"/>
    <w:rsid w:val="00AF2D53"/>
    <w:rsid w:val="00AF2E86"/>
    <w:rsid w:val="00AF33D9"/>
    <w:rsid w:val="00AF34BB"/>
    <w:rsid w:val="00AF3578"/>
    <w:rsid w:val="00AF3699"/>
    <w:rsid w:val="00AF38FF"/>
    <w:rsid w:val="00AF3908"/>
    <w:rsid w:val="00AF398B"/>
    <w:rsid w:val="00AF39BD"/>
    <w:rsid w:val="00AF3C03"/>
    <w:rsid w:val="00AF3D23"/>
    <w:rsid w:val="00AF404C"/>
    <w:rsid w:val="00AF40E5"/>
    <w:rsid w:val="00AF41CB"/>
    <w:rsid w:val="00AF431F"/>
    <w:rsid w:val="00AF438D"/>
    <w:rsid w:val="00AF47B1"/>
    <w:rsid w:val="00AF488A"/>
    <w:rsid w:val="00AF48E6"/>
    <w:rsid w:val="00AF4A47"/>
    <w:rsid w:val="00AF4A6E"/>
    <w:rsid w:val="00AF4C4A"/>
    <w:rsid w:val="00AF4C96"/>
    <w:rsid w:val="00AF52E5"/>
    <w:rsid w:val="00AF5391"/>
    <w:rsid w:val="00AF5418"/>
    <w:rsid w:val="00AF54F9"/>
    <w:rsid w:val="00AF577C"/>
    <w:rsid w:val="00AF5B39"/>
    <w:rsid w:val="00AF5E44"/>
    <w:rsid w:val="00AF5EA8"/>
    <w:rsid w:val="00AF6230"/>
    <w:rsid w:val="00AF6341"/>
    <w:rsid w:val="00AF6378"/>
    <w:rsid w:val="00AF63E5"/>
    <w:rsid w:val="00AF6943"/>
    <w:rsid w:val="00AF6A57"/>
    <w:rsid w:val="00AF6ABF"/>
    <w:rsid w:val="00AF6DB6"/>
    <w:rsid w:val="00AF6E17"/>
    <w:rsid w:val="00AF7189"/>
    <w:rsid w:val="00AF71AB"/>
    <w:rsid w:val="00AF71C7"/>
    <w:rsid w:val="00AF72E9"/>
    <w:rsid w:val="00AF7685"/>
    <w:rsid w:val="00AF769B"/>
    <w:rsid w:val="00AF7792"/>
    <w:rsid w:val="00AF7B02"/>
    <w:rsid w:val="00AF7DA1"/>
    <w:rsid w:val="00AF7E75"/>
    <w:rsid w:val="00AF7E7A"/>
    <w:rsid w:val="00AF7F2F"/>
    <w:rsid w:val="00AF7FF1"/>
    <w:rsid w:val="00B002E9"/>
    <w:rsid w:val="00B002FC"/>
    <w:rsid w:val="00B00334"/>
    <w:rsid w:val="00B0043E"/>
    <w:rsid w:val="00B00557"/>
    <w:rsid w:val="00B008BE"/>
    <w:rsid w:val="00B00947"/>
    <w:rsid w:val="00B00A3B"/>
    <w:rsid w:val="00B00C71"/>
    <w:rsid w:val="00B00CF7"/>
    <w:rsid w:val="00B00FD5"/>
    <w:rsid w:val="00B00FDD"/>
    <w:rsid w:val="00B01161"/>
    <w:rsid w:val="00B0134D"/>
    <w:rsid w:val="00B01564"/>
    <w:rsid w:val="00B0159F"/>
    <w:rsid w:val="00B01634"/>
    <w:rsid w:val="00B01A8A"/>
    <w:rsid w:val="00B01B4B"/>
    <w:rsid w:val="00B01B6D"/>
    <w:rsid w:val="00B01DFB"/>
    <w:rsid w:val="00B01F34"/>
    <w:rsid w:val="00B01F43"/>
    <w:rsid w:val="00B01F67"/>
    <w:rsid w:val="00B01FF0"/>
    <w:rsid w:val="00B02545"/>
    <w:rsid w:val="00B02564"/>
    <w:rsid w:val="00B029A8"/>
    <w:rsid w:val="00B02FF8"/>
    <w:rsid w:val="00B03054"/>
    <w:rsid w:val="00B03213"/>
    <w:rsid w:val="00B0330E"/>
    <w:rsid w:val="00B03483"/>
    <w:rsid w:val="00B03492"/>
    <w:rsid w:val="00B03538"/>
    <w:rsid w:val="00B03690"/>
    <w:rsid w:val="00B03860"/>
    <w:rsid w:val="00B03C05"/>
    <w:rsid w:val="00B03D1E"/>
    <w:rsid w:val="00B03D5C"/>
    <w:rsid w:val="00B03F43"/>
    <w:rsid w:val="00B04149"/>
    <w:rsid w:val="00B0429D"/>
    <w:rsid w:val="00B042C5"/>
    <w:rsid w:val="00B042DF"/>
    <w:rsid w:val="00B042FA"/>
    <w:rsid w:val="00B043B4"/>
    <w:rsid w:val="00B044B8"/>
    <w:rsid w:val="00B0462D"/>
    <w:rsid w:val="00B047B4"/>
    <w:rsid w:val="00B04B87"/>
    <w:rsid w:val="00B04DFF"/>
    <w:rsid w:val="00B04E22"/>
    <w:rsid w:val="00B04F1D"/>
    <w:rsid w:val="00B054FE"/>
    <w:rsid w:val="00B05644"/>
    <w:rsid w:val="00B056C9"/>
    <w:rsid w:val="00B0574F"/>
    <w:rsid w:val="00B05787"/>
    <w:rsid w:val="00B05A4D"/>
    <w:rsid w:val="00B05C6D"/>
    <w:rsid w:val="00B05C82"/>
    <w:rsid w:val="00B06052"/>
    <w:rsid w:val="00B060B5"/>
    <w:rsid w:val="00B06277"/>
    <w:rsid w:val="00B06517"/>
    <w:rsid w:val="00B0675B"/>
    <w:rsid w:val="00B0689F"/>
    <w:rsid w:val="00B06918"/>
    <w:rsid w:val="00B06DC6"/>
    <w:rsid w:val="00B06E2C"/>
    <w:rsid w:val="00B0703C"/>
    <w:rsid w:val="00B07221"/>
    <w:rsid w:val="00B07551"/>
    <w:rsid w:val="00B0791F"/>
    <w:rsid w:val="00B07A98"/>
    <w:rsid w:val="00B07B83"/>
    <w:rsid w:val="00B07DA6"/>
    <w:rsid w:val="00B07F7E"/>
    <w:rsid w:val="00B07FBA"/>
    <w:rsid w:val="00B10018"/>
    <w:rsid w:val="00B101F0"/>
    <w:rsid w:val="00B10265"/>
    <w:rsid w:val="00B1030E"/>
    <w:rsid w:val="00B1031B"/>
    <w:rsid w:val="00B103F2"/>
    <w:rsid w:val="00B104B2"/>
    <w:rsid w:val="00B1065F"/>
    <w:rsid w:val="00B106AD"/>
    <w:rsid w:val="00B10759"/>
    <w:rsid w:val="00B107D9"/>
    <w:rsid w:val="00B1097D"/>
    <w:rsid w:val="00B109DF"/>
    <w:rsid w:val="00B10AA9"/>
    <w:rsid w:val="00B10B6E"/>
    <w:rsid w:val="00B10B84"/>
    <w:rsid w:val="00B10BFF"/>
    <w:rsid w:val="00B10C9E"/>
    <w:rsid w:val="00B10E60"/>
    <w:rsid w:val="00B11285"/>
    <w:rsid w:val="00B11302"/>
    <w:rsid w:val="00B1173E"/>
    <w:rsid w:val="00B117CB"/>
    <w:rsid w:val="00B11A7A"/>
    <w:rsid w:val="00B11B7A"/>
    <w:rsid w:val="00B11C40"/>
    <w:rsid w:val="00B11C7F"/>
    <w:rsid w:val="00B11DD2"/>
    <w:rsid w:val="00B12068"/>
    <w:rsid w:val="00B120A8"/>
    <w:rsid w:val="00B12142"/>
    <w:rsid w:val="00B12241"/>
    <w:rsid w:val="00B122AA"/>
    <w:rsid w:val="00B12510"/>
    <w:rsid w:val="00B125C9"/>
    <w:rsid w:val="00B1264E"/>
    <w:rsid w:val="00B12656"/>
    <w:rsid w:val="00B1275B"/>
    <w:rsid w:val="00B127DC"/>
    <w:rsid w:val="00B128B5"/>
    <w:rsid w:val="00B128FD"/>
    <w:rsid w:val="00B12B93"/>
    <w:rsid w:val="00B12DB8"/>
    <w:rsid w:val="00B12EF2"/>
    <w:rsid w:val="00B13138"/>
    <w:rsid w:val="00B131B6"/>
    <w:rsid w:val="00B131E8"/>
    <w:rsid w:val="00B132E9"/>
    <w:rsid w:val="00B13355"/>
    <w:rsid w:val="00B13426"/>
    <w:rsid w:val="00B13468"/>
    <w:rsid w:val="00B1346E"/>
    <w:rsid w:val="00B13477"/>
    <w:rsid w:val="00B13575"/>
    <w:rsid w:val="00B1373F"/>
    <w:rsid w:val="00B138A5"/>
    <w:rsid w:val="00B13B39"/>
    <w:rsid w:val="00B13DC3"/>
    <w:rsid w:val="00B13F73"/>
    <w:rsid w:val="00B1403E"/>
    <w:rsid w:val="00B143B8"/>
    <w:rsid w:val="00B14510"/>
    <w:rsid w:val="00B14BCB"/>
    <w:rsid w:val="00B14DE6"/>
    <w:rsid w:val="00B14EF5"/>
    <w:rsid w:val="00B14F31"/>
    <w:rsid w:val="00B14F86"/>
    <w:rsid w:val="00B15696"/>
    <w:rsid w:val="00B156A1"/>
    <w:rsid w:val="00B15743"/>
    <w:rsid w:val="00B157CA"/>
    <w:rsid w:val="00B158DC"/>
    <w:rsid w:val="00B158E5"/>
    <w:rsid w:val="00B1590F"/>
    <w:rsid w:val="00B15BBC"/>
    <w:rsid w:val="00B15E53"/>
    <w:rsid w:val="00B15E5F"/>
    <w:rsid w:val="00B15FAE"/>
    <w:rsid w:val="00B1608B"/>
    <w:rsid w:val="00B160D5"/>
    <w:rsid w:val="00B16195"/>
    <w:rsid w:val="00B1636E"/>
    <w:rsid w:val="00B1643A"/>
    <w:rsid w:val="00B165DD"/>
    <w:rsid w:val="00B16837"/>
    <w:rsid w:val="00B16947"/>
    <w:rsid w:val="00B169AF"/>
    <w:rsid w:val="00B16AF5"/>
    <w:rsid w:val="00B16B49"/>
    <w:rsid w:val="00B16DB1"/>
    <w:rsid w:val="00B16DBC"/>
    <w:rsid w:val="00B16E92"/>
    <w:rsid w:val="00B170F8"/>
    <w:rsid w:val="00B171D0"/>
    <w:rsid w:val="00B1748C"/>
    <w:rsid w:val="00B176D7"/>
    <w:rsid w:val="00B17953"/>
    <w:rsid w:val="00B17C50"/>
    <w:rsid w:val="00B17C56"/>
    <w:rsid w:val="00B17DC1"/>
    <w:rsid w:val="00B201D9"/>
    <w:rsid w:val="00B20222"/>
    <w:rsid w:val="00B20311"/>
    <w:rsid w:val="00B203C1"/>
    <w:rsid w:val="00B205B8"/>
    <w:rsid w:val="00B20968"/>
    <w:rsid w:val="00B209BE"/>
    <w:rsid w:val="00B20A45"/>
    <w:rsid w:val="00B20D21"/>
    <w:rsid w:val="00B20EBC"/>
    <w:rsid w:val="00B2116F"/>
    <w:rsid w:val="00B212A6"/>
    <w:rsid w:val="00B21371"/>
    <w:rsid w:val="00B2154D"/>
    <w:rsid w:val="00B216E7"/>
    <w:rsid w:val="00B2180C"/>
    <w:rsid w:val="00B21896"/>
    <w:rsid w:val="00B21A1F"/>
    <w:rsid w:val="00B21AF0"/>
    <w:rsid w:val="00B22051"/>
    <w:rsid w:val="00B22151"/>
    <w:rsid w:val="00B22317"/>
    <w:rsid w:val="00B223A9"/>
    <w:rsid w:val="00B22501"/>
    <w:rsid w:val="00B2290D"/>
    <w:rsid w:val="00B2293A"/>
    <w:rsid w:val="00B22A3D"/>
    <w:rsid w:val="00B22B67"/>
    <w:rsid w:val="00B22C5E"/>
    <w:rsid w:val="00B22C76"/>
    <w:rsid w:val="00B22D5F"/>
    <w:rsid w:val="00B22DD2"/>
    <w:rsid w:val="00B22EDF"/>
    <w:rsid w:val="00B23279"/>
    <w:rsid w:val="00B23306"/>
    <w:rsid w:val="00B23327"/>
    <w:rsid w:val="00B23328"/>
    <w:rsid w:val="00B23520"/>
    <w:rsid w:val="00B235B7"/>
    <w:rsid w:val="00B2367B"/>
    <w:rsid w:val="00B236B4"/>
    <w:rsid w:val="00B23856"/>
    <w:rsid w:val="00B2397C"/>
    <w:rsid w:val="00B23B61"/>
    <w:rsid w:val="00B23CBC"/>
    <w:rsid w:val="00B23D4F"/>
    <w:rsid w:val="00B23DB7"/>
    <w:rsid w:val="00B23EE4"/>
    <w:rsid w:val="00B2406A"/>
    <w:rsid w:val="00B24086"/>
    <w:rsid w:val="00B240F9"/>
    <w:rsid w:val="00B2422A"/>
    <w:rsid w:val="00B24263"/>
    <w:rsid w:val="00B24388"/>
    <w:rsid w:val="00B2454A"/>
    <w:rsid w:val="00B24799"/>
    <w:rsid w:val="00B24800"/>
    <w:rsid w:val="00B2489D"/>
    <w:rsid w:val="00B24A2B"/>
    <w:rsid w:val="00B24ACE"/>
    <w:rsid w:val="00B24CCB"/>
    <w:rsid w:val="00B24E8F"/>
    <w:rsid w:val="00B24F85"/>
    <w:rsid w:val="00B24FC4"/>
    <w:rsid w:val="00B251FA"/>
    <w:rsid w:val="00B253E9"/>
    <w:rsid w:val="00B25401"/>
    <w:rsid w:val="00B25422"/>
    <w:rsid w:val="00B2542D"/>
    <w:rsid w:val="00B25477"/>
    <w:rsid w:val="00B25600"/>
    <w:rsid w:val="00B2585C"/>
    <w:rsid w:val="00B2592A"/>
    <w:rsid w:val="00B25944"/>
    <w:rsid w:val="00B25995"/>
    <w:rsid w:val="00B25D48"/>
    <w:rsid w:val="00B25E2E"/>
    <w:rsid w:val="00B25E87"/>
    <w:rsid w:val="00B25EDC"/>
    <w:rsid w:val="00B25F56"/>
    <w:rsid w:val="00B25FF2"/>
    <w:rsid w:val="00B263AF"/>
    <w:rsid w:val="00B264FE"/>
    <w:rsid w:val="00B2657A"/>
    <w:rsid w:val="00B26649"/>
    <w:rsid w:val="00B2678D"/>
    <w:rsid w:val="00B2681D"/>
    <w:rsid w:val="00B268B9"/>
    <w:rsid w:val="00B2690E"/>
    <w:rsid w:val="00B26B81"/>
    <w:rsid w:val="00B26C04"/>
    <w:rsid w:val="00B26C90"/>
    <w:rsid w:val="00B26E0B"/>
    <w:rsid w:val="00B271AD"/>
    <w:rsid w:val="00B2722D"/>
    <w:rsid w:val="00B27358"/>
    <w:rsid w:val="00B27386"/>
    <w:rsid w:val="00B274DC"/>
    <w:rsid w:val="00B27681"/>
    <w:rsid w:val="00B278DF"/>
    <w:rsid w:val="00B27948"/>
    <w:rsid w:val="00B27985"/>
    <w:rsid w:val="00B279EF"/>
    <w:rsid w:val="00B27B44"/>
    <w:rsid w:val="00B27EA8"/>
    <w:rsid w:val="00B27F25"/>
    <w:rsid w:val="00B27FF5"/>
    <w:rsid w:val="00B30032"/>
    <w:rsid w:val="00B3011B"/>
    <w:rsid w:val="00B3016B"/>
    <w:rsid w:val="00B301C1"/>
    <w:rsid w:val="00B307AC"/>
    <w:rsid w:val="00B308E9"/>
    <w:rsid w:val="00B30956"/>
    <w:rsid w:val="00B30A46"/>
    <w:rsid w:val="00B30A51"/>
    <w:rsid w:val="00B30A88"/>
    <w:rsid w:val="00B30C87"/>
    <w:rsid w:val="00B30CD3"/>
    <w:rsid w:val="00B30E55"/>
    <w:rsid w:val="00B30F58"/>
    <w:rsid w:val="00B30F87"/>
    <w:rsid w:val="00B31091"/>
    <w:rsid w:val="00B310DD"/>
    <w:rsid w:val="00B314C8"/>
    <w:rsid w:val="00B31508"/>
    <w:rsid w:val="00B31529"/>
    <w:rsid w:val="00B31568"/>
    <w:rsid w:val="00B31692"/>
    <w:rsid w:val="00B31A69"/>
    <w:rsid w:val="00B31A86"/>
    <w:rsid w:val="00B31B3C"/>
    <w:rsid w:val="00B31C77"/>
    <w:rsid w:val="00B31E69"/>
    <w:rsid w:val="00B31F26"/>
    <w:rsid w:val="00B31F6E"/>
    <w:rsid w:val="00B32289"/>
    <w:rsid w:val="00B3249B"/>
    <w:rsid w:val="00B3280C"/>
    <w:rsid w:val="00B329BA"/>
    <w:rsid w:val="00B329F5"/>
    <w:rsid w:val="00B32AC0"/>
    <w:rsid w:val="00B33074"/>
    <w:rsid w:val="00B330F5"/>
    <w:rsid w:val="00B33462"/>
    <w:rsid w:val="00B33A9E"/>
    <w:rsid w:val="00B33D4E"/>
    <w:rsid w:val="00B33DFE"/>
    <w:rsid w:val="00B34788"/>
    <w:rsid w:val="00B3497B"/>
    <w:rsid w:val="00B34B23"/>
    <w:rsid w:val="00B3540F"/>
    <w:rsid w:val="00B3542D"/>
    <w:rsid w:val="00B354B1"/>
    <w:rsid w:val="00B3589E"/>
    <w:rsid w:val="00B35CD2"/>
    <w:rsid w:val="00B35D05"/>
    <w:rsid w:val="00B35E14"/>
    <w:rsid w:val="00B35ECB"/>
    <w:rsid w:val="00B36024"/>
    <w:rsid w:val="00B36045"/>
    <w:rsid w:val="00B362A8"/>
    <w:rsid w:val="00B362F3"/>
    <w:rsid w:val="00B364E8"/>
    <w:rsid w:val="00B3656B"/>
    <w:rsid w:val="00B36648"/>
    <w:rsid w:val="00B366A9"/>
    <w:rsid w:val="00B36705"/>
    <w:rsid w:val="00B36786"/>
    <w:rsid w:val="00B36869"/>
    <w:rsid w:val="00B36A05"/>
    <w:rsid w:val="00B36AA1"/>
    <w:rsid w:val="00B36ACF"/>
    <w:rsid w:val="00B36C8B"/>
    <w:rsid w:val="00B36FFA"/>
    <w:rsid w:val="00B37063"/>
    <w:rsid w:val="00B37143"/>
    <w:rsid w:val="00B372F3"/>
    <w:rsid w:val="00B37382"/>
    <w:rsid w:val="00B37509"/>
    <w:rsid w:val="00B37570"/>
    <w:rsid w:val="00B375C1"/>
    <w:rsid w:val="00B37782"/>
    <w:rsid w:val="00B37DD5"/>
    <w:rsid w:val="00B40126"/>
    <w:rsid w:val="00B401E1"/>
    <w:rsid w:val="00B4037E"/>
    <w:rsid w:val="00B4038B"/>
    <w:rsid w:val="00B404B1"/>
    <w:rsid w:val="00B405F5"/>
    <w:rsid w:val="00B40AE9"/>
    <w:rsid w:val="00B40C67"/>
    <w:rsid w:val="00B40FD5"/>
    <w:rsid w:val="00B40FF0"/>
    <w:rsid w:val="00B41192"/>
    <w:rsid w:val="00B41206"/>
    <w:rsid w:val="00B416FE"/>
    <w:rsid w:val="00B4198A"/>
    <w:rsid w:val="00B41B66"/>
    <w:rsid w:val="00B41C94"/>
    <w:rsid w:val="00B4214F"/>
    <w:rsid w:val="00B42389"/>
    <w:rsid w:val="00B424A7"/>
    <w:rsid w:val="00B42562"/>
    <w:rsid w:val="00B42AC7"/>
    <w:rsid w:val="00B42B56"/>
    <w:rsid w:val="00B42CE0"/>
    <w:rsid w:val="00B42D4A"/>
    <w:rsid w:val="00B42DB0"/>
    <w:rsid w:val="00B42E5D"/>
    <w:rsid w:val="00B42ECA"/>
    <w:rsid w:val="00B42F0A"/>
    <w:rsid w:val="00B42F31"/>
    <w:rsid w:val="00B42F49"/>
    <w:rsid w:val="00B42F92"/>
    <w:rsid w:val="00B4307A"/>
    <w:rsid w:val="00B430D6"/>
    <w:rsid w:val="00B4374C"/>
    <w:rsid w:val="00B437DC"/>
    <w:rsid w:val="00B437E1"/>
    <w:rsid w:val="00B437FD"/>
    <w:rsid w:val="00B43C66"/>
    <w:rsid w:val="00B43D1B"/>
    <w:rsid w:val="00B43E31"/>
    <w:rsid w:val="00B43E3D"/>
    <w:rsid w:val="00B43F41"/>
    <w:rsid w:val="00B441CC"/>
    <w:rsid w:val="00B4443E"/>
    <w:rsid w:val="00B44506"/>
    <w:rsid w:val="00B44687"/>
    <w:rsid w:val="00B44822"/>
    <w:rsid w:val="00B44873"/>
    <w:rsid w:val="00B449DA"/>
    <w:rsid w:val="00B44CD4"/>
    <w:rsid w:val="00B44D64"/>
    <w:rsid w:val="00B44E19"/>
    <w:rsid w:val="00B44EFA"/>
    <w:rsid w:val="00B44F78"/>
    <w:rsid w:val="00B4500D"/>
    <w:rsid w:val="00B4508B"/>
    <w:rsid w:val="00B452C4"/>
    <w:rsid w:val="00B453DB"/>
    <w:rsid w:val="00B4540D"/>
    <w:rsid w:val="00B45461"/>
    <w:rsid w:val="00B45576"/>
    <w:rsid w:val="00B4574E"/>
    <w:rsid w:val="00B45833"/>
    <w:rsid w:val="00B45BA0"/>
    <w:rsid w:val="00B45C5A"/>
    <w:rsid w:val="00B45C89"/>
    <w:rsid w:val="00B45CE1"/>
    <w:rsid w:val="00B45DF5"/>
    <w:rsid w:val="00B45ECC"/>
    <w:rsid w:val="00B462FF"/>
    <w:rsid w:val="00B46456"/>
    <w:rsid w:val="00B467EF"/>
    <w:rsid w:val="00B468B0"/>
    <w:rsid w:val="00B468B8"/>
    <w:rsid w:val="00B46937"/>
    <w:rsid w:val="00B469C6"/>
    <w:rsid w:val="00B46DF6"/>
    <w:rsid w:val="00B46F23"/>
    <w:rsid w:val="00B46FBD"/>
    <w:rsid w:val="00B47036"/>
    <w:rsid w:val="00B470B3"/>
    <w:rsid w:val="00B47557"/>
    <w:rsid w:val="00B476A8"/>
    <w:rsid w:val="00B476FF"/>
    <w:rsid w:val="00B47769"/>
    <w:rsid w:val="00B47860"/>
    <w:rsid w:val="00B478B1"/>
    <w:rsid w:val="00B47A43"/>
    <w:rsid w:val="00B47B0A"/>
    <w:rsid w:val="00B47BB2"/>
    <w:rsid w:val="00B47C3C"/>
    <w:rsid w:val="00B47E24"/>
    <w:rsid w:val="00B47EE4"/>
    <w:rsid w:val="00B47F51"/>
    <w:rsid w:val="00B47F5B"/>
    <w:rsid w:val="00B50007"/>
    <w:rsid w:val="00B502AB"/>
    <w:rsid w:val="00B504B0"/>
    <w:rsid w:val="00B504D5"/>
    <w:rsid w:val="00B5050A"/>
    <w:rsid w:val="00B50530"/>
    <w:rsid w:val="00B50877"/>
    <w:rsid w:val="00B50CE0"/>
    <w:rsid w:val="00B50E40"/>
    <w:rsid w:val="00B50F97"/>
    <w:rsid w:val="00B50FEA"/>
    <w:rsid w:val="00B5105A"/>
    <w:rsid w:val="00B51623"/>
    <w:rsid w:val="00B5166B"/>
    <w:rsid w:val="00B5178C"/>
    <w:rsid w:val="00B51937"/>
    <w:rsid w:val="00B519A3"/>
    <w:rsid w:val="00B51A70"/>
    <w:rsid w:val="00B51ABD"/>
    <w:rsid w:val="00B51AE2"/>
    <w:rsid w:val="00B51CA2"/>
    <w:rsid w:val="00B51CD1"/>
    <w:rsid w:val="00B51CEC"/>
    <w:rsid w:val="00B51DED"/>
    <w:rsid w:val="00B51E9A"/>
    <w:rsid w:val="00B5216E"/>
    <w:rsid w:val="00B524A5"/>
    <w:rsid w:val="00B52775"/>
    <w:rsid w:val="00B527A2"/>
    <w:rsid w:val="00B52845"/>
    <w:rsid w:val="00B528CC"/>
    <w:rsid w:val="00B5290D"/>
    <w:rsid w:val="00B52936"/>
    <w:rsid w:val="00B5293A"/>
    <w:rsid w:val="00B52A7C"/>
    <w:rsid w:val="00B52B52"/>
    <w:rsid w:val="00B52C12"/>
    <w:rsid w:val="00B52C72"/>
    <w:rsid w:val="00B52D82"/>
    <w:rsid w:val="00B52DF8"/>
    <w:rsid w:val="00B52F25"/>
    <w:rsid w:val="00B52FE0"/>
    <w:rsid w:val="00B53086"/>
    <w:rsid w:val="00B530F7"/>
    <w:rsid w:val="00B53662"/>
    <w:rsid w:val="00B53730"/>
    <w:rsid w:val="00B53A71"/>
    <w:rsid w:val="00B53C31"/>
    <w:rsid w:val="00B53E50"/>
    <w:rsid w:val="00B53FDA"/>
    <w:rsid w:val="00B54394"/>
    <w:rsid w:val="00B54654"/>
    <w:rsid w:val="00B5474F"/>
    <w:rsid w:val="00B54816"/>
    <w:rsid w:val="00B5482F"/>
    <w:rsid w:val="00B548ED"/>
    <w:rsid w:val="00B5492C"/>
    <w:rsid w:val="00B54C9C"/>
    <w:rsid w:val="00B54DEE"/>
    <w:rsid w:val="00B54E05"/>
    <w:rsid w:val="00B54FCB"/>
    <w:rsid w:val="00B55057"/>
    <w:rsid w:val="00B553D6"/>
    <w:rsid w:val="00B55532"/>
    <w:rsid w:val="00B5564B"/>
    <w:rsid w:val="00B55910"/>
    <w:rsid w:val="00B55953"/>
    <w:rsid w:val="00B55A15"/>
    <w:rsid w:val="00B55A40"/>
    <w:rsid w:val="00B55A7B"/>
    <w:rsid w:val="00B55F25"/>
    <w:rsid w:val="00B5606F"/>
    <w:rsid w:val="00B5617A"/>
    <w:rsid w:val="00B5676E"/>
    <w:rsid w:val="00B56922"/>
    <w:rsid w:val="00B56C2E"/>
    <w:rsid w:val="00B56CCC"/>
    <w:rsid w:val="00B56D02"/>
    <w:rsid w:val="00B56ED7"/>
    <w:rsid w:val="00B56FCC"/>
    <w:rsid w:val="00B57040"/>
    <w:rsid w:val="00B570BD"/>
    <w:rsid w:val="00B573C0"/>
    <w:rsid w:val="00B574F9"/>
    <w:rsid w:val="00B575A3"/>
    <w:rsid w:val="00B579EA"/>
    <w:rsid w:val="00B57A59"/>
    <w:rsid w:val="00B57A7B"/>
    <w:rsid w:val="00B57A81"/>
    <w:rsid w:val="00B57B5E"/>
    <w:rsid w:val="00B57B99"/>
    <w:rsid w:val="00B57C74"/>
    <w:rsid w:val="00B57CC1"/>
    <w:rsid w:val="00B57D7A"/>
    <w:rsid w:val="00B57EA1"/>
    <w:rsid w:val="00B6014F"/>
    <w:rsid w:val="00B6017D"/>
    <w:rsid w:val="00B60AB4"/>
    <w:rsid w:val="00B61146"/>
    <w:rsid w:val="00B6114D"/>
    <w:rsid w:val="00B611CE"/>
    <w:rsid w:val="00B61497"/>
    <w:rsid w:val="00B615F1"/>
    <w:rsid w:val="00B616C1"/>
    <w:rsid w:val="00B61BB4"/>
    <w:rsid w:val="00B61C9A"/>
    <w:rsid w:val="00B61F48"/>
    <w:rsid w:val="00B62495"/>
    <w:rsid w:val="00B6257F"/>
    <w:rsid w:val="00B62620"/>
    <w:rsid w:val="00B627FF"/>
    <w:rsid w:val="00B62852"/>
    <w:rsid w:val="00B62920"/>
    <w:rsid w:val="00B62C7F"/>
    <w:rsid w:val="00B62FCD"/>
    <w:rsid w:val="00B63030"/>
    <w:rsid w:val="00B63132"/>
    <w:rsid w:val="00B63152"/>
    <w:rsid w:val="00B631F9"/>
    <w:rsid w:val="00B636A8"/>
    <w:rsid w:val="00B636DA"/>
    <w:rsid w:val="00B63A29"/>
    <w:rsid w:val="00B63AB6"/>
    <w:rsid w:val="00B63B51"/>
    <w:rsid w:val="00B63B5D"/>
    <w:rsid w:val="00B63D69"/>
    <w:rsid w:val="00B63DA2"/>
    <w:rsid w:val="00B63E5A"/>
    <w:rsid w:val="00B63E5D"/>
    <w:rsid w:val="00B6402F"/>
    <w:rsid w:val="00B64094"/>
    <w:rsid w:val="00B640D1"/>
    <w:rsid w:val="00B641CE"/>
    <w:rsid w:val="00B6433D"/>
    <w:rsid w:val="00B64575"/>
    <w:rsid w:val="00B64AA3"/>
    <w:rsid w:val="00B64B80"/>
    <w:rsid w:val="00B64E1C"/>
    <w:rsid w:val="00B64ED3"/>
    <w:rsid w:val="00B653A7"/>
    <w:rsid w:val="00B654A7"/>
    <w:rsid w:val="00B65606"/>
    <w:rsid w:val="00B6572D"/>
    <w:rsid w:val="00B657CD"/>
    <w:rsid w:val="00B65CAB"/>
    <w:rsid w:val="00B65FA3"/>
    <w:rsid w:val="00B662C4"/>
    <w:rsid w:val="00B66422"/>
    <w:rsid w:val="00B66465"/>
    <w:rsid w:val="00B66481"/>
    <w:rsid w:val="00B664F3"/>
    <w:rsid w:val="00B66524"/>
    <w:rsid w:val="00B665BE"/>
    <w:rsid w:val="00B6663C"/>
    <w:rsid w:val="00B666EB"/>
    <w:rsid w:val="00B66721"/>
    <w:rsid w:val="00B66799"/>
    <w:rsid w:val="00B66859"/>
    <w:rsid w:val="00B66875"/>
    <w:rsid w:val="00B66AEF"/>
    <w:rsid w:val="00B66C61"/>
    <w:rsid w:val="00B66C73"/>
    <w:rsid w:val="00B66D1B"/>
    <w:rsid w:val="00B66D21"/>
    <w:rsid w:val="00B66F8D"/>
    <w:rsid w:val="00B66F95"/>
    <w:rsid w:val="00B6713A"/>
    <w:rsid w:val="00B6720B"/>
    <w:rsid w:val="00B67215"/>
    <w:rsid w:val="00B673FF"/>
    <w:rsid w:val="00B6754B"/>
    <w:rsid w:val="00B67582"/>
    <w:rsid w:val="00B67590"/>
    <w:rsid w:val="00B67AC2"/>
    <w:rsid w:val="00B67C56"/>
    <w:rsid w:val="00B67EBB"/>
    <w:rsid w:val="00B67EDE"/>
    <w:rsid w:val="00B67F29"/>
    <w:rsid w:val="00B702EA"/>
    <w:rsid w:val="00B703FD"/>
    <w:rsid w:val="00B705D3"/>
    <w:rsid w:val="00B705D7"/>
    <w:rsid w:val="00B7076F"/>
    <w:rsid w:val="00B707EC"/>
    <w:rsid w:val="00B70A2E"/>
    <w:rsid w:val="00B70A5E"/>
    <w:rsid w:val="00B70C74"/>
    <w:rsid w:val="00B70D98"/>
    <w:rsid w:val="00B70DE6"/>
    <w:rsid w:val="00B70FAE"/>
    <w:rsid w:val="00B71124"/>
    <w:rsid w:val="00B71195"/>
    <w:rsid w:val="00B711BF"/>
    <w:rsid w:val="00B71356"/>
    <w:rsid w:val="00B71362"/>
    <w:rsid w:val="00B71429"/>
    <w:rsid w:val="00B7148F"/>
    <w:rsid w:val="00B7152D"/>
    <w:rsid w:val="00B71884"/>
    <w:rsid w:val="00B71942"/>
    <w:rsid w:val="00B71960"/>
    <w:rsid w:val="00B71B48"/>
    <w:rsid w:val="00B71D07"/>
    <w:rsid w:val="00B71E54"/>
    <w:rsid w:val="00B71E7E"/>
    <w:rsid w:val="00B71F41"/>
    <w:rsid w:val="00B7202E"/>
    <w:rsid w:val="00B7206C"/>
    <w:rsid w:val="00B723C3"/>
    <w:rsid w:val="00B7254B"/>
    <w:rsid w:val="00B72663"/>
    <w:rsid w:val="00B72760"/>
    <w:rsid w:val="00B729D7"/>
    <w:rsid w:val="00B72A4E"/>
    <w:rsid w:val="00B72BB3"/>
    <w:rsid w:val="00B72BFD"/>
    <w:rsid w:val="00B72D8D"/>
    <w:rsid w:val="00B72DFE"/>
    <w:rsid w:val="00B72E57"/>
    <w:rsid w:val="00B72F37"/>
    <w:rsid w:val="00B72FBF"/>
    <w:rsid w:val="00B73064"/>
    <w:rsid w:val="00B732C8"/>
    <w:rsid w:val="00B732E4"/>
    <w:rsid w:val="00B73512"/>
    <w:rsid w:val="00B73555"/>
    <w:rsid w:val="00B73676"/>
    <w:rsid w:val="00B736A8"/>
    <w:rsid w:val="00B7390A"/>
    <w:rsid w:val="00B73B4D"/>
    <w:rsid w:val="00B73EDA"/>
    <w:rsid w:val="00B7406B"/>
    <w:rsid w:val="00B742EC"/>
    <w:rsid w:val="00B745AD"/>
    <w:rsid w:val="00B74786"/>
    <w:rsid w:val="00B747F9"/>
    <w:rsid w:val="00B7490E"/>
    <w:rsid w:val="00B74B98"/>
    <w:rsid w:val="00B74BC8"/>
    <w:rsid w:val="00B74E53"/>
    <w:rsid w:val="00B75297"/>
    <w:rsid w:val="00B75427"/>
    <w:rsid w:val="00B7552C"/>
    <w:rsid w:val="00B755CE"/>
    <w:rsid w:val="00B757C6"/>
    <w:rsid w:val="00B75823"/>
    <w:rsid w:val="00B75837"/>
    <w:rsid w:val="00B759E4"/>
    <w:rsid w:val="00B75AAA"/>
    <w:rsid w:val="00B75AF3"/>
    <w:rsid w:val="00B75BC4"/>
    <w:rsid w:val="00B75C09"/>
    <w:rsid w:val="00B75CA6"/>
    <w:rsid w:val="00B75FC0"/>
    <w:rsid w:val="00B76111"/>
    <w:rsid w:val="00B7617D"/>
    <w:rsid w:val="00B7622A"/>
    <w:rsid w:val="00B76269"/>
    <w:rsid w:val="00B7645B"/>
    <w:rsid w:val="00B76534"/>
    <w:rsid w:val="00B765F3"/>
    <w:rsid w:val="00B766CF"/>
    <w:rsid w:val="00B76DB0"/>
    <w:rsid w:val="00B76F9D"/>
    <w:rsid w:val="00B7748B"/>
    <w:rsid w:val="00B77659"/>
    <w:rsid w:val="00B77848"/>
    <w:rsid w:val="00B77859"/>
    <w:rsid w:val="00B778A5"/>
    <w:rsid w:val="00B779DF"/>
    <w:rsid w:val="00B8004B"/>
    <w:rsid w:val="00B80070"/>
    <w:rsid w:val="00B802F2"/>
    <w:rsid w:val="00B80644"/>
    <w:rsid w:val="00B80908"/>
    <w:rsid w:val="00B80AB5"/>
    <w:rsid w:val="00B80B38"/>
    <w:rsid w:val="00B80B64"/>
    <w:rsid w:val="00B80BEC"/>
    <w:rsid w:val="00B81168"/>
    <w:rsid w:val="00B811F9"/>
    <w:rsid w:val="00B813AE"/>
    <w:rsid w:val="00B816B5"/>
    <w:rsid w:val="00B8177C"/>
    <w:rsid w:val="00B817A4"/>
    <w:rsid w:val="00B81889"/>
    <w:rsid w:val="00B81971"/>
    <w:rsid w:val="00B81B72"/>
    <w:rsid w:val="00B81C5A"/>
    <w:rsid w:val="00B81C7C"/>
    <w:rsid w:val="00B81D0B"/>
    <w:rsid w:val="00B81EC8"/>
    <w:rsid w:val="00B82091"/>
    <w:rsid w:val="00B820E1"/>
    <w:rsid w:val="00B8214C"/>
    <w:rsid w:val="00B82156"/>
    <w:rsid w:val="00B82480"/>
    <w:rsid w:val="00B82623"/>
    <w:rsid w:val="00B82760"/>
    <w:rsid w:val="00B82872"/>
    <w:rsid w:val="00B828CD"/>
    <w:rsid w:val="00B82A3B"/>
    <w:rsid w:val="00B82A59"/>
    <w:rsid w:val="00B82B22"/>
    <w:rsid w:val="00B82BB0"/>
    <w:rsid w:val="00B82D7C"/>
    <w:rsid w:val="00B82EDD"/>
    <w:rsid w:val="00B831B9"/>
    <w:rsid w:val="00B83443"/>
    <w:rsid w:val="00B8368D"/>
    <w:rsid w:val="00B8396A"/>
    <w:rsid w:val="00B83973"/>
    <w:rsid w:val="00B8397E"/>
    <w:rsid w:val="00B83A63"/>
    <w:rsid w:val="00B83AE7"/>
    <w:rsid w:val="00B83B0D"/>
    <w:rsid w:val="00B83C9B"/>
    <w:rsid w:val="00B83D18"/>
    <w:rsid w:val="00B83F05"/>
    <w:rsid w:val="00B842AB"/>
    <w:rsid w:val="00B84356"/>
    <w:rsid w:val="00B8435A"/>
    <w:rsid w:val="00B84558"/>
    <w:rsid w:val="00B8459C"/>
    <w:rsid w:val="00B84787"/>
    <w:rsid w:val="00B847AE"/>
    <w:rsid w:val="00B84841"/>
    <w:rsid w:val="00B84D7E"/>
    <w:rsid w:val="00B84FC3"/>
    <w:rsid w:val="00B84FEB"/>
    <w:rsid w:val="00B8501A"/>
    <w:rsid w:val="00B850E0"/>
    <w:rsid w:val="00B854B5"/>
    <w:rsid w:val="00B855EC"/>
    <w:rsid w:val="00B85696"/>
    <w:rsid w:val="00B85706"/>
    <w:rsid w:val="00B857F1"/>
    <w:rsid w:val="00B85886"/>
    <w:rsid w:val="00B85AC2"/>
    <w:rsid w:val="00B85BDF"/>
    <w:rsid w:val="00B85E8D"/>
    <w:rsid w:val="00B8621F"/>
    <w:rsid w:val="00B863CC"/>
    <w:rsid w:val="00B8659A"/>
    <w:rsid w:val="00B8661A"/>
    <w:rsid w:val="00B86648"/>
    <w:rsid w:val="00B86A17"/>
    <w:rsid w:val="00B86FA1"/>
    <w:rsid w:val="00B8714D"/>
    <w:rsid w:val="00B872A4"/>
    <w:rsid w:val="00B872D1"/>
    <w:rsid w:val="00B873AA"/>
    <w:rsid w:val="00B87478"/>
    <w:rsid w:val="00B87536"/>
    <w:rsid w:val="00B8785A"/>
    <w:rsid w:val="00B878AD"/>
    <w:rsid w:val="00B87980"/>
    <w:rsid w:val="00B87D49"/>
    <w:rsid w:val="00B87D61"/>
    <w:rsid w:val="00B87DDC"/>
    <w:rsid w:val="00B90028"/>
    <w:rsid w:val="00B90225"/>
    <w:rsid w:val="00B90226"/>
    <w:rsid w:val="00B90270"/>
    <w:rsid w:val="00B902D1"/>
    <w:rsid w:val="00B9030F"/>
    <w:rsid w:val="00B90802"/>
    <w:rsid w:val="00B90AB6"/>
    <w:rsid w:val="00B91005"/>
    <w:rsid w:val="00B91015"/>
    <w:rsid w:val="00B9108C"/>
    <w:rsid w:val="00B91141"/>
    <w:rsid w:val="00B911AA"/>
    <w:rsid w:val="00B9143E"/>
    <w:rsid w:val="00B914FD"/>
    <w:rsid w:val="00B91A1A"/>
    <w:rsid w:val="00B91A24"/>
    <w:rsid w:val="00B91C13"/>
    <w:rsid w:val="00B91C22"/>
    <w:rsid w:val="00B91DAE"/>
    <w:rsid w:val="00B91E9B"/>
    <w:rsid w:val="00B91F8D"/>
    <w:rsid w:val="00B921A2"/>
    <w:rsid w:val="00B92418"/>
    <w:rsid w:val="00B924EA"/>
    <w:rsid w:val="00B92661"/>
    <w:rsid w:val="00B9275A"/>
    <w:rsid w:val="00B9279B"/>
    <w:rsid w:val="00B929C8"/>
    <w:rsid w:val="00B929D6"/>
    <w:rsid w:val="00B92E86"/>
    <w:rsid w:val="00B92EB3"/>
    <w:rsid w:val="00B93055"/>
    <w:rsid w:val="00B93088"/>
    <w:rsid w:val="00B93295"/>
    <w:rsid w:val="00B93314"/>
    <w:rsid w:val="00B93366"/>
    <w:rsid w:val="00B93471"/>
    <w:rsid w:val="00B935F0"/>
    <w:rsid w:val="00B935FF"/>
    <w:rsid w:val="00B937BB"/>
    <w:rsid w:val="00B93A24"/>
    <w:rsid w:val="00B93A81"/>
    <w:rsid w:val="00B93C3B"/>
    <w:rsid w:val="00B93CDB"/>
    <w:rsid w:val="00B93CE0"/>
    <w:rsid w:val="00B93D66"/>
    <w:rsid w:val="00B93FCE"/>
    <w:rsid w:val="00B94011"/>
    <w:rsid w:val="00B942DD"/>
    <w:rsid w:val="00B943BE"/>
    <w:rsid w:val="00B94491"/>
    <w:rsid w:val="00B944B1"/>
    <w:rsid w:val="00B945C7"/>
    <w:rsid w:val="00B94664"/>
    <w:rsid w:val="00B948D6"/>
    <w:rsid w:val="00B948D9"/>
    <w:rsid w:val="00B948DD"/>
    <w:rsid w:val="00B9493E"/>
    <w:rsid w:val="00B94AB5"/>
    <w:rsid w:val="00B94B11"/>
    <w:rsid w:val="00B94BD0"/>
    <w:rsid w:val="00B94C61"/>
    <w:rsid w:val="00B94EAA"/>
    <w:rsid w:val="00B94EC9"/>
    <w:rsid w:val="00B94FFA"/>
    <w:rsid w:val="00B9519A"/>
    <w:rsid w:val="00B953F0"/>
    <w:rsid w:val="00B954B0"/>
    <w:rsid w:val="00B95609"/>
    <w:rsid w:val="00B95694"/>
    <w:rsid w:val="00B95872"/>
    <w:rsid w:val="00B95939"/>
    <w:rsid w:val="00B95BFB"/>
    <w:rsid w:val="00B95EC7"/>
    <w:rsid w:val="00B96204"/>
    <w:rsid w:val="00B964B0"/>
    <w:rsid w:val="00B9657C"/>
    <w:rsid w:val="00B96698"/>
    <w:rsid w:val="00B967BC"/>
    <w:rsid w:val="00B96BC4"/>
    <w:rsid w:val="00B96C06"/>
    <w:rsid w:val="00B96D29"/>
    <w:rsid w:val="00B96EB5"/>
    <w:rsid w:val="00B96FDA"/>
    <w:rsid w:val="00B97131"/>
    <w:rsid w:val="00B9716A"/>
    <w:rsid w:val="00B9730B"/>
    <w:rsid w:val="00B97326"/>
    <w:rsid w:val="00B97609"/>
    <w:rsid w:val="00B9762B"/>
    <w:rsid w:val="00B9772B"/>
    <w:rsid w:val="00B978D5"/>
    <w:rsid w:val="00B978EA"/>
    <w:rsid w:val="00B97C36"/>
    <w:rsid w:val="00B97E51"/>
    <w:rsid w:val="00BA03A3"/>
    <w:rsid w:val="00BA03A5"/>
    <w:rsid w:val="00BA04E8"/>
    <w:rsid w:val="00BA08CB"/>
    <w:rsid w:val="00BA0902"/>
    <w:rsid w:val="00BA0E6E"/>
    <w:rsid w:val="00BA0F4E"/>
    <w:rsid w:val="00BA1095"/>
    <w:rsid w:val="00BA111B"/>
    <w:rsid w:val="00BA1452"/>
    <w:rsid w:val="00BA14A6"/>
    <w:rsid w:val="00BA1BF2"/>
    <w:rsid w:val="00BA1D81"/>
    <w:rsid w:val="00BA1E51"/>
    <w:rsid w:val="00BA1E7C"/>
    <w:rsid w:val="00BA2331"/>
    <w:rsid w:val="00BA24E3"/>
    <w:rsid w:val="00BA2617"/>
    <w:rsid w:val="00BA276B"/>
    <w:rsid w:val="00BA2C06"/>
    <w:rsid w:val="00BA2D79"/>
    <w:rsid w:val="00BA2E69"/>
    <w:rsid w:val="00BA2F52"/>
    <w:rsid w:val="00BA2F91"/>
    <w:rsid w:val="00BA3020"/>
    <w:rsid w:val="00BA304C"/>
    <w:rsid w:val="00BA336E"/>
    <w:rsid w:val="00BA35DE"/>
    <w:rsid w:val="00BA3622"/>
    <w:rsid w:val="00BA3920"/>
    <w:rsid w:val="00BA397C"/>
    <w:rsid w:val="00BA3981"/>
    <w:rsid w:val="00BA4223"/>
    <w:rsid w:val="00BA437C"/>
    <w:rsid w:val="00BA45A8"/>
    <w:rsid w:val="00BA463F"/>
    <w:rsid w:val="00BA4C38"/>
    <w:rsid w:val="00BA4DD9"/>
    <w:rsid w:val="00BA4EB0"/>
    <w:rsid w:val="00BA4EE4"/>
    <w:rsid w:val="00BA5120"/>
    <w:rsid w:val="00BA5151"/>
    <w:rsid w:val="00BA5282"/>
    <w:rsid w:val="00BA558C"/>
    <w:rsid w:val="00BA5671"/>
    <w:rsid w:val="00BA5868"/>
    <w:rsid w:val="00BA5B3B"/>
    <w:rsid w:val="00BA5C32"/>
    <w:rsid w:val="00BA5CD5"/>
    <w:rsid w:val="00BA5D28"/>
    <w:rsid w:val="00BA5F25"/>
    <w:rsid w:val="00BA6093"/>
    <w:rsid w:val="00BA61E5"/>
    <w:rsid w:val="00BA62ED"/>
    <w:rsid w:val="00BA65F6"/>
    <w:rsid w:val="00BA660D"/>
    <w:rsid w:val="00BA67E1"/>
    <w:rsid w:val="00BA6895"/>
    <w:rsid w:val="00BA6B1A"/>
    <w:rsid w:val="00BA6B82"/>
    <w:rsid w:val="00BA6E08"/>
    <w:rsid w:val="00BA70D5"/>
    <w:rsid w:val="00BA7335"/>
    <w:rsid w:val="00BA7578"/>
    <w:rsid w:val="00BA78DB"/>
    <w:rsid w:val="00BA7941"/>
    <w:rsid w:val="00BA79E0"/>
    <w:rsid w:val="00BA7AE7"/>
    <w:rsid w:val="00BA7AFC"/>
    <w:rsid w:val="00BA7B84"/>
    <w:rsid w:val="00BA7B87"/>
    <w:rsid w:val="00BA7B94"/>
    <w:rsid w:val="00BA7C21"/>
    <w:rsid w:val="00BA7E32"/>
    <w:rsid w:val="00BA7E9F"/>
    <w:rsid w:val="00BB00D0"/>
    <w:rsid w:val="00BB01E0"/>
    <w:rsid w:val="00BB01F9"/>
    <w:rsid w:val="00BB0266"/>
    <w:rsid w:val="00BB02A7"/>
    <w:rsid w:val="00BB0466"/>
    <w:rsid w:val="00BB064B"/>
    <w:rsid w:val="00BB06D3"/>
    <w:rsid w:val="00BB08C7"/>
    <w:rsid w:val="00BB0B1C"/>
    <w:rsid w:val="00BB0C6D"/>
    <w:rsid w:val="00BB0E8B"/>
    <w:rsid w:val="00BB101C"/>
    <w:rsid w:val="00BB1046"/>
    <w:rsid w:val="00BB1133"/>
    <w:rsid w:val="00BB123A"/>
    <w:rsid w:val="00BB171C"/>
    <w:rsid w:val="00BB1B80"/>
    <w:rsid w:val="00BB1E15"/>
    <w:rsid w:val="00BB1F3A"/>
    <w:rsid w:val="00BB20A3"/>
    <w:rsid w:val="00BB20C1"/>
    <w:rsid w:val="00BB2520"/>
    <w:rsid w:val="00BB2588"/>
    <w:rsid w:val="00BB261F"/>
    <w:rsid w:val="00BB26F3"/>
    <w:rsid w:val="00BB2845"/>
    <w:rsid w:val="00BB2BD7"/>
    <w:rsid w:val="00BB2E4B"/>
    <w:rsid w:val="00BB2ED1"/>
    <w:rsid w:val="00BB2F6B"/>
    <w:rsid w:val="00BB2FC4"/>
    <w:rsid w:val="00BB3041"/>
    <w:rsid w:val="00BB32C5"/>
    <w:rsid w:val="00BB358E"/>
    <w:rsid w:val="00BB3783"/>
    <w:rsid w:val="00BB385C"/>
    <w:rsid w:val="00BB3B90"/>
    <w:rsid w:val="00BB3BB8"/>
    <w:rsid w:val="00BB3CC7"/>
    <w:rsid w:val="00BB3E6F"/>
    <w:rsid w:val="00BB4054"/>
    <w:rsid w:val="00BB41A4"/>
    <w:rsid w:val="00BB453B"/>
    <w:rsid w:val="00BB4555"/>
    <w:rsid w:val="00BB4869"/>
    <w:rsid w:val="00BB4924"/>
    <w:rsid w:val="00BB496B"/>
    <w:rsid w:val="00BB499E"/>
    <w:rsid w:val="00BB4A06"/>
    <w:rsid w:val="00BB4D27"/>
    <w:rsid w:val="00BB4D35"/>
    <w:rsid w:val="00BB5084"/>
    <w:rsid w:val="00BB53FE"/>
    <w:rsid w:val="00BB54B9"/>
    <w:rsid w:val="00BB5570"/>
    <w:rsid w:val="00BB55B2"/>
    <w:rsid w:val="00BB5980"/>
    <w:rsid w:val="00BB59C9"/>
    <w:rsid w:val="00BB5C0F"/>
    <w:rsid w:val="00BB5C27"/>
    <w:rsid w:val="00BB5D01"/>
    <w:rsid w:val="00BB5E97"/>
    <w:rsid w:val="00BB5FBE"/>
    <w:rsid w:val="00BB618D"/>
    <w:rsid w:val="00BB62EC"/>
    <w:rsid w:val="00BB63BC"/>
    <w:rsid w:val="00BB63E5"/>
    <w:rsid w:val="00BB65FF"/>
    <w:rsid w:val="00BB676B"/>
    <w:rsid w:val="00BB6844"/>
    <w:rsid w:val="00BB6A5C"/>
    <w:rsid w:val="00BB6A69"/>
    <w:rsid w:val="00BB6BDA"/>
    <w:rsid w:val="00BB6F83"/>
    <w:rsid w:val="00BB70DB"/>
    <w:rsid w:val="00BB71E5"/>
    <w:rsid w:val="00BB71F6"/>
    <w:rsid w:val="00BB73DC"/>
    <w:rsid w:val="00BB7466"/>
    <w:rsid w:val="00BB75C6"/>
    <w:rsid w:val="00BB774B"/>
    <w:rsid w:val="00BB78A1"/>
    <w:rsid w:val="00BB78B6"/>
    <w:rsid w:val="00BB78E0"/>
    <w:rsid w:val="00BB79A1"/>
    <w:rsid w:val="00BB7A2A"/>
    <w:rsid w:val="00BB7B26"/>
    <w:rsid w:val="00BB7BBE"/>
    <w:rsid w:val="00BB7CF0"/>
    <w:rsid w:val="00BB7E0C"/>
    <w:rsid w:val="00BB7F60"/>
    <w:rsid w:val="00BC01B1"/>
    <w:rsid w:val="00BC060B"/>
    <w:rsid w:val="00BC0742"/>
    <w:rsid w:val="00BC075C"/>
    <w:rsid w:val="00BC07F1"/>
    <w:rsid w:val="00BC088B"/>
    <w:rsid w:val="00BC0C0F"/>
    <w:rsid w:val="00BC0C34"/>
    <w:rsid w:val="00BC0D3E"/>
    <w:rsid w:val="00BC1055"/>
    <w:rsid w:val="00BC1145"/>
    <w:rsid w:val="00BC14C6"/>
    <w:rsid w:val="00BC15CF"/>
    <w:rsid w:val="00BC1671"/>
    <w:rsid w:val="00BC183F"/>
    <w:rsid w:val="00BC1871"/>
    <w:rsid w:val="00BC19BA"/>
    <w:rsid w:val="00BC1AA6"/>
    <w:rsid w:val="00BC1B13"/>
    <w:rsid w:val="00BC1B66"/>
    <w:rsid w:val="00BC1D98"/>
    <w:rsid w:val="00BC1DD0"/>
    <w:rsid w:val="00BC1DDD"/>
    <w:rsid w:val="00BC1FE2"/>
    <w:rsid w:val="00BC2489"/>
    <w:rsid w:val="00BC251C"/>
    <w:rsid w:val="00BC2688"/>
    <w:rsid w:val="00BC27DF"/>
    <w:rsid w:val="00BC2824"/>
    <w:rsid w:val="00BC2960"/>
    <w:rsid w:val="00BC29E7"/>
    <w:rsid w:val="00BC2BD3"/>
    <w:rsid w:val="00BC2BF5"/>
    <w:rsid w:val="00BC2E03"/>
    <w:rsid w:val="00BC32E4"/>
    <w:rsid w:val="00BC331F"/>
    <w:rsid w:val="00BC33DB"/>
    <w:rsid w:val="00BC3433"/>
    <w:rsid w:val="00BC36A1"/>
    <w:rsid w:val="00BC394B"/>
    <w:rsid w:val="00BC3AC2"/>
    <w:rsid w:val="00BC3B50"/>
    <w:rsid w:val="00BC3C30"/>
    <w:rsid w:val="00BC3C4A"/>
    <w:rsid w:val="00BC3D1A"/>
    <w:rsid w:val="00BC3D27"/>
    <w:rsid w:val="00BC3E37"/>
    <w:rsid w:val="00BC3F95"/>
    <w:rsid w:val="00BC40B2"/>
    <w:rsid w:val="00BC4599"/>
    <w:rsid w:val="00BC461C"/>
    <w:rsid w:val="00BC4631"/>
    <w:rsid w:val="00BC48AE"/>
    <w:rsid w:val="00BC496C"/>
    <w:rsid w:val="00BC4AC5"/>
    <w:rsid w:val="00BC4B35"/>
    <w:rsid w:val="00BC4CEC"/>
    <w:rsid w:val="00BC4E7B"/>
    <w:rsid w:val="00BC4EA0"/>
    <w:rsid w:val="00BC4F0B"/>
    <w:rsid w:val="00BC4F61"/>
    <w:rsid w:val="00BC5193"/>
    <w:rsid w:val="00BC52A5"/>
    <w:rsid w:val="00BC53C4"/>
    <w:rsid w:val="00BC54EF"/>
    <w:rsid w:val="00BC54FE"/>
    <w:rsid w:val="00BC5643"/>
    <w:rsid w:val="00BC570F"/>
    <w:rsid w:val="00BC5733"/>
    <w:rsid w:val="00BC574D"/>
    <w:rsid w:val="00BC5D0C"/>
    <w:rsid w:val="00BC6011"/>
    <w:rsid w:val="00BC60F5"/>
    <w:rsid w:val="00BC6202"/>
    <w:rsid w:val="00BC629D"/>
    <w:rsid w:val="00BC62EC"/>
    <w:rsid w:val="00BC6451"/>
    <w:rsid w:val="00BC6535"/>
    <w:rsid w:val="00BC66B8"/>
    <w:rsid w:val="00BC66BC"/>
    <w:rsid w:val="00BC67BF"/>
    <w:rsid w:val="00BC67EE"/>
    <w:rsid w:val="00BC6936"/>
    <w:rsid w:val="00BC6C11"/>
    <w:rsid w:val="00BC6DA0"/>
    <w:rsid w:val="00BC6E57"/>
    <w:rsid w:val="00BC6F2E"/>
    <w:rsid w:val="00BC71A7"/>
    <w:rsid w:val="00BC762B"/>
    <w:rsid w:val="00BC765F"/>
    <w:rsid w:val="00BC7818"/>
    <w:rsid w:val="00BC79B9"/>
    <w:rsid w:val="00BC7AF3"/>
    <w:rsid w:val="00BC7CFF"/>
    <w:rsid w:val="00BD01AC"/>
    <w:rsid w:val="00BD01E3"/>
    <w:rsid w:val="00BD033D"/>
    <w:rsid w:val="00BD03A5"/>
    <w:rsid w:val="00BD06CF"/>
    <w:rsid w:val="00BD076D"/>
    <w:rsid w:val="00BD0879"/>
    <w:rsid w:val="00BD0A36"/>
    <w:rsid w:val="00BD0B0E"/>
    <w:rsid w:val="00BD0B63"/>
    <w:rsid w:val="00BD0BB4"/>
    <w:rsid w:val="00BD0D07"/>
    <w:rsid w:val="00BD0D39"/>
    <w:rsid w:val="00BD0DBB"/>
    <w:rsid w:val="00BD0EAF"/>
    <w:rsid w:val="00BD111A"/>
    <w:rsid w:val="00BD115E"/>
    <w:rsid w:val="00BD12D8"/>
    <w:rsid w:val="00BD1335"/>
    <w:rsid w:val="00BD147C"/>
    <w:rsid w:val="00BD14A2"/>
    <w:rsid w:val="00BD16B0"/>
    <w:rsid w:val="00BD1F38"/>
    <w:rsid w:val="00BD2099"/>
    <w:rsid w:val="00BD226C"/>
    <w:rsid w:val="00BD23FA"/>
    <w:rsid w:val="00BD265C"/>
    <w:rsid w:val="00BD26E2"/>
    <w:rsid w:val="00BD2760"/>
    <w:rsid w:val="00BD29C9"/>
    <w:rsid w:val="00BD29F9"/>
    <w:rsid w:val="00BD2A33"/>
    <w:rsid w:val="00BD2DCC"/>
    <w:rsid w:val="00BD2F3A"/>
    <w:rsid w:val="00BD31B0"/>
    <w:rsid w:val="00BD3409"/>
    <w:rsid w:val="00BD3463"/>
    <w:rsid w:val="00BD3478"/>
    <w:rsid w:val="00BD352E"/>
    <w:rsid w:val="00BD3745"/>
    <w:rsid w:val="00BD377B"/>
    <w:rsid w:val="00BD37EB"/>
    <w:rsid w:val="00BD390A"/>
    <w:rsid w:val="00BD3935"/>
    <w:rsid w:val="00BD3954"/>
    <w:rsid w:val="00BD3ABA"/>
    <w:rsid w:val="00BD3C38"/>
    <w:rsid w:val="00BD3F10"/>
    <w:rsid w:val="00BD425A"/>
    <w:rsid w:val="00BD4385"/>
    <w:rsid w:val="00BD4394"/>
    <w:rsid w:val="00BD4420"/>
    <w:rsid w:val="00BD468E"/>
    <w:rsid w:val="00BD477A"/>
    <w:rsid w:val="00BD47D0"/>
    <w:rsid w:val="00BD4819"/>
    <w:rsid w:val="00BD4914"/>
    <w:rsid w:val="00BD4AEF"/>
    <w:rsid w:val="00BD4B4A"/>
    <w:rsid w:val="00BD4BF7"/>
    <w:rsid w:val="00BD4D7A"/>
    <w:rsid w:val="00BD4DD8"/>
    <w:rsid w:val="00BD4F5C"/>
    <w:rsid w:val="00BD518F"/>
    <w:rsid w:val="00BD51C1"/>
    <w:rsid w:val="00BD52FA"/>
    <w:rsid w:val="00BD531B"/>
    <w:rsid w:val="00BD53B0"/>
    <w:rsid w:val="00BD541D"/>
    <w:rsid w:val="00BD55CE"/>
    <w:rsid w:val="00BD5B0F"/>
    <w:rsid w:val="00BD5B93"/>
    <w:rsid w:val="00BD5CEE"/>
    <w:rsid w:val="00BD618A"/>
    <w:rsid w:val="00BD620E"/>
    <w:rsid w:val="00BD6266"/>
    <w:rsid w:val="00BD6276"/>
    <w:rsid w:val="00BD6400"/>
    <w:rsid w:val="00BD65CA"/>
    <w:rsid w:val="00BD66EB"/>
    <w:rsid w:val="00BD683B"/>
    <w:rsid w:val="00BD688E"/>
    <w:rsid w:val="00BD6AAF"/>
    <w:rsid w:val="00BD6BB5"/>
    <w:rsid w:val="00BD6D9D"/>
    <w:rsid w:val="00BD6F80"/>
    <w:rsid w:val="00BD714B"/>
    <w:rsid w:val="00BD717C"/>
    <w:rsid w:val="00BD7369"/>
    <w:rsid w:val="00BD7387"/>
    <w:rsid w:val="00BD74A3"/>
    <w:rsid w:val="00BD74B5"/>
    <w:rsid w:val="00BD74BC"/>
    <w:rsid w:val="00BD7781"/>
    <w:rsid w:val="00BD788F"/>
    <w:rsid w:val="00BD79EC"/>
    <w:rsid w:val="00BD7B5F"/>
    <w:rsid w:val="00BD7C33"/>
    <w:rsid w:val="00BD7C98"/>
    <w:rsid w:val="00BD7DC4"/>
    <w:rsid w:val="00BD7EF2"/>
    <w:rsid w:val="00BD7F5B"/>
    <w:rsid w:val="00BE00DF"/>
    <w:rsid w:val="00BE016C"/>
    <w:rsid w:val="00BE02E5"/>
    <w:rsid w:val="00BE03E6"/>
    <w:rsid w:val="00BE042F"/>
    <w:rsid w:val="00BE0495"/>
    <w:rsid w:val="00BE05BD"/>
    <w:rsid w:val="00BE077F"/>
    <w:rsid w:val="00BE08D7"/>
    <w:rsid w:val="00BE0AEB"/>
    <w:rsid w:val="00BE0B43"/>
    <w:rsid w:val="00BE0C12"/>
    <w:rsid w:val="00BE0C1B"/>
    <w:rsid w:val="00BE0D91"/>
    <w:rsid w:val="00BE0E29"/>
    <w:rsid w:val="00BE0E3C"/>
    <w:rsid w:val="00BE0FB8"/>
    <w:rsid w:val="00BE1116"/>
    <w:rsid w:val="00BE125B"/>
    <w:rsid w:val="00BE1459"/>
    <w:rsid w:val="00BE1AA7"/>
    <w:rsid w:val="00BE1D5A"/>
    <w:rsid w:val="00BE1DFE"/>
    <w:rsid w:val="00BE1E6E"/>
    <w:rsid w:val="00BE1EB5"/>
    <w:rsid w:val="00BE1F5C"/>
    <w:rsid w:val="00BE219F"/>
    <w:rsid w:val="00BE22BB"/>
    <w:rsid w:val="00BE248F"/>
    <w:rsid w:val="00BE27E2"/>
    <w:rsid w:val="00BE284C"/>
    <w:rsid w:val="00BE2ACE"/>
    <w:rsid w:val="00BE2AD1"/>
    <w:rsid w:val="00BE3019"/>
    <w:rsid w:val="00BE329D"/>
    <w:rsid w:val="00BE32EB"/>
    <w:rsid w:val="00BE33F2"/>
    <w:rsid w:val="00BE353A"/>
    <w:rsid w:val="00BE3676"/>
    <w:rsid w:val="00BE3793"/>
    <w:rsid w:val="00BE3BCB"/>
    <w:rsid w:val="00BE3D2F"/>
    <w:rsid w:val="00BE3EE4"/>
    <w:rsid w:val="00BE41EB"/>
    <w:rsid w:val="00BE42D0"/>
    <w:rsid w:val="00BE4547"/>
    <w:rsid w:val="00BE46AF"/>
    <w:rsid w:val="00BE4912"/>
    <w:rsid w:val="00BE4B5A"/>
    <w:rsid w:val="00BE4C2C"/>
    <w:rsid w:val="00BE4DB6"/>
    <w:rsid w:val="00BE4DD8"/>
    <w:rsid w:val="00BE4E69"/>
    <w:rsid w:val="00BE52C1"/>
    <w:rsid w:val="00BE54DA"/>
    <w:rsid w:val="00BE54E7"/>
    <w:rsid w:val="00BE5587"/>
    <w:rsid w:val="00BE564D"/>
    <w:rsid w:val="00BE5658"/>
    <w:rsid w:val="00BE56CC"/>
    <w:rsid w:val="00BE57D9"/>
    <w:rsid w:val="00BE5C22"/>
    <w:rsid w:val="00BE5D01"/>
    <w:rsid w:val="00BE6085"/>
    <w:rsid w:val="00BE625C"/>
    <w:rsid w:val="00BE63E4"/>
    <w:rsid w:val="00BE64B3"/>
    <w:rsid w:val="00BE663B"/>
    <w:rsid w:val="00BE66DD"/>
    <w:rsid w:val="00BE690B"/>
    <w:rsid w:val="00BE6F22"/>
    <w:rsid w:val="00BE6F4E"/>
    <w:rsid w:val="00BE6FA0"/>
    <w:rsid w:val="00BE7053"/>
    <w:rsid w:val="00BE718F"/>
    <w:rsid w:val="00BE71CA"/>
    <w:rsid w:val="00BE727F"/>
    <w:rsid w:val="00BE738B"/>
    <w:rsid w:val="00BE7448"/>
    <w:rsid w:val="00BE7496"/>
    <w:rsid w:val="00BE74A6"/>
    <w:rsid w:val="00BE75CE"/>
    <w:rsid w:val="00BE77B5"/>
    <w:rsid w:val="00BE784C"/>
    <w:rsid w:val="00BE7D28"/>
    <w:rsid w:val="00BE7DC9"/>
    <w:rsid w:val="00BE7EB9"/>
    <w:rsid w:val="00BE7F83"/>
    <w:rsid w:val="00BF0079"/>
    <w:rsid w:val="00BF02FC"/>
    <w:rsid w:val="00BF07FA"/>
    <w:rsid w:val="00BF0949"/>
    <w:rsid w:val="00BF09A5"/>
    <w:rsid w:val="00BF0AAE"/>
    <w:rsid w:val="00BF0DE3"/>
    <w:rsid w:val="00BF0E5B"/>
    <w:rsid w:val="00BF12BD"/>
    <w:rsid w:val="00BF1309"/>
    <w:rsid w:val="00BF1414"/>
    <w:rsid w:val="00BF17D8"/>
    <w:rsid w:val="00BF18D6"/>
    <w:rsid w:val="00BF19C3"/>
    <w:rsid w:val="00BF19FE"/>
    <w:rsid w:val="00BF1BE0"/>
    <w:rsid w:val="00BF1C9D"/>
    <w:rsid w:val="00BF1D06"/>
    <w:rsid w:val="00BF1D9D"/>
    <w:rsid w:val="00BF2000"/>
    <w:rsid w:val="00BF2069"/>
    <w:rsid w:val="00BF213E"/>
    <w:rsid w:val="00BF2300"/>
    <w:rsid w:val="00BF246A"/>
    <w:rsid w:val="00BF2494"/>
    <w:rsid w:val="00BF24D1"/>
    <w:rsid w:val="00BF2954"/>
    <w:rsid w:val="00BF2B5E"/>
    <w:rsid w:val="00BF2CD0"/>
    <w:rsid w:val="00BF2DB1"/>
    <w:rsid w:val="00BF2E48"/>
    <w:rsid w:val="00BF2EA9"/>
    <w:rsid w:val="00BF2EEB"/>
    <w:rsid w:val="00BF3242"/>
    <w:rsid w:val="00BF324B"/>
    <w:rsid w:val="00BF32A7"/>
    <w:rsid w:val="00BF3678"/>
    <w:rsid w:val="00BF3943"/>
    <w:rsid w:val="00BF3A71"/>
    <w:rsid w:val="00BF3A8B"/>
    <w:rsid w:val="00BF3BBC"/>
    <w:rsid w:val="00BF3C5F"/>
    <w:rsid w:val="00BF3C6B"/>
    <w:rsid w:val="00BF3CED"/>
    <w:rsid w:val="00BF3DB0"/>
    <w:rsid w:val="00BF3E2C"/>
    <w:rsid w:val="00BF3E3B"/>
    <w:rsid w:val="00BF3EF8"/>
    <w:rsid w:val="00BF3F08"/>
    <w:rsid w:val="00BF4035"/>
    <w:rsid w:val="00BF40E5"/>
    <w:rsid w:val="00BF418A"/>
    <w:rsid w:val="00BF4204"/>
    <w:rsid w:val="00BF427E"/>
    <w:rsid w:val="00BF4353"/>
    <w:rsid w:val="00BF44BF"/>
    <w:rsid w:val="00BF46BE"/>
    <w:rsid w:val="00BF48FA"/>
    <w:rsid w:val="00BF4978"/>
    <w:rsid w:val="00BF4C26"/>
    <w:rsid w:val="00BF4E0A"/>
    <w:rsid w:val="00BF4EE0"/>
    <w:rsid w:val="00BF5046"/>
    <w:rsid w:val="00BF5152"/>
    <w:rsid w:val="00BF5283"/>
    <w:rsid w:val="00BF5786"/>
    <w:rsid w:val="00BF57FF"/>
    <w:rsid w:val="00BF5B64"/>
    <w:rsid w:val="00BF5B82"/>
    <w:rsid w:val="00BF5BBD"/>
    <w:rsid w:val="00BF5C4C"/>
    <w:rsid w:val="00BF5ECD"/>
    <w:rsid w:val="00BF5F14"/>
    <w:rsid w:val="00BF61C3"/>
    <w:rsid w:val="00BF6380"/>
    <w:rsid w:val="00BF649D"/>
    <w:rsid w:val="00BF685B"/>
    <w:rsid w:val="00BF6B5B"/>
    <w:rsid w:val="00BF6BBB"/>
    <w:rsid w:val="00BF6E61"/>
    <w:rsid w:val="00BF6EBC"/>
    <w:rsid w:val="00BF71D0"/>
    <w:rsid w:val="00BF7296"/>
    <w:rsid w:val="00BF7411"/>
    <w:rsid w:val="00BF752A"/>
    <w:rsid w:val="00BF759C"/>
    <w:rsid w:val="00BF7648"/>
    <w:rsid w:val="00BF7827"/>
    <w:rsid w:val="00BF7971"/>
    <w:rsid w:val="00BF7A67"/>
    <w:rsid w:val="00BF7B6B"/>
    <w:rsid w:val="00BF7BC1"/>
    <w:rsid w:val="00BF7D6C"/>
    <w:rsid w:val="00BF7DB7"/>
    <w:rsid w:val="00BF7E76"/>
    <w:rsid w:val="00C000DD"/>
    <w:rsid w:val="00C0014B"/>
    <w:rsid w:val="00C001CB"/>
    <w:rsid w:val="00C001CD"/>
    <w:rsid w:val="00C00374"/>
    <w:rsid w:val="00C004FB"/>
    <w:rsid w:val="00C0059C"/>
    <w:rsid w:val="00C005A9"/>
    <w:rsid w:val="00C00A45"/>
    <w:rsid w:val="00C00E3C"/>
    <w:rsid w:val="00C00F2E"/>
    <w:rsid w:val="00C0145B"/>
    <w:rsid w:val="00C015DD"/>
    <w:rsid w:val="00C0162B"/>
    <w:rsid w:val="00C018A9"/>
    <w:rsid w:val="00C018ED"/>
    <w:rsid w:val="00C01A83"/>
    <w:rsid w:val="00C01BC6"/>
    <w:rsid w:val="00C01C05"/>
    <w:rsid w:val="00C01E94"/>
    <w:rsid w:val="00C02077"/>
    <w:rsid w:val="00C0207C"/>
    <w:rsid w:val="00C021B0"/>
    <w:rsid w:val="00C02269"/>
    <w:rsid w:val="00C024EB"/>
    <w:rsid w:val="00C02577"/>
    <w:rsid w:val="00C025A3"/>
    <w:rsid w:val="00C0270F"/>
    <w:rsid w:val="00C029E3"/>
    <w:rsid w:val="00C02DB2"/>
    <w:rsid w:val="00C02E6D"/>
    <w:rsid w:val="00C03065"/>
    <w:rsid w:val="00C031F4"/>
    <w:rsid w:val="00C033B0"/>
    <w:rsid w:val="00C03417"/>
    <w:rsid w:val="00C035AC"/>
    <w:rsid w:val="00C037C6"/>
    <w:rsid w:val="00C03820"/>
    <w:rsid w:val="00C03ADD"/>
    <w:rsid w:val="00C03E3A"/>
    <w:rsid w:val="00C03E7D"/>
    <w:rsid w:val="00C03EE8"/>
    <w:rsid w:val="00C042A1"/>
    <w:rsid w:val="00C042D8"/>
    <w:rsid w:val="00C04630"/>
    <w:rsid w:val="00C046C3"/>
    <w:rsid w:val="00C04725"/>
    <w:rsid w:val="00C04880"/>
    <w:rsid w:val="00C048F8"/>
    <w:rsid w:val="00C049C1"/>
    <w:rsid w:val="00C049DE"/>
    <w:rsid w:val="00C049E8"/>
    <w:rsid w:val="00C04CC6"/>
    <w:rsid w:val="00C04F3A"/>
    <w:rsid w:val="00C05050"/>
    <w:rsid w:val="00C05399"/>
    <w:rsid w:val="00C053A8"/>
    <w:rsid w:val="00C0543E"/>
    <w:rsid w:val="00C056E5"/>
    <w:rsid w:val="00C0571B"/>
    <w:rsid w:val="00C05883"/>
    <w:rsid w:val="00C0590D"/>
    <w:rsid w:val="00C05DAD"/>
    <w:rsid w:val="00C05DB0"/>
    <w:rsid w:val="00C05E54"/>
    <w:rsid w:val="00C0613D"/>
    <w:rsid w:val="00C062D0"/>
    <w:rsid w:val="00C06399"/>
    <w:rsid w:val="00C0680D"/>
    <w:rsid w:val="00C0691F"/>
    <w:rsid w:val="00C06D6B"/>
    <w:rsid w:val="00C06DBC"/>
    <w:rsid w:val="00C06DFD"/>
    <w:rsid w:val="00C06EF1"/>
    <w:rsid w:val="00C06F1A"/>
    <w:rsid w:val="00C06F33"/>
    <w:rsid w:val="00C06FAB"/>
    <w:rsid w:val="00C0721D"/>
    <w:rsid w:val="00C0722B"/>
    <w:rsid w:val="00C072BB"/>
    <w:rsid w:val="00C07372"/>
    <w:rsid w:val="00C0738B"/>
    <w:rsid w:val="00C074A9"/>
    <w:rsid w:val="00C07540"/>
    <w:rsid w:val="00C076D1"/>
    <w:rsid w:val="00C07A24"/>
    <w:rsid w:val="00C07A7C"/>
    <w:rsid w:val="00C07C9D"/>
    <w:rsid w:val="00C07D5E"/>
    <w:rsid w:val="00C07F9A"/>
    <w:rsid w:val="00C10135"/>
    <w:rsid w:val="00C10722"/>
    <w:rsid w:val="00C108CD"/>
    <w:rsid w:val="00C109E1"/>
    <w:rsid w:val="00C10AD0"/>
    <w:rsid w:val="00C10B97"/>
    <w:rsid w:val="00C10E5D"/>
    <w:rsid w:val="00C10E91"/>
    <w:rsid w:val="00C1121F"/>
    <w:rsid w:val="00C11237"/>
    <w:rsid w:val="00C11268"/>
    <w:rsid w:val="00C11335"/>
    <w:rsid w:val="00C113EC"/>
    <w:rsid w:val="00C114D6"/>
    <w:rsid w:val="00C11563"/>
    <w:rsid w:val="00C116B7"/>
    <w:rsid w:val="00C11A05"/>
    <w:rsid w:val="00C11B65"/>
    <w:rsid w:val="00C11B67"/>
    <w:rsid w:val="00C11C5D"/>
    <w:rsid w:val="00C11D68"/>
    <w:rsid w:val="00C11DDC"/>
    <w:rsid w:val="00C11EBD"/>
    <w:rsid w:val="00C11F8B"/>
    <w:rsid w:val="00C11FB9"/>
    <w:rsid w:val="00C1204F"/>
    <w:rsid w:val="00C1225C"/>
    <w:rsid w:val="00C1236B"/>
    <w:rsid w:val="00C1253E"/>
    <w:rsid w:val="00C125FE"/>
    <w:rsid w:val="00C1261B"/>
    <w:rsid w:val="00C126B5"/>
    <w:rsid w:val="00C129C2"/>
    <w:rsid w:val="00C12A07"/>
    <w:rsid w:val="00C12A3D"/>
    <w:rsid w:val="00C12B11"/>
    <w:rsid w:val="00C12C3F"/>
    <w:rsid w:val="00C12DE1"/>
    <w:rsid w:val="00C12E35"/>
    <w:rsid w:val="00C12FC4"/>
    <w:rsid w:val="00C1310F"/>
    <w:rsid w:val="00C13174"/>
    <w:rsid w:val="00C13A26"/>
    <w:rsid w:val="00C13FF2"/>
    <w:rsid w:val="00C1437E"/>
    <w:rsid w:val="00C14716"/>
    <w:rsid w:val="00C14C3B"/>
    <w:rsid w:val="00C14F43"/>
    <w:rsid w:val="00C151F4"/>
    <w:rsid w:val="00C152C7"/>
    <w:rsid w:val="00C152E9"/>
    <w:rsid w:val="00C15410"/>
    <w:rsid w:val="00C15668"/>
    <w:rsid w:val="00C1570E"/>
    <w:rsid w:val="00C15B9A"/>
    <w:rsid w:val="00C15BE5"/>
    <w:rsid w:val="00C15C2B"/>
    <w:rsid w:val="00C15CEA"/>
    <w:rsid w:val="00C15D71"/>
    <w:rsid w:val="00C160A9"/>
    <w:rsid w:val="00C160B7"/>
    <w:rsid w:val="00C162E9"/>
    <w:rsid w:val="00C162ED"/>
    <w:rsid w:val="00C167FA"/>
    <w:rsid w:val="00C168A3"/>
    <w:rsid w:val="00C168B3"/>
    <w:rsid w:val="00C168C3"/>
    <w:rsid w:val="00C16AEE"/>
    <w:rsid w:val="00C16BBB"/>
    <w:rsid w:val="00C16CFE"/>
    <w:rsid w:val="00C16F5C"/>
    <w:rsid w:val="00C1704F"/>
    <w:rsid w:val="00C170A8"/>
    <w:rsid w:val="00C171F1"/>
    <w:rsid w:val="00C1730A"/>
    <w:rsid w:val="00C17516"/>
    <w:rsid w:val="00C17683"/>
    <w:rsid w:val="00C176B5"/>
    <w:rsid w:val="00C17871"/>
    <w:rsid w:val="00C178F5"/>
    <w:rsid w:val="00C178FE"/>
    <w:rsid w:val="00C179E7"/>
    <w:rsid w:val="00C17C23"/>
    <w:rsid w:val="00C17D92"/>
    <w:rsid w:val="00C20254"/>
    <w:rsid w:val="00C20382"/>
    <w:rsid w:val="00C20484"/>
    <w:rsid w:val="00C205BC"/>
    <w:rsid w:val="00C2071C"/>
    <w:rsid w:val="00C20723"/>
    <w:rsid w:val="00C207D1"/>
    <w:rsid w:val="00C208FE"/>
    <w:rsid w:val="00C20940"/>
    <w:rsid w:val="00C20B3F"/>
    <w:rsid w:val="00C20DFE"/>
    <w:rsid w:val="00C20F9C"/>
    <w:rsid w:val="00C20FA2"/>
    <w:rsid w:val="00C21168"/>
    <w:rsid w:val="00C21383"/>
    <w:rsid w:val="00C214A8"/>
    <w:rsid w:val="00C214F3"/>
    <w:rsid w:val="00C21729"/>
    <w:rsid w:val="00C218C4"/>
    <w:rsid w:val="00C219DD"/>
    <w:rsid w:val="00C21AF5"/>
    <w:rsid w:val="00C21B60"/>
    <w:rsid w:val="00C21E6D"/>
    <w:rsid w:val="00C21F35"/>
    <w:rsid w:val="00C22160"/>
    <w:rsid w:val="00C2219E"/>
    <w:rsid w:val="00C223D9"/>
    <w:rsid w:val="00C224E0"/>
    <w:rsid w:val="00C229C2"/>
    <w:rsid w:val="00C22B35"/>
    <w:rsid w:val="00C22BB1"/>
    <w:rsid w:val="00C22F39"/>
    <w:rsid w:val="00C23792"/>
    <w:rsid w:val="00C237DF"/>
    <w:rsid w:val="00C23969"/>
    <w:rsid w:val="00C23A1C"/>
    <w:rsid w:val="00C23BB7"/>
    <w:rsid w:val="00C23BBE"/>
    <w:rsid w:val="00C23C6B"/>
    <w:rsid w:val="00C23E05"/>
    <w:rsid w:val="00C23F95"/>
    <w:rsid w:val="00C24024"/>
    <w:rsid w:val="00C241B1"/>
    <w:rsid w:val="00C242E8"/>
    <w:rsid w:val="00C243D3"/>
    <w:rsid w:val="00C2441B"/>
    <w:rsid w:val="00C24727"/>
    <w:rsid w:val="00C247B1"/>
    <w:rsid w:val="00C24892"/>
    <w:rsid w:val="00C24A5F"/>
    <w:rsid w:val="00C24B84"/>
    <w:rsid w:val="00C24BA9"/>
    <w:rsid w:val="00C24BFA"/>
    <w:rsid w:val="00C24CFA"/>
    <w:rsid w:val="00C24D2F"/>
    <w:rsid w:val="00C24D38"/>
    <w:rsid w:val="00C24E09"/>
    <w:rsid w:val="00C24F72"/>
    <w:rsid w:val="00C250A5"/>
    <w:rsid w:val="00C2518B"/>
    <w:rsid w:val="00C254B4"/>
    <w:rsid w:val="00C25676"/>
    <w:rsid w:val="00C25766"/>
    <w:rsid w:val="00C25CA0"/>
    <w:rsid w:val="00C25DFF"/>
    <w:rsid w:val="00C25E2D"/>
    <w:rsid w:val="00C25EDB"/>
    <w:rsid w:val="00C26019"/>
    <w:rsid w:val="00C26041"/>
    <w:rsid w:val="00C26090"/>
    <w:rsid w:val="00C260B1"/>
    <w:rsid w:val="00C2616A"/>
    <w:rsid w:val="00C261A4"/>
    <w:rsid w:val="00C26506"/>
    <w:rsid w:val="00C26781"/>
    <w:rsid w:val="00C268D5"/>
    <w:rsid w:val="00C269DE"/>
    <w:rsid w:val="00C26A00"/>
    <w:rsid w:val="00C26AFB"/>
    <w:rsid w:val="00C26C31"/>
    <w:rsid w:val="00C26C6C"/>
    <w:rsid w:val="00C26C8B"/>
    <w:rsid w:val="00C26CC4"/>
    <w:rsid w:val="00C26E73"/>
    <w:rsid w:val="00C271D7"/>
    <w:rsid w:val="00C27328"/>
    <w:rsid w:val="00C27508"/>
    <w:rsid w:val="00C2757E"/>
    <w:rsid w:val="00C2770C"/>
    <w:rsid w:val="00C27A5B"/>
    <w:rsid w:val="00C27ECE"/>
    <w:rsid w:val="00C30067"/>
    <w:rsid w:val="00C301DF"/>
    <w:rsid w:val="00C30204"/>
    <w:rsid w:val="00C302C4"/>
    <w:rsid w:val="00C30315"/>
    <w:rsid w:val="00C3035C"/>
    <w:rsid w:val="00C30384"/>
    <w:rsid w:val="00C304D6"/>
    <w:rsid w:val="00C30556"/>
    <w:rsid w:val="00C306E0"/>
    <w:rsid w:val="00C30983"/>
    <w:rsid w:val="00C30A94"/>
    <w:rsid w:val="00C30DA4"/>
    <w:rsid w:val="00C30DE8"/>
    <w:rsid w:val="00C30E9F"/>
    <w:rsid w:val="00C30F7E"/>
    <w:rsid w:val="00C31054"/>
    <w:rsid w:val="00C313E5"/>
    <w:rsid w:val="00C31542"/>
    <w:rsid w:val="00C31819"/>
    <w:rsid w:val="00C318F0"/>
    <w:rsid w:val="00C31A5A"/>
    <w:rsid w:val="00C31AF5"/>
    <w:rsid w:val="00C31DC9"/>
    <w:rsid w:val="00C31E2C"/>
    <w:rsid w:val="00C31E30"/>
    <w:rsid w:val="00C325F6"/>
    <w:rsid w:val="00C325FD"/>
    <w:rsid w:val="00C3263F"/>
    <w:rsid w:val="00C32640"/>
    <w:rsid w:val="00C32682"/>
    <w:rsid w:val="00C32795"/>
    <w:rsid w:val="00C3296B"/>
    <w:rsid w:val="00C32DAC"/>
    <w:rsid w:val="00C33123"/>
    <w:rsid w:val="00C332D9"/>
    <w:rsid w:val="00C3342F"/>
    <w:rsid w:val="00C33597"/>
    <w:rsid w:val="00C335EE"/>
    <w:rsid w:val="00C33855"/>
    <w:rsid w:val="00C33AE8"/>
    <w:rsid w:val="00C33B50"/>
    <w:rsid w:val="00C33C79"/>
    <w:rsid w:val="00C33D10"/>
    <w:rsid w:val="00C33D8C"/>
    <w:rsid w:val="00C33FFB"/>
    <w:rsid w:val="00C340A2"/>
    <w:rsid w:val="00C3411B"/>
    <w:rsid w:val="00C34307"/>
    <w:rsid w:val="00C34683"/>
    <w:rsid w:val="00C348E1"/>
    <w:rsid w:val="00C34AA9"/>
    <w:rsid w:val="00C34B24"/>
    <w:rsid w:val="00C34E07"/>
    <w:rsid w:val="00C34E5B"/>
    <w:rsid w:val="00C34E7F"/>
    <w:rsid w:val="00C34F84"/>
    <w:rsid w:val="00C351D1"/>
    <w:rsid w:val="00C35547"/>
    <w:rsid w:val="00C3555E"/>
    <w:rsid w:val="00C357BC"/>
    <w:rsid w:val="00C35807"/>
    <w:rsid w:val="00C3597E"/>
    <w:rsid w:val="00C35998"/>
    <w:rsid w:val="00C359D4"/>
    <w:rsid w:val="00C35A72"/>
    <w:rsid w:val="00C35C07"/>
    <w:rsid w:val="00C35D59"/>
    <w:rsid w:val="00C35EF8"/>
    <w:rsid w:val="00C3620D"/>
    <w:rsid w:val="00C3621F"/>
    <w:rsid w:val="00C3658D"/>
    <w:rsid w:val="00C36A72"/>
    <w:rsid w:val="00C36ADB"/>
    <w:rsid w:val="00C36C39"/>
    <w:rsid w:val="00C36C8E"/>
    <w:rsid w:val="00C36D46"/>
    <w:rsid w:val="00C36E20"/>
    <w:rsid w:val="00C36F86"/>
    <w:rsid w:val="00C3724C"/>
    <w:rsid w:val="00C3754A"/>
    <w:rsid w:val="00C3794A"/>
    <w:rsid w:val="00C37EB2"/>
    <w:rsid w:val="00C40767"/>
    <w:rsid w:val="00C40820"/>
    <w:rsid w:val="00C408EE"/>
    <w:rsid w:val="00C40908"/>
    <w:rsid w:val="00C40A7A"/>
    <w:rsid w:val="00C40C5D"/>
    <w:rsid w:val="00C40E0F"/>
    <w:rsid w:val="00C40E11"/>
    <w:rsid w:val="00C41080"/>
    <w:rsid w:val="00C4108B"/>
    <w:rsid w:val="00C4148E"/>
    <w:rsid w:val="00C415C3"/>
    <w:rsid w:val="00C41728"/>
    <w:rsid w:val="00C417C8"/>
    <w:rsid w:val="00C41829"/>
    <w:rsid w:val="00C41A3A"/>
    <w:rsid w:val="00C41B19"/>
    <w:rsid w:val="00C41B90"/>
    <w:rsid w:val="00C41C8F"/>
    <w:rsid w:val="00C41DFE"/>
    <w:rsid w:val="00C41E26"/>
    <w:rsid w:val="00C41F8B"/>
    <w:rsid w:val="00C41FF0"/>
    <w:rsid w:val="00C42196"/>
    <w:rsid w:val="00C4232A"/>
    <w:rsid w:val="00C42490"/>
    <w:rsid w:val="00C427DC"/>
    <w:rsid w:val="00C428E0"/>
    <w:rsid w:val="00C4290F"/>
    <w:rsid w:val="00C42B5F"/>
    <w:rsid w:val="00C42B65"/>
    <w:rsid w:val="00C42C5B"/>
    <w:rsid w:val="00C42DF9"/>
    <w:rsid w:val="00C42E31"/>
    <w:rsid w:val="00C42E32"/>
    <w:rsid w:val="00C42F03"/>
    <w:rsid w:val="00C42FE8"/>
    <w:rsid w:val="00C43254"/>
    <w:rsid w:val="00C43623"/>
    <w:rsid w:val="00C436F4"/>
    <w:rsid w:val="00C43716"/>
    <w:rsid w:val="00C43B8E"/>
    <w:rsid w:val="00C43C47"/>
    <w:rsid w:val="00C43D05"/>
    <w:rsid w:val="00C43D26"/>
    <w:rsid w:val="00C441F5"/>
    <w:rsid w:val="00C444C6"/>
    <w:rsid w:val="00C44505"/>
    <w:rsid w:val="00C44D40"/>
    <w:rsid w:val="00C44D7A"/>
    <w:rsid w:val="00C44DCB"/>
    <w:rsid w:val="00C44E08"/>
    <w:rsid w:val="00C45084"/>
    <w:rsid w:val="00C4526E"/>
    <w:rsid w:val="00C452A6"/>
    <w:rsid w:val="00C455AC"/>
    <w:rsid w:val="00C455DE"/>
    <w:rsid w:val="00C45765"/>
    <w:rsid w:val="00C458AD"/>
    <w:rsid w:val="00C45DC2"/>
    <w:rsid w:val="00C45E43"/>
    <w:rsid w:val="00C45F52"/>
    <w:rsid w:val="00C46020"/>
    <w:rsid w:val="00C460FF"/>
    <w:rsid w:val="00C46192"/>
    <w:rsid w:val="00C4646E"/>
    <w:rsid w:val="00C464CF"/>
    <w:rsid w:val="00C4659D"/>
    <w:rsid w:val="00C46722"/>
    <w:rsid w:val="00C46754"/>
    <w:rsid w:val="00C469D0"/>
    <w:rsid w:val="00C46ADF"/>
    <w:rsid w:val="00C46B36"/>
    <w:rsid w:val="00C46C18"/>
    <w:rsid w:val="00C46E5A"/>
    <w:rsid w:val="00C46EA4"/>
    <w:rsid w:val="00C46FD5"/>
    <w:rsid w:val="00C46FE0"/>
    <w:rsid w:val="00C473D7"/>
    <w:rsid w:val="00C473DF"/>
    <w:rsid w:val="00C4748B"/>
    <w:rsid w:val="00C47547"/>
    <w:rsid w:val="00C47669"/>
    <w:rsid w:val="00C4766C"/>
    <w:rsid w:val="00C47917"/>
    <w:rsid w:val="00C47B68"/>
    <w:rsid w:val="00C47BB6"/>
    <w:rsid w:val="00C47C1A"/>
    <w:rsid w:val="00C47C37"/>
    <w:rsid w:val="00C47FC4"/>
    <w:rsid w:val="00C50016"/>
    <w:rsid w:val="00C501A9"/>
    <w:rsid w:val="00C50287"/>
    <w:rsid w:val="00C502E5"/>
    <w:rsid w:val="00C5084E"/>
    <w:rsid w:val="00C508E1"/>
    <w:rsid w:val="00C50AF1"/>
    <w:rsid w:val="00C50BA0"/>
    <w:rsid w:val="00C50DD7"/>
    <w:rsid w:val="00C510D9"/>
    <w:rsid w:val="00C512AB"/>
    <w:rsid w:val="00C512C4"/>
    <w:rsid w:val="00C517EE"/>
    <w:rsid w:val="00C51FBD"/>
    <w:rsid w:val="00C52170"/>
    <w:rsid w:val="00C522C7"/>
    <w:rsid w:val="00C523E1"/>
    <w:rsid w:val="00C52435"/>
    <w:rsid w:val="00C52574"/>
    <w:rsid w:val="00C52688"/>
    <w:rsid w:val="00C5274C"/>
    <w:rsid w:val="00C5297E"/>
    <w:rsid w:val="00C52ABE"/>
    <w:rsid w:val="00C52AFE"/>
    <w:rsid w:val="00C52BF3"/>
    <w:rsid w:val="00C52DDD"/>
    <w:rsid w:val="00C52E22"/>
    <w:rsid w:val="00C52FC7"/>
    <w:rsid w:val="00C535C2"/>
    <w:rsid w:val="00C535F7"/>
    <w:rsid w:val="00C53836"/>
    <w:rsid w:val="00C53A3F"/>
    <w:rsid w:val="00C53BA7"/>
    <w:rsid w:val="00C53BAE"/>
    <w:rsid w:val="00C53C61"/>
    <w:rsid w:val="00C53D46"/>
    <w:rsid w:val="00C53E89"/>
    <w:rsid w:val="00C53F71"/>
    <w:rsid w:val="00C54324"/>
    <w:rsid w:val="00C544BA"/>
    <w:rsid w:val="00C54542"/>
    <w:rsid w:val="00C546A1"/>
    <w:rsid w:val="00C546CB"/>
    <w:rsid w:val="00C54728"/>
    <w:rsid w:val="00C548D4"/>
    <w:rsid w:val="00C54A90"/>
    <w:rsid w:val="00C550AD"/>
    <w:rsid w:val="00C550B0"/>
    <w:rsid w:val="00C5512F"/>
    <w:rsid w:val="00C55511"/>
    <w:rsid w:val="00C559D5"/>
    <w:rsid w:val="00C55AD2"/>
    <w:rsid w:val="00C55BC6"/>
    <w:rsid w:val="00C55D56"/>
    <w:rsid w:val="00C55FCC"/>
    <w:rsid w:val="00C56136"/>
    <w:rsid w:val="00C563D0"/>
    <w:rsid w:val="00C566A2"/>
    <w:rsid w:val="00C568D2"/>
    <w:rsid w:val="00C5693A"/>
    <w:rsid w:val="00C5694C"/>
    <w:rsid w:val="00C56991"/>
    <w:rsid w:val="00C56A12"/>
    <w:rsid w:val="00C56A30"/>
    <w:rsid w:val="00C56C23"/>
    <w:rsid w:val="00C56FBC"/>
    <w:rsid w:val="00C571C5"/>
    <w:rsid w:val="00C573A4"/>
    <w:rsid w:val="00C57426"/>
    <w:rsid w:val="00C574E5"/>
    <w:rsid w:val="00C57738"/>
    <w:rsid w:val="00C57BC4"/>
    <w:rsid w:val="00C57D37"/>
    <w:rsid w:val="00C57D8D"/>
    <w:rsid w:val="00C57F51"/>
    <w:rsid w:val="00C601E2"/>
    <w:rsid w:val="00C60341"/>
    <w:rsid w:val="00C60453"/>
    <w:rsid w:val="00C604C9"/>
    <w:rsid w:val="00C6059E"/>
    <w:rsid w:val="00C608B2"/>
    <w:rsid w:val="00C60BE3"/>
    <w:rsid w:val="00C61048"/>
    <w:rsid w:val="00C61093"/>
    <w:rsid w:val="00C6112A"/>
    <w:rsid w:val="00C61595"/>
    <w:rsid w:val="00C6174C"/>
    <w:rsid w:val="00C6176C"/>
    <w:rsid w:val="00C61921"/>
    <w:rsid w:val="00C61984"/>
    <w:rsid w:val="00C619FF"/>
    <w:rsid w:val="00C61A04"/>
    <w:rsid w:val="00C621FF"/>
    <w:rsid w:val="00C62293"/>
    <w:rsid w:val="00C6235F"/>
    <w:rsid w:val="00C62412"/>
    <w:rsid w:val="00C6254A"/>
    <w:rsid w:val="00C62602"/>
    <w:rsid w:val="00C62639"/>
    <w:rsid w:val="00C627E5"/>
    <w:rsid w:val="00C6294A"/>
    <w:rsid w:val="00C62A98"/>
    <w:rsid w:val="00C62BAC"/>
    <w:rsid w:val="00C62D44"/>
    <w:rsid w:val="00C62DDD"/>
    <w:rsid w:val="00C63139"/>
    <w:rsid w:val="00C63227"/>
    <w:rsid w:val="00C632C6"/>
    <w:rsid w:val="00C63340"/>
    <w:rsid w:val="00C633E8"/>
    <w:rsid w:val="00C6350F"/>
    <w:rsid w:val="00C6395C"/>
    <w:rsid w:val="00C639AF"/>
    <w:rsid w:val="00C63A31"/>
    <w:rsid w:val="00C63C82"/>
    <w:rsid w:val="00C63E0E"/>
    <w:rsid w:val="00C63E41"/>
    <w:rsid w:val="00C63F96"/>
    <w:rsid w:val="00C640A8"/>
    <w:rsid w:val="00C6429B"/>
    <w:rsid w:val="00C64476"/>
    <w:rsid w:val="00C64CDC"/>
    <w:rsid w:val="00C64F1F"/>
    <w:rsid w:val="00C64F2A"/>
    <w:rsid w:val="00C6517C"/>
    <w:rsid w:val="00C651DB"/>
    <w:rsid w:val="00C65222"/>
    <w:rsid w:val="00C65518"/>
    <w:rsid w:val="00C6564D"/>
    <w:rsid w:val="00C6580A"/>
    <w:rsid w:val="00C6590B"/>
    <w:rsid w:val="00C6592F"/>
    <w:rsid w:val="00C65B03"/>
    <w:rsid w:val="00C65BC1"/>
    <w:rsid w:val="00C65F51"/>
    <w:rsid w:val="00C660BD"/>
    <w:rsid w:val="00C66172"/>
    <w:rsid w:val="00C662B8"/>
    <w:rsid w:val="00C662DF"/>
    <w:rsid w:val="00C66496"/>
    <w:rsid w:val="00C6650B"/>
    <w:rsid w:val="00C667E5"/>
    <w:rsid w:val="00C6683B"/>
    <w:rsid w:val="00C6691C"/>
    <w:rsid w:val="00C66A58"/>
    <w:rsid w:val="00C66CDE"/>
    <w:rsid w:val="00C67099"/>
    <w:rsid w:val="00C670D1"/>
    <w:rsid w:val="00C673A1"/>
    <w:rsid w:val="00C673EE"/>
    <w:rsid w:val="00C673F7"/>
    <w:rsid w:val="00C67519"/>
    <w:rsid w:val="00C67695"/>
    <w:rsid w:val="00C678E2"/>
    <w:rsid w:val="00C6794F"/>
    <w:rsid w:val="00C679F4"/>
    <w:rsid w:val="00C67C4A"/>
    <w:rsid w:val="00C67C6C"/>
    <w:rsid w:val="00C67E69"/>
    <w:rsid w:val="00C67FE5"/>
    <w:rsid w:val="00C67FEF"/>
    <w:rsid w:val="00C70018"/>
    <w:rsid w:val="00C700CF"/>
    <w:rsid w:val="00C701D4"/>
    <w:rsid w:val="00C703C5"/>
    <w:rsid w:val="00C70495"/>
    <w:rsid w:val="00C707CE"/>
    <w:rsid w:val="00C70844"/>
    <w:rsid w:val="00C70897"/>
    <w:rsid w:val="00C7095B"/>
    <w:rsid w:val="00C70A82"/>
    <w:rsid w:val="00C70ADE"/>
    <w:rsid w:val="00C70CBA"/>
    <w:rsid w:val="00C70D9E"/>
    <w:rsid w:val="00C70E8F"/>
    <w:rsid w:val="00C70E9A"/>
    <w:rsid w:val="00C71039"/>
    <w:rsid w:val="00C712BC"/>
    <w:rsid w:val="00C713D1"/>
    <w:rsid w:val="00C71571"/>
    <w:rsid w:val="00C71736"/>
    <w:rsid w:val="00C71800"/>
    <w:rsid w:val="00C718AB"/>
    <w:rsid w:val="00C719EB"/>
    <w:rsid w:val="00C71A70"/>
    <w:rsid w:val="00C71BFF"/>
    <w:rsid w:val="00C71C3C"/>
    <w:rsid w:val="00C71E8B"/>
    <w:rsid w:val="00C71F5F"/>
    <w:rsid w:val="00C71FD6"/>
    <w:rsid w:val="00C71FDE"/>
    <w:rsid w:val="00C7220E"/>
    <w:rsid w:val="00C7227D"/>
    <w:rsid w:val="00C723A0"/>
    <w:rsid w:val="00C72776"/>
    <w:rsid w:val="00C72C08"/>
    <w:rsid w:val="00C72C21"/>
    <w:rsid w:val="00C72C5D"/>
    <w:rsid w:val="00C72D76"/>
    <w:rsid w:val="00C72E10"/>
    <w:rsid w:val="00C7316A"/>
    <w:rsid w:val="00C73208"/>
    <w:rsid w:val="00C734E9"/>
    <w:rsid w:val="00C73566"/>
    <w:rsid w:val="00C73A13"/>
    <w:rsid w:val="00C73A7A"/>
    <w:rsid w:val="00C73BB4"/>
    <w:rsid w:val="00C73D11"/>
    <w:rsid w:val="00C73D84"/>
    <w:rsid w:val="00C73D9D"/>
    <w:rsid w:val="00C73DF8"/>
    <w:rsid w:val="00C73E0F"/>
    <w:rsid w:val="00C73E8D"/>
    <w:rsid w:val="00C73FE4"/>
    <w:rsid w:val="00C7429C"/>
    <w:rsid w:val="00C7433F"/>
    <w:rsid w:val="00C74342"/>
    <w:rsid w:val="00C74363"/>
    <w:rsid w:val="00C7438F"/>
    <w:rsid w:val="00C74517"/>
    <w:rsid w:val="00C74669"/>
    <w:rsid w:val="00C748B4"/>
    <w:rsid w:val="00C749E5"/>
    <w:rsid w:val="00C74B05"/>
    <w:rsid w:val="00C74B10"/>
    <w:rsid w:val="00C74B1E"/>
    <w:rsid w:val="00C74C2A"/>
    <w:rsid w:val="00C74CD5"/>
    <w:rsid w:val="00C74D61"/>
    <w:rsid w:val="00C750CC"/>
    <w:rsid w:val="00C75150"/>
    <w:rsid w:val="00C7542D"/>
    <w:rsid w:val="00C75480"/>
    <w:rsid w:val="00C75599"/>
    <w:rsid w:val="00C75778"/>
    <w:rsid w:val="00C757D1"/>
    <w:rsid w:val="00C75AAE"/>
    <w:rsid w:val="00C75E26"/>
    <w:rsid w:val="00C76123"/>
    <w:rsid w:val="00C767D9"/>
    <w:rsid w:val="00C7687A"/>
    <w:rsid w:val="00C769C3"/>
    <w:rsid w:val="00C76CBC"/>
    <w:rsid w:val="00C771FF"/>
    <w:rsid w:val="00C7724F"/>
    <w:rsid w:val="00C7761E"/>
    <w:rsid w:val="00C777E8"/>
    <w:rsid w:val="00C7783A"/>
    <w:rsid w:val="00C7796F"/>
    <w:rsid w:val="00C779E1"/>
    <w:rsid w:val="00C779F3"/>
    <w:rsid w:val="00C77EDF"/>
    <w:rsid w:val="00C800AE"/>
    <w:rsid w:val="00C8019A"/>
    <w:rsid w:val="00C80472"/>
    <w:rsid w:val="00C804A2"/>
    <w:rsid w:val="00C804AB"/>
    <w:rsid w:val="00C8056D"/>
    <w:rsid w:val="00C80582"/>
    <w:rsid w:val="00C80787"/>
    <w:rsid w:val="00C80A03"/>
    <w:rsid w:val="00C80A5B"/>
    <w:rsid w:val="00C80C97"/>
    <w:rsid w:val="00C80E5C"/>
    <w:rsid w:val="00C80ED6"/>
    <w:rsid w:val="00C81006"/>
    <w:rsid w:val="00C81086"/>
    <w:rsid w:val="00C81212"/>
    <w:rsid w:val="00C81411"/>
    <w:rsid w:val="00C81471"/>
    <w:rsid w:val="00C81484"/>
    <w:rsid w:val="00C814B2"/>
    <w:rsid w:val="00C8177A"/>
    <w:rsid w:val="00C817CD"/>
    <w:rsid w:val="00C818C2"/>
    <w:rsid w:val="00C81B10"/>
    <w:rsid w:val="00C81E83"/>
    <w:rsid w:val="00C8223B"/>
    <w:rsid w:val="00C8235D"/>
    <w:rsid w:val="00C82B29"/>
    <w:rsid w:val="00C82E0C"/>
    <w:rsid w:val="00C82F8F"/>
    <w:rsid w:val="00C8308E"/>
    <w:rsid w:val="00C834A5"/>
    <w:rsid w:val="00C83894"/>
    <w:rsid w:val="00C83D76"/>
    <w:rsid w:val="00C83E13"/>
    <w:rsid w:val="00C843F2"/>
    <w:rsid w:val="00C844B4"/>
    <w:rsid w:val="00C84B11"/>
    <w:rsid w:val="00C84CA4"/>
    <w:rsid w:val="00C84D9F"/>
    <w:rsid w:val="00C84E32"/>
    <w:rsid w:val="00C84E90"/>
    <w:rsid w:val="00C84F19"/>
    <w:rsid w:val="00C85202"/>
    <w:rsid w:val="00C8547B"/>
    <w:rsid w:val="00C8557F"/>
    <w:rsid w:val="00C85A73"/>
    <w:rsid w:val="00C85D8C"/>
    <w:rsid w:val="00C863AF"/>
    <w:rsid w:val="00C86432"/>
    <w:rsid w:val="00C86436"/>
    <w:rsid w:val="00C86546"/>
    <w:rsid w:val="00C865A7"/>
    <w:rsid w:val="00C86666"/>
    <w:rsid w:val="00C866E2"/>
    <w:rsid w:val="00C86AA6"/>
    <w:rsid w:val="00C86B62"/>
    <w:rsid w:val="00C86EA4"/>
    <w:rsid w:val="00C8711F"/>
    <w:rsid w:val="00C872BE"/>
    <w:rsid w:val="00C872CB"/>
    <w:rsid w:val="00C87347"/>
    <w:rsid w:val="00C87354"/>
    <w:rsid w:val="00C873A2"/>
    <w:rsid w:val="00C876AB"/>
    <w:rsid w:val="00C87943"/>
    <w:rsid w:val="00C87A68"/>
    <w:rsid w:val="00C87E74"/>
    <w:rsid w:val="00C87F16"/>
    <w:rsid w:val="00C90222"/>
    <w:rsid w:val="00C905D5"/>
    <w:rsid w:val="00C909BB"/>
    <w:rsid w:val="00C90B76"/>
    <w:rsid w:val="00C90CA6"/>
    <w:rsid w:val="00C90F35"/>
    <w:rsid w:val="00C910E6"/>
    <w:rsid w:val="00C91182"/>
    <w:rsid w:val="00C911B0"/>
    <w:rsid w:val="00C91622"/>
    <w:rsid w:val="00C916AB"/>
    <w:rsid w:val="00C918BC"/>
    <w:rsid w:val="00C918FA"/>
    <w:rsid w:val="00C91FC9"/>
    <w:rsid w:val="00C92055"/>
    <w:rsid w:val="00C92062"/>
    <w:rsid w:val="00C920E5"/>
    <w:rsid w:val="00C92137"/>
    <w:rsid w:val="00C92413"/>
    <w:rsid w:val="00C925C9"/>
    <w:rsid w:val="00C9271F"/>
    <w:rsid w:val="00C9281E"/>
    <w:rsid w:val="00C92910"/>
    <w:rsid w:val="00C92BC9"/>
    <w:rsid w:val="00C92F0F"/>
    <w:rsid w:val="00C93045"/>
    <w:rsid w:val="00C9315C"/>
    <w:rsid w:val="00C9324E"/>
    <w:rsid w:val="00C9344E"/>
    <w:rsid w:val="00C93814"/>
    <w:rsid w:val="00C93886"/>
    <w:rsid w:val="00C93A43"/>
    <w:rsid w:val="00C93C40"/>
    <w:rsid w:val="00C93ECD"/>
    <w:rsid w:val="00C94085"/>
    <w:rsid w:val="00C941C2"/>
    <w:rsid w:val="00C941FF"/>
    <w:rsid w:val="00C94262"/>
    <w:rsid w:val="00C94272"/>
    <w:rsid w:val="00C9458C"/>
    <w:rsid w:val="00C945B7"/>
    <w:rsid w:val="00C94766"/>
    <w:rsid w:val="00C9485A"/>
    <w:rsid w:val="00C94A2A"/>
    <w:rsid w:val="00C94CEA"/>
    <w:rsid w:val="00C94D81"/>
    <w:rsid w:val="00C94D8E"/>
    <w:rsid w:val="00C94F29"/>
    <w:rsid w:val="00C94F57"/>
    <w:rsid w:val="00C95231"/>
    <w:rsid w:val="00C953BC"/>
    <w:rsid w:val="00C9554C"/>
    <w:rsid w:val="00C95599"/>
    <w:rsid w:val="00C95B32"/>
    <w:rsid w:val="00C95B40"/>
    <w:rsid w:val="00C95E61"/>
    <w:rsid w:val="00C95EA0"/>
    <w:rsid w:val="00C95F5A"/>
    <w:rsid w:val="00C96193"/>
    <w:rsid w:val="00C96595"/>
    <w:rsid w:val="00C96655"/>
    <w:rsid w:val="00C96777"/>
    <w:rsid w:val="00C967CA"/>
    <w:rsid w:val="00C96B4C"/>
    <w:rsid w:val="00C96BD8"/>
    <w:rsid w:val="00C96CAD"/>
    <w:rsid w:val="00C970E6"/>
    <w:rsid w:val="00C9750E"/>
    <w:rsid w:val="00C97707"/>
    <w:rsid w:val="00C977E7"/>
    <w:rsid w:val="00C97826"/>
    <w:rsid w:val="00C978D8"/>
    <w:rsid w:val="00C97A25"/>
    <w:rsid w:val="00C97DD7"/>
    <w:rsid w:val="00C97EC6"/>
    <w:rsid w:val="00CA00F9"/>
    <w:rsid w:val="00CA0230"/>
    <w:rsid w:val="00CA034A"/>
    <w:rsid w:val="00CA042E"/>
    <w:rsid w:val="00CA04D4"/>
    <w:rsid w:val="00CA054F"/>
    <w:rsid w:val="00CA0A96"/>
    <w:rsid w:val="00CA0C65"/>
    <w:rsid w:val="00CA0F44"/>
    <w:rsid w:val="00CA11AA"/>
    <w:rsid w:val="00CA13AA"/>
    <w:rsid w:val="00CA1ADB"/>
    <w:rsid w:val="00CA1C12"/>
    <w:rsid w:val="00CA1F2A"/>
    <w:rsid w:val="00CA2FE5"/>
    <w:rsid w:val="00CA31FB"/>
    <w:rsid w:val="00CA3338"/>
    <w:rsid w:val="00CA33E5"/>
    <w:rsid w:val="00CA34D0"/>
    <w:rsid w:val="00CA366F"/>
    <w:rsid w:val="00CA36AA"/>
    <w:rsid w:val="00CA390D"/>
    <w:rsid w:val="00CA3BCB"/>
    <w:rsid w:val="00CA3D84"/>
    <w:rsid w:val="00CA3EDA"/>
    <w:rsid w:val="00CA424E"/>
    <w:rsid w:val="00CA439B"/>
    <w:rsid w:val="00CA44BD"/>
    <w:rsid w:val="00CA4544"/>
    <w:rsid w:val="00CA45E8"/>
    <w:rsid w:val="00CA4719"/>
    <w:rsid w:val="00CA4771"/>
    <w:rsid w:val="00CA4814"/>
    <w:rsid w:val="00CA4957"/>
    <w:rsid w:val="00CA4B59"/>
    <w:rsid w:val="00CA4B5E"/>
    <w:rsid w:val="00CA4E14"/>
    <w:rsid w:val="00CA50B9"/>
    <w:rsid w:val="00CA50D7"/>
    <w:rsid w:val="00CA5260"/>
    <w:rsid w:val="00CA53F6"/>
    <w:rsid w:val="00CA5468"/>
    <w:rsid w:val="00CA54A9"/>
    <w:rsid w:val="00CA54BB"/>
    <w:rsid w:val="00CA5675"/>
    <w:rsid w:val="00CA5737"/>
    <w:rsid w:val="00CA5738"/>
    <w:rsid w:val="00CA5888"/>
    <w:rsid w:val="00CA588C"/>
    <w:rsid w:val="00CA5997"/>
    <w:rsid w:val="00CA5AAC"/>
    <w:rsid w:val="00CA5B9C"/>
    <w:rsid w:val="00CA5CD0"/>
    <w:rsid w:val="00CA5F0E"/>
    <w:rsid w:val="00CA60E6"/>
    <w:rsid w:val="00CA6275"/>
    <w:rsid w:val="00CA62D3"/>
    <w:rsid w:val="00CA6350"/>
    <w:rsid w:val="00CA6757"/>
    <w:rsid w:val="00CA68B6"/>
    <w:rsid w:val="00CA6A67"/>
    <w:rsid w:val="00CA6C97"/>
    <w:rsid w:val="00CA6F33"/>
    <w:rsid w:val="00CA6F65"/>
    <w:rsid w:val="00CA71B3"/>
    <w:rsid w:val="00CA74FC"/>
    <w:rsid w:val="00CA7738"/>
    <w:rsid w:val="00CA777C"/>
    <w:rsid w:val="00CA7AEF"/>
    <w:rsid w:val="00CA7B22"/>
    <w:rsid w:val="00CA7BF8"/>
    <w:rsid w:val="00CA7C9F"/>
    <w:rsid w:val="00CB009F"/>
    <w:rsid w:val="00CB01DB"/>
    <w:rsid w:val="00CB0323"/>
    <w:rsid w:val="00CB0607"/>
    <w:rsid w:val="00CB063E"/>
    <w:rsid w:val="00CB0652"/>
    <w:rsid w:val="00CB0662"/>
    <w:rsid w:val="00CB07DC"/>
    <w:rsid w:val="00CB08DC"/>
    <w:rsid w:val="00CB10D7"/>
    <w:rsid w:val="00CB111E"/>
    <w:rsid w:val="00CB113F"/>
    <w:rsid w:val="00CB11D0"/>
    <w:rsid w:val="00CB12E6"/>
    <w:rsid w:val="00CB12F5"/>
    <w:rsid w:val="00CB1388"/>
    <w:rsid w:val="00CB16BA"/>
    <w:rsid w:val="00CB16C1"/>
    <w:rsid w:val="00CB170A"/>
    <w:rsid w:val="00CB1724"/>
    <w:rsid w:val="00CB172A"/>
    <w:rsid w:val="00CB189C"/>
    <w:rsid w:val="00CB1AB0"/>
    <w:rsid w:val="00CB1B66"/>
    <w:rsid w:val="00CB1B8A"/>
    <w:rsid w:val="00CB1C64"/>
    <w:rsid w:val="00CB1D8C"/>
    <w:rsid w:val="00CB1EB0"/>
    <w:rsid w:val="00CB1FC4"/>
    <w:rsid w:val="00CB20E7"/>
    <w:rsid w:val="00CB22B9"/>
    <w:rsid w:val="00CB234C"/>
    <w:rsid w:val="00CB249B"/>
    <w:rsid w:val="00CB255C"/>
    <w:rsid w:val="00CB25B7"/>
    <w:rsid w:val="00CB25D3"/>
    <w:rsid w:val="00CB25F8"/>
    <w:rsid w:val="00CB2A05"/>
    <w:rsid w:val="00CB2B25"/>
    <w:rsid w:val="00CB2C09"/>
    <w:rsid w:val="00CB2CC0"/>
    <w:rsid w:val="00CB2D22"/>
    <w:rsid w:val="00CB2D95"/>
    <w:rsid w:val="00CB2EE0"/>
    <w:rsid w:val="00CB31DF"/>
    <w:rsid w:val="00CB3505"/>
    <w:rsid w:val="00CB354A"/>
    <w:rsid w:val="00CB3788"/>
    <w:rsid w:val="00CB3939"/>
    <w:rsid w:val="00CB3AD0"/>
    <w:rsid w:val="00CB4066"/>
    <w:rsid w:val="00CB416C"/>
    <w:rsid w:val="00CB428D"/>
    <w:rsid w:val="00CB4629"/>
    <w:rsid w:val="00CB462B"/>
    <w:rsid w:val="00CB488D"/>
    <w:rsid w:val="00CB4C6D"/>
    <w:rsid w:val="00CB4E50"/>
    <w:rsid w:val="00CB56B2"/>
    <w:rsid w:val="00CB58D2"/>
    <w:rsid w:val="00CB58D6"/>
    <w:rsid w:val="00CB5A46"/>
    <w:rsid w:val="00CB5B3D"/>
    <w:rsid w:val="00CB5C17"/>
    <w:rsid w:val="00CB5C61"/>
    <w:rsid w:val="00CB602E"/>
    <w:rsid w:val="00CB6379"/>
    <w:rsid w:val="00CB6529"/>
    <w:rsid w:val="00CB65A1"/>
    <w:rsid w:val="00CB6AA3"/>
    <w:rsid w:val="00CB6D52"/>
    <w:rsid w:val="00CB6D72"/>
    <w:rsid w:val="00CB6DC2"/>
    <w:rsid w:val="00CB701F"/>
    <w:rsid w:val="00CB706E"/>
    <w:rsid w:val="00CB712B"/>
    <w:rsid w:val="00CB714A"/>
    <w:rsid w:val="00CB716F"/>
    <w:rsid w:val="00CB7366"/>
    <w:rsid w:val="00CB7391"/>
    <w:rsid w:val="00CB7490"/>
    <w:rsid w:val="00CB74A7"/>
    <w:rsid w:val="00CB75C6"/>
    <w:rsid w:val="00CB75E4"/>
    <w:rsid w:val="00CB7D15"/>
    <w:rsid w:val="00CB7F85"/>
    <w:rsid w:val="00CC05F9"/>
    <w:rsid w:val="00CC0B6C"/>
    <w:rsid w:val="00CC0B6D"/>
    <w:rsid w:val="00CC0CB9"/>
    <w:rsid w:val="00CC0CC5"/>
    <w:rsid w:val="00CC0CE1"/>
    <w:rsid w:val="00CC0D99"/>
    <w:rsid w:val="00CC1058"/>
    <w:rsid w:val="00CC12BE"/>
    <w:rsid w:val="00CC12CF"/>
    <w:rsid w:val="00CC1603"/>
    <w:rsid w:val="00CC168C"/>
    <w:rsid w:val="00CC1857"/>
    <w:rsid w:val="00CC1989"/>
    <w:rsid w:val="00CC1D76"/>
    <w:rsid w:val="00CC1DF8"/>
    <w:rsid w:val="00CC1FD6"/>
    <w:rsid w:val="00CC20C2"/>
    <w:rsid w:val="00CC22A4"/>
    <w:rsid w:val="00CC23CC"/>
    <w:rsid w:val="00CC2412"/>
    <w:rsid w:val="00CC2437"/>
    <w:rsid w:val="00CC25EA"/>
    <w:rsid w:val="00CC2616"/>
    <w:rsid w:val="00CC2668"/>
    <w:rsid w:val="00CC2721"/>
    <w:rsid w:val="00CC2AB3"/>
    <w:rsid w:val="00CC2D64"/>
    <w:rsid w:val="00CC2E9B"/>
    <w:rsid w:val="00CC2FC0"/>
    <w:rsid w:val="00CC2FDE"/>
    <w:rsid w:val="00CC30CD"/>
    <w:rsid w:val="00CC316C"/>
    <w:rsid w:val="00CC31F4"/>
    <w:rsid w:val="00CC3216"/>
    <w:rsid w:val="00CC323B"/>
    <w:rsid w:val="00CC324D"/>
    <w:rsid w:val="00CC35BC"/>
    <w:rsid w:val="00CC392A"/>
    <w:rsid w:val="00CC3A5A"/>
    <w:rsid w:val="00CC3A8B"/>
    <w:rsid w:val="00CC3BE2"/>
    <w:rsid w:val="00CC3BE8"/>
    <w:rsid w:val="00CC3FA4"/>
    <w:rsid w:val="00CC4143"/>
    <w:rsid w:val="00CC49C2"/>
    <w:rsid w:val="00CC4B2C"/>
    <w:rsid w:val="00CC4E49"/>
    <w:rsid w:val="00CC50CA"/>
    <w:rsid w:val="00CC51B2"/>
    <w:rsid w:val="00CC521F"/>
    <w:rsid w:val="00CC5439"/>
    <w:rsid w:val="00CC5458"/>
    <w:rsid w:val="00CC5653"/>
    <w:rsid w:val="00CC5AEF"/>
    <w:rsid w:val="00CC5C87"/>
    <w:rsid w:val="00CC5D87"/>
    <w:rsid w:val="00CC5D89"/>
    <w:rsid w:val="00CC5EC8"/>
    <w:rsid w:val="00CC5F8F"/>
    <w:rsid w:val="00CC5FAB"/>
    <w:rsid w:val="00CC5FDF"/>
    <w:rsid w:val="00CC60ED"/>
    <w:rsid w:val="00CC6186"/>
    <w:rsid w:val="00CC63A7"/>
    <w:rsid w:val="00CC671B"/>
    <w:rsid w:val="00CC6878"/>
    <w:rsid w:val="00CC6A34"/>
    <w:rsid w:val="00CC6A9F"/>
    <w:rsid w:val="00CC6C58"/>
    <w:rsid w:val="00CC6CF9"/>
    <w:rsid w:val="00CC6F05"/>
    <w:rsid w:val="00CC70F5"/>
    <w:rsid w:val="00CC7114"/>
    <w:rsid w:val="00CC7147"/>
    <w:rsid w:val="00CC7595"/>
    <w:rsid w:val="00CC769C"/>
    <w:rsid w:val="00CC78B3"/>
    <w:rsid w:val="00CC7945"/>
    <w:rsid w:val="00CC7A18"/>
    <w:rsid w:val="00CC7CDA"/>
    <w:rsid w:val="00CC7CDB"/>
    <w:rsid w:val="00CC7DC6"/>
    <w:rsid w:val="00CC7EBB"/>
    <w:rsid w:val="00CC7F1B"/>
    <w:rsid w:val="00CD03C9"/>
    <w:rsid w:val="00CD0580"/>
    <w:rsid w:val="00CD09C7"/>
    <w:rsid w:val="00CD0BF0"/>
    <w:rsid w:val="00CD0BFE"/>
    <w:rsid w:val="00CD0FA6"/>
    <w:rsid w:val="00CD0FEA"/>
    <w:rsid w:val="00CD1301"/>
    <w:rsid w:val="00CD14CA"/>
    <w:rsid w:val="00CD1540"/>
    <w:rsid w:val="00CD1563"/>
    <w:rsid w:val="00CD16D1"/>
    <w:rsid w:val="00CD1729"/>
    <w:rsid w:val="00CD17B1"/>
    <w:rsid w:val="00CD17CD"/>
    <w:rsid w:val="00CD1B0C"/>
    <w:rsid w:val="00CD1EDE"/>
    <w:rsid w:val="00CD220F"/>
    <w:rsid w:val="00CD2215"/>
    <w:rsid w:val="00CD222E"/>
    <w:rsid w:val="00CD22AD"/>
    <w:rsid w:val="00CD2306"/>
    <w:rsid w:val="00CD2454"/>
    <w:rsid w:val="00CD2525"/>
    <w:rsid w:val="00CD2543"/>
    <w:rsid w:val="00CD2569"/>
    <w:rsid w:val="00CD2571"/>
    <w:rsid w:val="00CD25C9"/>
    <w:rsid w:val="00CD25D4"/>
    <w:rsid w:val="00CD25E2"/>
    <w:rsid w:val="00CD26DD"/>
    <w:rsid w:val="00CD270D"/>
    <w:rsid w:val="00CD278B"/>
    <w:rsid w:val="00CD27FB"/>
    <w:rsid w:val="00CD2B9A"/>
    <w:rsid w:val="00CD2BBE"/>
    <w:rsid w:val="00CD2C2B"/>
    <w:rsid w:val="00CD2D77"/>
    <w:rsid w:val="00CD31DE"/>
    <w:rsid w:val="00CD33E0"/>
    <w:rsid w:val="00CD3459"/>
    <w:rsid w:val="00CD34BC"/>
    <w:rsid w:val="00CD385C"/>
    <w:rsid w:val="00CD3A3F"/>
    <w:rsid w:val="00CD3B93"/>
    <w:rsid w:val="00CD3CB0"/>
    <w:rsid w:val="00CD40CE"/>
    <w:rsid w:val="00CD40DB"/>
    <w:rsid w:val="00CD42D0"/>
    <w:rsid w:val="00CD44FD"/>
    <w:rsid w:val="00CD4545"/>
    <w:rsid w:val="00CD4722"/>
    <w:rsid w:val="00CD47B4"/>
    <w:rsid w:val="00CD482F"/>
    <w:rsid w:val="00CD49AF"/>
    <w:rsid w:val="00CD4B32"/>
    <w:rsid w:val="00CD4DBB"/>
    <w:rsid w:val="00CD51B7"/>
    <w:rsid w:val="00CD538E"/>
    <w:rsid w:val="00CD55A8"/>
    <w:rsid w:val="00CD56B4"/>
    <w:rsid w:val="00CD589C"/>
    <w:rsid w:val="00CD5C71"/>
    <w:rsid w:val="00CD5FD7"/>
    <w:rsid w:val="00CD6267"/>
    <w:rsid w:val="00CD6314"/>
    <w:rsid w:val="00CD6317"/>
    <w:rsid w:val="00CD647B"/>
    <w:rsid w:val="00CD6708"/>
    <w:rsid w:val="00CD6725"/>
    <w:rsid w:val="00CD689C"/>
    <w:rsid w:val="00CD696C"/>
    <w:rsid w:val="00CD6C04"/>
    <w:rsid w:val="00CD6D47"/>
    <w:rsid w:val="00CD6F5D"/>
    <w:rsid w:val="00CD6F91"/>
    <w:rsid w:val="00CD7092"/>
    <w:rsid w:val="00CD710B"/>
    <w:rsid w:val="00CD74F4"/>
    <w:rsid w:val="00CD781A"/>
    <w:rsid w:val="00CD78F9"/>
    <w:rsid w:val="00CD7AD8"/>
    <w:rsid w:val="00CD7AF6"/>
    <w:rsid w:val="00CD7D15"/>
    <w:rsid w:val="00CD7E78"/>
    <w:rsid w:val="00CD7EC2"/>
    <w:rsid w:val="00CD7F66"/>
    <w:rsid w:val="00CE0194"/>
    <w:rsid w:val="00CE027F"/>
    <w:rsid w:val="00CE02BB"/>
    <w:rsid w:val="00CE03CE"/>
    <w:rsid w:val="00CE03ED"/>
    <w:rsid w:val="00CE067D"/>
    <w:rsid w:val="00CE092F"/>
    <w:rsid w:val="00CE0A4C"/>
    <w:rsid w:val="00CE0A7A"/>
    <w:rsid w:val="00CE0BAC"/>
    <w:rsid w:val="00CE0DEA"/>
    <w:rsid w:val="00CE0E26"/>
    <w:rsid w:val="00CE0F34"/>
    <w:rsid w:val="00CE10FE"/>
    <w:rsid w:val="00CE1158"/>
    <w:rsid w:val="00CE115D"/>
    <w:rsid w:val="00CE1439"/>
    <w:rsid w:val="00CE190F"/>
    <w:rsid w:val="00CE19CA"/>
    <w:rsid w:val="00CE1AA3"/>
    <w:rsid w:val="00CE1AEB"/>
    <w:rsid w:val="00CE1B33"/>
    <w:rsid w:val="00CE1D49"/>
    <w:rsid w:val="00CE1E84"/>
    <w:rsid w:val="00CE1EBC"/>
    <w:rsid w:val="00CE207F"/>
    <w:rsid w:val="00CE2086"/>
    <w:rsid w:val="00CE21E5"/>
    <w:rsid w:val="00CE2257"/>
    <w:rsid w:val="00CE2376"/>
    <w:rsid w:val="00CE23BE"/>
    <w:rsid w:val="00CE269E"/>
    <w:rsid w:val="00CE277B"/>
    <w:rsid w:val="00CE2926"/>
    <w:rsid w:val="00CE2B1E"/>
    <w:rsid w:val="00CE345A"/>
    <w:rsid w:val="00CE35E3"/>
    <w:rsid w:val="00CE36A4"/>
    <w:rsid w:val="00CE38A0"/>
    <w:rsid w:val="00CE3A90"/>
    <w:rsid w:val="00CE3D6B"/>
    <w:rsid w:val="00CE3DBE"/>
    <w:rsid w:val="00CE3E34"/>
    <w:rsid w:val="00CE4002"/>
    <w:rsid w:val="00CE4003"/>
    <w:rsid w:val="00CE41BB"/>
    <w:rsid w:val="00CE4311"/>
    <w:rsid w:val="00CE43E6"/>
    <w:rsid w:val="00CE461B"/>
    <w:rsid w:val="00CE4756"/>
    <w:rsid w:val="00CE4C03"/>
    <w:rsid w:val="00CE4DF8"/>
    <w:rsid w:val="00CE4F35"/>
    <w:rsid w:val="00CE5160"/>
    <w:rsid w:val="00CE5355"/>
    <w:rsid w:val="00CE5596"/>
    <w:rsid w:val="00CE5601"/>
    <w:rsid w:val="00CE57E9"/>
    <w:rsid w:val="00CE588B"/>
    <w:rsid w:val="00CE5926"/>
    <w:rsid w:val="00CE5967"/>
    <w:rsid w:val="00CE5A32"/>
    <w:rsid w:val="00CE5B9A"/>
    <w:rsid w:val="00CE5C92"/>
    <w:rsid w:val="00CE5FA9"/>
    <w:rsid w:val="00CE6023"/>
    <w:rsid w:val="00CE604D"/>
    <w:rsid w:val="00CE6233"/>
    <w:rsid w:val="00CE6327"/>
    <w:rsid w:val="00CE65FC"/>
    <w:rsid w:val="00CE666B"/>
    <w:rsid w:val="00CE6BDC"/>
    <w:rsid w:val="00CE6BFF"/>
    <w:rsid w:val="00CE6C34"/>
    <w:rsid w:val="00CE6C74"/>
    <w:rsid w:val="00CE6CB0"/>
    <w:rsid w:val="00CE6CE0"/>
    <w:rsid w:val="00CE6E4D"/>
    <w:rsid w:val="00CE7210"/>
    <w:rsid w:val="00CE7330"/>
    <w:rsid w:val="00CE733D"/>
    <w:rsid w:val="00CE73DF"/>
    <w:rsid w:val="00CE747E"/>
    <w:rsid w:val="00CE76D4"/>
    <w:rsid w:val="00CE76F4"/>
    <w:rsid w:val="00CE7C88"/>
    <w:rsid w:val="00CE7CB6"/>
    <w:rsid w:val="00CE7CF1"/>
    <w:rsid w:val="00CE7D82"/>
    <w:rsid w:val="00CE7F45"/>
    <w:rsid w:val="00CE7F9A"/>
    <w:rsid w:val="00CE7FD7"/>
    <w:rsid w:val="00CE7FE1"/>
    <w:rsid w:val="00CF00B5"/>
    <w:rsid w:val="00CF04F5"/>
    <w:rsid w:val="00CF059F"/>
    <w:rsid w:val="00CF0635"/>
    <w:rsid w:val="00CF06D1"/>
    <w:rsid w:val="00CF09A3"/>
    <w:rsid w:val="00CF0A36"/>
    <w:rsid w:val="00CF0DAF"/>
    <w:rsid w:val="00CF0E1E"/>
    <w:rsid w:val="00CF10D1"/>
    <w:rsid w:val="00CF1326"/>
    <w:rsid w:val="00CF145B"/>
    <w:rsid w:val="00CF1546"/>
    <w:rsid w:val="00CF1A08"/>
    <w:rsid w:val="00CF1A2A"/>
    <w:rsid w:val="00CF1AC8"/>
    <w:rsid w:val="00CF1AF0"/>
    <w:rsid w:val="00CF1C75"/>
    <w:rsid w:val="00CF1C78"/>
    <w:rsid w:val="00CF1E07"/>
    <w:rsid w:val="00CF1E1A"/>
    <w:rsid w:val="00CF1FBA"/>
    <w:rsid w:val="00CF20CE"/>
    <w:rsid w:val="00CF23A3"/>
    <w:rsid w:val="00CF2401"/>
    <w:rsid w:val="00CF2651"/>
    <w:rsid w:val="00CF26A3"/>
    <w:rsid w:val="00CF2805"/>
    <w:rsid w:val="00CF28E3"/>
    <w:rsid w:val="00CF2B1B"/>
    <w:rsid w:val="00CF2D82"/>
    <w:rsid w:val="00CF310C"/>
    <w:rsid w:val="00CF3181"/>
    <w:rsid w:val="00CF31D8"/>
    <w:rsid w:val="00CF31E1"/>
    <w:rsid w:val="00CF3450"/>
    <w:rsid w:val="00CF3523"/>
    <w:rsid w:val="00CF354C"/>
    <w:rsid w:val="00CF3670"/>
    <w:rsid w:val="00CF3792"/>
    <w:rsid w:val="00CF38CC"/>
    <w:rsid w:val="00CF3A8E"/>
    <w:rsid w:val="00CF3CD8"/>
    <w:rsid w:val="00CF406C"/>
    <w:rsid w:val="00CF418F"/>
    <w:rsid w:val="00CF4291"/>
    <w:rsid w:val="00CF4366"/>
    <w:rsid w:val="00CF4796"/>
    <w:rsid w:val="00CF4997"/>
    <w:rsid w:val="00CF49D6"/>
    <w:rsid w:val="00CF49FA"/>
    <w:rsid w:val="00CF4AC1"/>
    <w:rsid w:val="00CF4B40"/>
    <w:rsid w:val="00CF4C6D"/>
    <w:rsid w:val="00CF4DAC"/>
    <w:rsid w:val="00CF4E1F"/>
    <w:rsid w:val="00CF4E69"/>
    <w:rsid w:val="00CF4F35"/>
    <w:rsid w:val="00CF5082"/>
    <w:rsid w:val="00CF5166"/>
    <w:rsid w:val="00CF51B3"/>
    <w:rsid w:val="00CF549B"/>
    <w:rsid w:val="00CF55AE"/>
    <w:rsid w:val="00CF5881"/>
    <w:rsid w:val="00CF58FC"/>
    <w:rsid w:val="00CF59A6"/>
    <w:rsid w:val="00CF59D5"/>
    <w:rsid w:val="00CF59F2"/>
    <w:rsid w:val="00CF5A6E"/>
    <w:rsid w:val="00CF5CF3"/>
    <w:rsid w:val="00CF5D07"/>
    <w:rsid w:val="00CF5DB5"/>
    <w:rsid w:val="00CF5E4B"/>
    <w:rsid w:val="00CF62AA"/>
    <w:rsid w:val="00CF63C4"/>
    <w:rsid w:val="00CF644A"/>
    <w:rsid w:val="00CF649F"/>
    <w:rsid w:val="00CF6855"/>
    <w:rsid w:val="00CF71B2"/>
    <w:rsid w:val="00CF7299"/>
    <w:rsid w:val="00CF7453"/>
    <w:rsid w:val="00CF753F"/>
    <w:rsid w:val="00CF766F"/>
    <w:rsid w:val="00CF76FE"/>
    <w:rsid w:val="00CF775E"/>
    <w:rsid w:val="00CF7964"/>
    <w:rsid w:val="00CF7995"/>
    <w:rsid w:val="00CF7DB2"/>
    <w:rsid w:val="00CF7EBF"/>
    <w:rsid w:val="00CF7F55"/>
    <w:rsid w:val="00CF7F9F"/>
    <w:rsid w:val="00D0010B"/>
    <w:rsid w:val="00D0024E"/>
    <w:rsid w:val="00D002B2"/>
    <w:rsid w:val="00D00340"/>
    <w:rsid w:val="00D0042D"/>
    <w:rsid w:val="00D00472"/>
    <w:rsid w:val="00D00562"/>
    <w:rsid w:val="00D0061D"/>
    <w:rsid w:val="00D00957"/>
    <w:rsid w:val="00D00BA2"/>
    <w:rsid w:val="00D00C88"/>
    <w:rsid w:val="00D01182"/>
    <w:rsid w:val="00D012F9"/>
    <w:rsid w:val="00D0158A"/>
    <w:rsid w:val="00D01612"/>
    <w:rsid w:val="00D018B4"/>
    <w:rsid w:val="00D01C59"/>
    <w:rsid w:val="00D022FC"/>
    <w:rsid w:val="00D02382"/>
    <w:rsid w:val="00D02548"/>
    <w:rsid w:val="00D0254F"/>
    <w:rsid w:val="00D026FC"/>
    <w:rsid w:val="00D02B6D"/>
    <w:rsid w:val="00D02BC7"/>
    <w:rsid w:val="00D02C23"/>
    <w:rsid w:val="00D02C88"/>
    <w:rsid w:val="00D02FB8"/>
    <w:rsid w:val="00D0302D"/>
    <w:rsid w:val="00D0305D"/>
    <w:rsid w:val="00D031FE"/>
    <w:rsid w:val="00D03398"/>
    <w:rsid w:val="00D034EB"/>
    <w:rsid w:val="00D03526"/>
    <w:rsid w:val="00D035EB"/>
    <w:rsid w:val="00D0366C"/>
    <w:rsid w:val="00D03690"/>
    <w:rsid w:val="00D03A2F"/>
    <w:rsid w:val="00D03AC6"/>
    <w:rsid w:val="00D03AEB"/>
    <w:rsid w:val="00D03B2C"/>
    <w:rsid w:val="00D03B93"/>
    <w:rsid w:val="00D03C64"/>
    <w:rsid w:val="00D03E97"/>
    <w:rsid w:val="00D03FDD"/>
    <w:rsid w:val="00D04008"/>
    <w:rsid w:val="00D040C4"/>
    <w:rsid w:val="00D0414C"/>
    <w:rsid w:val="00D041A5"/>
    <w:rsid w:val="00D041B4"/>
    <w:rsid w:val="00D0421C"/>
    <w:rsid w:val="00D0424B"/>
    <w:rsid w:val="00D0431D"/>
    <w:rsid w:val="00D04367"/>
    <w:rsid w:val="00D043FB"/>
    <w:rsid w:val="00D04527"/>
    <w:rsid w:val="00D0493E"/>
    <w:rsid w:val="00D04B69"/>
    <w:rsid w:val="00D04C66"/>
    <w:rsid w:val="00D04D99"/>
    <w:rsid w:val="00D05141"/>
    <w:rsid w:val="00D053FF"/>
    <w:rsid w:val="00D05444"/>
    <w:rsid w:val="00D054C9"/>
    <w:rsid w:val="00D0573D"/>
    <w:rsid w:val="00D05BCC"/>
    <w:rsid w:val="00D05C06"/>
    <w:rsid w:val="00D05C79"/>
    <w:rsid w:val="00D05CF4"/>
    <w:rsid w:val="00D05D07"/>
    <w:rsid w:val="00D05E92"/>
    <w:rsid w:val="00D05ECC"/>
    <w:rsid w:val="00D05EEB"/>
    <w:rsid w:val="00D05F64"/>
    <w:rsid w:val="00D0601D"/>
    <w:rsid w:val="00D06054"/>
    <w:rsid w:val="00D060F5"/>
    <w:rsid w:val="00D061A7"/>
    <w:rsid w:val="00D0626D"/>
    <w:rsid w:val="00D06396"/>
    <w:rsid w:val="00D06575"/>
    <w:rsid w:val="00D0670F"/>
    <w:rsid w:val="00D0677B"/>
    <w:rsid w:val="00D06961"/>
    <w:rsid w:val="00D06986"/>
    <w:rsid w:val="00D06A05"/>
    <w:rsid w:val="00D06B83"/>
    <w:rsid w:val="00D06CD7"/>
    <w:rsid w:val="00D06F71"/>
    <w:rsid w:val="00D06FC8"/>
    <w:rsid w:val="00D0714B"/>
    <w:rsid w:val="00D0721A"/>
    <w:rsid w:val="00D073A3"/>
    <w:rsid w:val="00D074E2"/>
    <w:rsid w:val="00D074FB"/>
    <w:rsid w:val="00D07700"/>
    <w:rsid w:val="00D0771A"/>
    <w:rsid w:val="00D07792"/>
    <w:rsid w:val="00D078B8"/>
    <w:rsid w:val="00D078BA"/>
    <w:rsid w:val="00D07968"/>
    <w:rsid w:val="00D079C3"/>
    <w:rsid w:val="00D07A34"/>
    <w:rsid w:val="00D07ACC"/>
    <w:rsid w:val="00D07DC6"/>
    <w:rsid w:val="00D07E41"/>
    <w:rsid w:val="00D07E6C"/>
    <w:rsid w:val="00D07E81"/>
    <w:rsid w:val="00D101CE"/>
    <w:rsid w:val="00D103EF"/>
    <w:rsid w:val="00D105F9"/>
    <w:rsid w:val="00D10634"/>
    <w:rsid w:val="00D1064F"/>
    <w:rsid w:val="00D1082F"/>
    <w:rsid w:val="00D10AB9"/>
    <w:rsid w:val="00D10BB6"/>
    <w:rsid w:val="00D10F89"/>
    <w:rsid w:val="00D110CD"/>
    <w:rsid w:val="00D115BD"/>
    <w:rsid w:val="00D11716"/>
    <w:rsid w:val="00D11954"/>
    <w:rsid w:val="00D1196A"/>
    <w:rsid w:val="00D11AF9"/>
    <w:rsid w:val="00D11D22"/>
    <w:rsid w:val="00D11E5D"/>
    <w:rsid w:val="00D11EC5"/>
    <w:rsid w:val="00D11FF1"/>
    <w:rsid w:val="00D12127"/>
    <w:rsid w:val="00D1213D"/>
    <w:rsid w:val="00D12151"/>
    <w:rsid w:val="00D12163"/>
    <w:rsid w:val="00D1234C"/>
    <w:rsid w:val="00D12387"/>
    <w:rsid w:val="00D123AE"/>
    <w:rsid w:val="00D12BC0"/>
    <w:rsid w:val="00D12DF5"/>
    <w:rsid w:val="00D12EA1"/>
    <w:rsid w:val="00D1300A"/>
    <w:rsid w:val="00D13037"/>
    <w:rsid w:val="00D13208"/>
    <w:rsid w:val="00D13254"/>
    <w:rsid w:val="00D13584"/>
    <w:rsid w:val="00D135B8"/>
    <w:rsid w:val="00D135E7"/>
    <w:rsid w:val="00D13614"/>
    <w:rsid w:val="00D13746"/>
    <w:rsid w:val="00D1390A"/>
    <w:rsid w:val="00D13B78"/>
    <w:rsid w:val="00D13E10"/>
    <w:rsid w:val="00D13FDB"/>
    <w:rsid w:val="00D14037"/>
    <w:rsid w:val="00D14071"/>
    <w:rsid w:val="00D1423D"/>
    <w:rsid w:val="00D1438F"/>
    <w:rsid w:val="00D144C3"/>
    <w:rsid w:val="00D1452D"/>
    <w:rsid w:val="00D1464F"/>
    <w:rsid w:val="00D14819"/>
    <w:rsid w:val="00D14DB4"/>
    <w:rsid w:val="00D14E73"/>
    <w:rsid w:val="00D15167"/>
    <w:rsid w:val="00D15209"/>
    <w:rsid w:val="00D1528D"/>
    <w:rsid w:val="00D1569C"/>
    <w:rsid w:val="00D158B9"/>
    <w:rsid w:val="00D158D0"/>
    <w:rsid w:val="00D15D41"/>
    <w:rsid w:val="00D15DF2"/>
    <w:rsid w:val="00D15E73"/>
    <w:rsid w:val="00D162F8"/>
    <w:rsid w:val="00D163A0"/>
    <w:rsid w:val="00D165BB"/>
    <w:rsid w:val="00D16656"/>
    <w:rsid w:val="00D1679A"/>
    <w:rsid w:val="00D16ABC"/>
    <w:rsid w:val="00D16AE5"/>
    <w:rsid w:val="00D16B04"/>
    <w:rsid w:val="00D16D45"/>
    <w:rsid w:val="00D16D75"/>
    <w:rsid w:val="00D16D89"/>
    <w:rsid w:val="00D16EE5"/>
    <w:rsid w:val="00D16EEB"/>
    <w:rsid w:val="00D16F50"/>
    <w:rsid w:val="00D16F62"/>
    <w:rsid w:val="00D1728D"/>
    <w:rsid w:val="00D17294"/>
    <w:rsid w:val="00D17702"/>
    <w:rsid w:val="00D179CF"/>
    <w:rsid w:val="00D17A38"/>
    <w:rsid w:val="00D17BD4"/>
    <w:rsid w:val="00D17D68"/>
    <w:rsid w:val="00D17DC3"/>
    <w:rsid w:val="00D200A3"/>
    <w:rsid w:val="00D204D0"/>
    <w:rsid w:val="00D20500"/>
    <w:rsid w:val="00D2057D"/>
    <w:rsid w:val="00D207DF"/>
    <w:rsid w:val="00D20913"/>
    <w:rsid w:val="00D20AA4"/>
    <w:rsid w:val="00D20AE7"/>
    <w:rsid w:val="00D20B85"/>
    <w:rsid w:val="00D20BC0"/>
    <w:rsid w:val="00D20E10"/>
    <w:rsid w:val="00D20FD2"/>
    <w:rsid w:val="00D21345"/>
    <w:rsid w:val="00D214ED"/>
    <w:rsid w:val="00D21660"/>
    <w:rsid w:val="00D21793"/>
    <w:rsid w:val="00D2187A"/>
    <w:rsid w:val="00D21C94"/>
    <w:rsid w:val="00D21E78"/>
    <w:rsid w:val="00D22070"/>
    <w:rsid w:val="00D22152"/>
    <w:rsid w:val="00D2236E"/>
    <w:rsid w:val="00D2251B"/>
    <w:rsid w:val="00D2254E"/>
    <w:rsid w:val="00D225C9"/>
    <w:rsid w:val="00D2263C"/>
    <w:rsid w:val="00D22C64"/>
    <w:rsid w:val="00D22CCC"/>
    <w:rsid w:val="00D2338F"/>
    <w:rsid w:val="00D23745"/>
    <w:rsid w:val="00D2379D"/>
    <w:rsid w:val="00D237C7"/>
    <w:rsid w:val="00D23838"/>
    <w:rsid w:val="00D23A19"/>
    <w:rsid w:val="00D23BAD"/>
    <w:rsid w:val="00D23BFC"/>
    <w:rsid w:val="00D23E88"/>
    <w:rsid w:val="00D24155"/>
    <w:rsid w:val="00D242B3"/>
    <w:rsid w:val="00D24363"/>
    <w:rsid w:val="00D243F3"/>
    <w:rsid w:val="00D2466A"/>
    <w:rsid w:val="00D2484E"/>
    <w:rsid w:val="00D24C7D"/>
    <w:rsid w:val="00D24CEF"/>
    <w:rsid w:val="00D24DC9"/>
    <w:rsid w:val="00D24F05"/>
    <w:rsid w:val="00D24FED"/>
    <w:rsid w:val="00D25251"/>
    <w:rsid w:val="00D252DE"/>
    <w:rsid w:val="00D25401"/>
    <w:rsid w:val="00D25403"/>
    <w:rsid w:val="00D25551"/>
    <w:rsid w:val="00D255A9"/>
    <w:rsid w:val="00D25696"/>
    <w:rsid w:val="00D25918"/>
    <w:rsid w:val="00D25948"/>
    <w:rsid w:val="00D25999"/>
    <w:rsid w:val="00D25B1B"/>
    <w:rsid w:val="00D25B3C"/>
    <w:rsid w:val="00D25BB0"/>
    <w:rsid w:val="00D25C9A"/>
    <w:rsid w:val="00D25D26"/>
    <w:rsid w:val="00D25DB6"/>
    <w:rsid w:val="00D25E2E"/>
    <w:rsid w:val="00D25FE9"/>
    <w:rsid w:val="00D2614E"/>
    <w:rsid w:val="00D26184"/>
    <w:rsid w:val="00D262D4"/>
    <w:rsid w:val="00D2634D"/>
    <w:rsid w:val="00D26374"/>
    <w:rsid w:val="00D263AB"/>
    <w:rsid w:val="00D2695A"/>
    <w:rsid w:val="00D26C97"/>
    <w:rsid w:val="00D27304"/>
    <w:rsid w:val="00D27468"/>
    <w:rsid w:val="00D274A4"/>
    <w:rsid w:val="00D2768B"/>
    <w:rsid w:val="00D277D9"/>
    <w:rsid w:val="00D2786B"/>
    <w:rsid w:val="00D27913"/>
    <w:rsid w:val="00D27A14"/>
    <w:rsid w:val="00D27A1F"/>
    <w:rsid w:val="00D27A21"/>
    <w:rsid w:val="00D27A2F"/>
    <w:rsid w:val="00D27A6A"/>
    <w:rsid w:val="00D27AD0"/>
    <w:rsid w:val="00D27CB9"/>
    <w:rsid w:val="00D27D1F"/>
    <w:rsid w:val="00D3005E"/>
    <w:rsid w:val="00D300F3"/>
    <w:rsid w:val="00D30120"/>
    <w:rsid w:val="00D303C3"/>
    <w:rsid w:val="00D304EA"/>
    <w:rsid w:val="00D30551"/>
    <w:rsid w:val="00D30AE6"/>
    <w:rsid w:val="00D30D0C"/>
    <w:rsid w:val="00D30D22"/>
    <w:rsid w:val="00D312C4"/>
    <w:rsid w:val="00D312CE"/>
    <w:rsid w:val="00D31310"/>
    <w:rsid w:val="00D315D2"/>
    <w:rsid w:val="00D31AD4"/>
    <w:rsid w:val="00D31EE8"/>
    <w:rsid w:val="00D31F79"/>
    <w:rsid w:val="00D32085"/>
    <w:rsid w:val="00D320A0"/>
    <w:rsid w:val="00D32384"/>
    <w:rsid w:val="00D32412"/>
    <w:rsid w:val="00D3241A"/>
    <w:rsid w:val="00D326E5"/>
    <w:rsid w:val="00D327A6"/>
    <w:rsid w:val="00D32907"/>
    <w:rsid w:val="00D32A7F"/>
    <w:rsid w:val="00D32E70"/>
    <w:rsid w:val="00D32FE9"/>
    <w:rsid w:val="00D330B6"/>
    <w:rsid w:val="00D33274"/>
    <w:rsid w:val="00D33331"/>
    <w:rsid w:val="00D33520"/>
    <w:rsid w:val="00D3352A"/>
    <w:rsid w:val="00D3355F"/>
    <w:rsid w:val="00D336B7"/>
    <w:rsid w:val="00D33746"/>
    <w:rsid w:val="00D3377C"/>
    <w:rsid w:val="00D33B2C"/>
    <w:rsid w:val="00D33D64"/>
    <w:rsid w:val="00D33E08"/>
    <w:rsid w:val="00D33E6D"/>
    <w:rsid w:val="00D33F68"/>
    <w:rsid w:val="00D34206"/>
    <w:rsid w:val="00D3423C"/>
    <w:rsid w:val="00D34381"/>
    <w:rsid w:val="00D344D4"/>
    <w:rsid w:val="00D3465F"/>
    <w:rsid w:val="00D346ED"/>
    <w:rsid w:val="00D3490D"/>
    <w:rsid w:val="00D34AF8"/>
    <w:rsid w:val="00D34BF9"/>
    <w:rsid w:val="00D34C3B"/>
    <w:rsid w:val="00D34C4B"/>
    <w:rsid w:val="00D34CAF"/>
    <w:rsid w:val="00D34EAA"/>
    <w:rsid w:val="00D34F9B"/>
    <w:rsid w:val="00D35083"/>
    <w:rsid w:val="00D35294"/>
    <w:rsid w:val="00D35308"/>
    <w:rsid w:val="00D3544F"/>
    <w:rsid w:val="00D35466"/>
    <w:rsid w:val="00D356F4"/>
    <w:rsid w:val="00D357A0"/>
    <w:rsid w:val="00D35844"/>
    <w:rsid w:val="00D35B9F"/>
    <w:rsid w:val="00D35D53"/>
    <w:rsid w:val="00D36009"/>
    <w:rsid w:val="00D36136"/>
    <w:rsid w:val="00D3613E"/>
    <w:rsid w:val="00D36212"/>
    <w:rsid w:val="00D3624D"/>
    <w:rsid w:val="00D3639B"/>
    <w:rsid w:val="00D36402"/>
    <w:rsid w:val="00D3642C"/>
    <w:rsid w:val="00D3678F"/>
    <w:rsid w:val="00D36C35"/>
    <w:rsid w:val="00D36D51"/>
    <w:rsid w:val="00D36E03"/>
    <w:rsid w:val="00D36ED5"/>
    <w:rsid w:val="00D36FCC"/>
    <w:rsid w:val="00D36FF3"/>
    <w:rsid w:val="00D37571"/>
    <w:rsid w:val="00D37633"/>
    <w:rsid w:val="00D37652"/>
    <w:rsid w:val="00D37895"/>
    <w:rsid w:val="00D37999"/>
    <w:rsid w:val="00D379A5"/>
    <w:rsid w:val="00D37BC3"/>
    <w:rsid w:val="00D37D57"/>
    <w:rsid w:val="00D40079"/>
    <w:rsid w:val="00D4026B"/>
    <w:rsid w:val="00D402BA"/>
    <w:rsid w:val="00D405B2"/>
    <w:rsid w:val="00D406B1"/>
    <w:rsid w:val="00D40704"/>
    <w:rsid w:val="00D409BA"/>
    <w:rsid w:val="00D40CB8"/>
    <w:rsid w:val="00D40E9C"/>
    <w:rsid w:val="00D40F46"/>
    <w:rsid w:val="00D40F92"/>
    <w:rsid w:val="00D4117E"/>
    <w:rsid w:val="00D41243"/>
    <w:rsid w:val="00D4129A"/>
    <w:rsid w:val="00D413F0"/>
    <w:rsid w:val="00D41458"/>
    <w:rsid w:val="00D41583"/>
    <w:rsid w:val="00D417C7"/>
    <w:rsid w:val="00D41951"/>
    <w:rsid w:val="00D41AA1"/>
    <w:rsid w:val="00D41BBE"/>
    <w:rsid w:val="00D41C41"/>
    <w:rsid w:val="00D41D48"/>
    <w:rsid w:val="00D41EE7"/>
    <w:rsid w:val="00D420B9"/>
    <w:rsid w:val="00D42159"/>
    <w:rsid w:val="00D422B5"/>
    <w:rsid w:val="00D424B1"/>
    <w:rsid w:val="00D42798"/>
    <w:rsid w:val="00D427E8"/>
    <w:rsid w:val="00D428A7"/>
    <w:rsid w:val="00D42A7E"/>
    <w:rsid w:val="00D42B47"/>
    <w:rsid w:val="00D42BC1"/>
    <w:rsid w:val="00D42BC2"/>
    <w:rsid w:val="00D42C8B"/>
    <w:rsid w:val="00D42DF7"/>
    <w:rsid w:val="00D42E50"/>
    <w:rsid w:val="00D42E6C"/>
    <w:rsid w:val="00D43005"/>
    <w:rsid w:val="00D433C0"/>
    <w:rsid w:val="00D434EE"/>
    <w:rsid w:val="00D43904"/>
    <w:rsid w:val="00D43951"/>
    <w:rsid w:val="00D43975"/>
    <w:rsid w:val="00D439A6"/>
    <w:rsid w:val="00D43B6E"/>
    <w:rsid w:val="00D43D9A"/>
    <w:rsid w:val="00D43FC4"/>
    <w:rsid w:val="00D44166"/>
    <w:rsid w:val="00D44254"/>
    <w:rsid w:val="00D442B1"/>
    <w:rsid w:val="00D44382"/>
    <w:rsid w:val="00D443CB"/>
    <w:rsid w:val="00D444C8"/>
    <w:rsid w:val="00D44524"/>
    <w:rsid w:val="00D44668"/>
    <w:rsid w:val="00D44742"/>
    <w:rsid w:val="00D44777"/>
    <w:rsid w:val="00D447B0"/>
    <w:rsid w:val="00D448F8"/>
    <w:rsid w:val="00D449BF"/>
    <w:rsid w:val="00D44A70"/>
    <w:rsid w:val="00D44A9B"/>
    <w:rsid w:val="00D44AFB"/>
    <w:rsid w:val="00D44B91"/>
    <w:rsid w:val="00D44B9B"/>
    <w:rsid w:val="00D44BF8"/>
    <w:rsid w:val="00D44C8B"/>
    <w:rsid w:val="00D45241"/>
    <w:rsid w:val="00D4528E"/>
    <w:rsid w:val="00D453D1"/>
    <w:rsid w:val="00D454AE"/>
    <w:rsid w:val="00D455A5"/>
    <w:rsid w:val="00D45652"/>
    <w:rsid w:val="00D45713"/>
    <w:rsid w:val="00D457A5"/>
    <w:rsid w:val="00D457F6"/>
    <w:rsid w:val="00D45869"/>
    <w:rsid w:val="00D45943"/>
    <w:rsid w:val="00D45B2F"/>
    <w:rsid w:val="00D45B33"/>
    <w:rsid w:val="00D45DB1"/>
    <w:rsid w:val="00D46083"/>
    <w:rsid w:val="00D46385"/>
    <w:rsid w:val="00D464E4"/>
    <w:rsid w:val="00D467B3"/>
    <w:rsid w:val="00D46843"/>
    <w:rsid w:val="00D46B07"/>
    <w:rsid w:val="00D46BFB"/>
    <w:rsid w:val="00D46D06"/>
    <w:rsid w:val="00D46D63"/>
    <w:rsid w:val="00D46EFD"/>
    <w:rsid w:val="00D46F47"/>
    <w:rsid w:val="00D4705E"/>
    <w:rsid w:val="00D47107"/>
    <w:rsid w:val="00D47228"/>
    <w:rsid w:val="00D4727D"/>
    <w:rsid w:val="00D47293"/>
    <w:rsid w:val="00D47313"/>
    <w:rsid w:val="00D473BE"/>
    <w:rsid w:val="00D47486"/>
    <w:rsid w:val="00D4750B"/>
    <w:rsid w:val="00D476AE"/>
    <w:rsid w:val="00D47A3D"/>
    <w:rsid w:val="00D47C7A"/>
    <w:rsid w:val="00D47DDC"/>
    <w:rsid w:val="00D47E83"/>
    <w:rsid w:val="00D5005D"/>
    <w:rsid w:val="00D500F6"/>
    <w:rsid w:val="00D50213"/>
    <w:rsid w:val="00D5027B"/>
    <w:rsid w:val="00D5055D"/>
    <w:rsid w:val="00D50619"/>
    <w:rsid w:val="00D5069D"/>
    <w:rsid w:val="00D508BC"/>
    <w:rsid w:val="00D508E3"/>
    <w:rsid w:val="00D50985"/>
    <w:rsid w:val="00D50FB0"/>
    <w:rsid w:val="00D51128"/>
    <w:rsid w:val="00D5116A"/>
    <w:rsid w:val="00D513B1"/>
    <w:rsid w:val="00D515C9"/>
    <w:rsid w:val="00D5168D"/>
    <w:rsid w:val="00D51899"/>
    <w:rsid w:val="00D51B12"/>
    <w:rsid w:val="00D51EB9"/>
    <w:rsid w:val="00D51EF6"/>
    <w:rsid w:val="00D51F4B"/>
    <w:rsid w:val="00D520B6"/>
    <w:rsid w:val="00D52312"/>
    <w:rsid w:val="00D523BF"/>
    <w:rsid w:val="00D5241A"/>
    <w:rsid w:val="00D524EA"/>
    <w:rsid w:val="00D52649"/>
    <w:rsid w:val="00D5265A"/>
    <w:rsid w:val="00D52755"/>
    <w:rsid w:val="00D52B95"/>
    <w:rsid w:val="00D52C53"/>
    <w:rsid w:val="00D52C8B"/>
    <w:rsid w:val="00D52D9A"/>
    <w:rsid w:val="00D52EDB"/>
    <w:rsid w:val="00D52EF1"/>
    <w:rsid w:val="00D52F54"/>
    <w:rsid w:val="00D52FE8"/>
    <w:rsid w:val="00D53069"/>
    <w:rsid w:val="00D53488"/>
    <w:rsid w:val="00D535F0"/>
    <w:rsid w:val="00D536DD"/>
    <w:rsid w:val="00D53849"/>
    <w:rsid w:val="00D53CBD"/>
    <w:rsid w:val="00D53CFD"/>
    <w:rsid w:val="00D53E4D"/>
    <w:rsid w:val="00D5403F"/>
    <w:rsid w:val="00D540E5"/>
    <w:rsid w:val="00D54198"/>
    <w:rsid w:val="00D54717"/>
    <w:rsid w:val="00D54973"/>
    <w:rsid w:val="00D549BC"/>
    <w:rsid w:val="00D54AAB"/>
    <w:rsid w:val="00D54AF9"/>
    <w:rsid w:val="00D54E09"/>
    <w:rsid w:val="00D54E13"/>
    <w:rsid w:val="00D54E52"/>
    <w:rsid w:val="00D54EB0"/>
    <w:rsid w:val="00D55233"/>
    <w:rsid w:val="00D5528E"/>
    <w:rsid w:val="00D5538B"/>
    <w:rsid w:val="00D554A5"/>
    <w:rsid w:val="00D556CA"/>
    <w:rsid w:val="00D55879"/>
    <w:rsid w:val="00D55A82"/>
    <w:rsid w:val="00D55AFF"/>
    <w:rsid w:val="00D55C65"/>
    <w:rsid w:val="00D55E21"/>
    <w:rsid w:val="00D55FD7"/>
    <w:rsid w:val="00D5606B"/>
    <w:rsid w:val="00D56510"/>
    <w:rsid w:val="00D5653E"/>
    <w:rsid w:val="00D566B1"/>
    <w:rsid w:val="00D56894"/>
    <w:rsid w:val="00D568C6"/>
    <w:rsid w:val="00D56CB8"/>
    <w:rsid w:val="00D56CD8"/>
    <w:rsid w:val="00D57080"/>
    <w:rsid w:val="00D571A5"/>
    <w:rsid w:val="00D57523"/>
    <w:rsid w:val="00D57CFD"/>
    <w:rsid w:val="00D57DEB"/>
    <w:rsid w:val="00D57F24"/>
    <w:rsid w:val="00D57F29"/>
    <w:rsid w:val="00D57F92"/>
    <w:rsid w:val="00D600D9"/>
    <w:rsid w:val="00D6015C"/>
    <w:rsid w:val="00D60228"/>
    <w:rsid w:val="00D60309"/>
    <w:rsid w:val="00D60568"/>
    <w:rsid w:val="00D607C2"/>
    <w:rsid w:val="00D60918"/>
    <w:rsid w:val="00D60E89"/>
    <w:rsid w:val="00D60EC4"/>
    <w:rsid w:val="00D60EEB"/>
    <w:rsid w:val="00D6101F"/>
    <w:rsid w:val="00D611C6"/>
    <w:rsid w:val="00D61220"/>
    <w:rsid w:val="00D6127D"/>
    <w:rsid w:val="00D61281"/>
    <w:rsid w:val="00D61308"/>
    <w:rsid w:val="00D6137B"/>
    <w:rsid w:val="00D614B0"/>
    <w:rsid w:val="00D61522"/>
    <w:rsid w:val="00D61579"/>
    <w:rsid w:val="00D615C6"/>
    <w:rsid w:val="00D615CE"/>
    <w:rsid w:val="00D6160B"/>
    <w:rsid w:val="00D6161E"/>
    <w:rsid w:val="00D6166A"/>
    <w:rsid w:val="00D6186B"/>
    <w:rsid w:val="00D61910"/>
    <w:rsid w:val="00D61B3E"/>
    <w:rsid w:val="00D61BEE"/>
    <w:rsid w:val="00D61C25"/>
    <w:rsid w:val="00D61C42"/>
    <w:rsid w:val="00D61C83"/>
    <w:rsid w:val="00D61D8B"/>
    <w:rsid w:val="00D62008"/>
    <w:rsid w:val="00D62043"/>
    <w:rsid w:val="00D62274"/>
    <w:rsid w:val="00D62706"/>
    <w:rsid w:val="00D6274E"/>
    <w:rsid w:val="00D62801"/>
    <w:rsid w:val="00D628E6"/>
    <w:rsid w:val="00D6291A"/>
    <w:rsid w:val="00D62943"/>
    <w:rsid w:val="00D629F1"/>
    <w:rsid w:val="00D62A9D"/>
    <w:rsid w:val="00D62B14"/>
    <w:rsid w:val="00D62D22"/>
    <w:rsid w:val="00D62F64"/>
    <w:rsid w:val="00D63018"/>
    <w:rsid w:val="00D63191"/>
    <w:rsid w:val="00D63208"/>
    <w:rsid w:val="00D6337A"/>
    <w:rsid w:val="00D6346B"/>
    <w:rsid w:val="00D63538"/>
    <w:rsid w:val="00D63580"/>
    <w:rsid w:val="00D63644"/>
    <w:rsid w:val="00D63951"/>
    <w:rsid w:val="00D639AB"/>
    <w:rsid w:val="00D63D01"/>
    <w:rsid w:val="00D640C3"/>
    <w:rsid w:val="00D64681"/>
    <w:rsid w:val="00D646D3"/>
    <w:rsid w:val="00D6496B"/>
    <w:rsid w:val="00D64C8E"/>
    <w:rsid w:val="00D64DC7"/>
    <w:rsid w:val="00D64DD8"/>
    <w:rsid w:val="00D64E84"/>
    <w:rsid w:val="00D65227"/>
    <w:rsid w:val="00D65256"/>
    <w:rsid w:val="00D6534C"/>
    <w:rsid w:val="00D65447"/>
    <w:rsid w:val="00D6555C"/>
    <w:rsid w:val="00D6559A"/>
    <w:rsid w:val="00D6564E"/>
    <w:rsid w:val="00D6566F"/>
    <w:rsid w:val="00D65872"/>
    <w:rsid w:val="00D65D8A"/>
    <w:rsid w:val="00D65E92"/>
    <w:rsid w:val="00D66019"/>
    <w:rsid w:val="00D6611B"/>
    <w:rsid w:val="00D66355"/>
    <w:rsid w:val="00D66400"/>
    <w:rsid w:val="00D66487"/>
    <w:rsid w:val="00D666C0"/>
    <w:rsid w:val="00D66820"/>
    <w:rsid w:val="00D66849"/>
    <w:rsid w:val="00D66B2D"/>
    <w:rsid w:val="00D66F42"/>
    <w:rsid w:val="00D670F5"/>
    <w:rsid w:val="00D67222"/>
    <w:rsid w:val="00D67286"/>
    <w:rsid w:val="00D6739D"/>
    <w:rsid w:val="00D675BD"/>
    <w:rsid w:val="00D675FB"/>
    <w:rsid w:val="00D676C9"/>
    <w:rsid w:val="00D67734"/>
    <w:rsid w:val="00D6787E"/>
    <w:rsid w:val="00D67B3D"/>
    <w:rsid w:val="00D67B79"/>
    <w:rsid w:val="00D67D84"/>
    <w:rsid w:val="00D67F3A"/>
    <w:rsid w:val="00D67F78"/>
    <w:rsid w:val="00D70095"/>
    <w:rsid w:val="00D700A1"/>
    <w:rsid w:val="00D70329"/>
    <w:rsid w:val="00D70466"/>
    <w:rsid w:val="00D705A5"/>
    <w:rsid w:val="00D706CE"/>
    <w:rsid w:val="00D7083B"/>
    <w:rsid w:val="00D70850"/>
    <w:rsid w:val="00D70892"/>
    <w:rsid w:val="00D708D7"/>
    <w:rsid w:val="00D708D9"/>
    <w:rsid w:val="00D70A16"/>
    <w:rsid w:val="00D70A47"/>
    <w:rsid w:val="00D70BF4"/>
    <w:rsid w:val="00D70CF7"/>
    <w:rsid w:val="00D71285"/>
    <w:rsid w:val="00D713D7"/>
    <w:rsid w:val="00D714A5"/>
    <w:rsid w:val="00D714E1"/>
    <w:rsid w:val="00D7156B"/>
    <w:rsid w:val="00D7183C"/>
    <w:rsid w:val="00D71988"/>
    <w:rsid w:val="00D71C3E"/>
    <w:rsid w:val="00D7208A"/>
    <w:rsid w:val="00D722B9"/>
    <w:rsid w:val="00D72416"/>
    <w:rsid w:val="00D724B9"/>
    <w:rsid w:val="00D72537"/>
    <w:rsid w:val="00D726BB"/>
    <w:rsid w:val="00D727B6"/>
    <w:rsid w:val="00D72C88"/>
    <w:rsid w:val="00D730BC"/>
    <w:rsid w:val="00D731B9"/>
    <w:rsid w:val="00D732F9"/>
    <w:rsid w:val="00D733A8"/>
    <w:rsid w:val="00D733C2"/>
    <w:rsid w:val="00D73600"/>
    <w:rsid w:val="00D73608"/>
    <w:rsid w:val="00D736C5"/>
    <w:rsid w:val="00D73C41"/>
    <w:rsid w:val="00D73F50"/>
    <w:rsid w:val="00D7409B"/>
    <w:rsid w:val="00D74129"/>
    <w:rsid w:val="00D741D0"/>
    <w:rsid w:val="00D742A0"/>
    <w:rsid w:val="00D7432B"/>
    <w:rsid w:val="00D74332"/>
    <w:rsid w:val="00D74432"/>
    <w:rsid w:val="00D7467B"/>
    <w:rsid w:val="00D74764"/>
    <w:rsid w:val="00D7482D"/>
    <w:rsid w:val="00D749EC"/>
    <w:rsid w:val="00D74B42"/>
    <w:rsid w:val="00D74BCF"/>
    <w:rsid w:val="00D74DA5"/>
    <w:rsid w:val="00D74EB6"/>
    <w:rsid w:val="00D74FBC"/>
    <w:rsid w:val="00D75172"/>
    <w:rsid w:val="00D75265"/>
    <w:rsid w:val="00D75339"/>
    <w:rsid w:val="00D756E0"/>
    <w:rsid w:val="00D75BE9"/>
    <w:rsid w:val="00D75D21"/>
    <w:rsid w:val="00D7623B"/>
    <w:rsid w:val="00D7628A"/>
    <w:rsid w:val="00D762DF"/>
    <w:rsid w:val="00D76470"/>
    <w:rsid w:val="00D76944"/>
    <w:rsid w:val="00D76C50"/>
    <w:rsid w:val="00D7733A"/>
    <w:rsid w:val="00D773C0"/>
    <w:rsid w:val="00D773EC"/>
    <w:rsid w:val="00D7756C"/>
    <w:rsid w:val="00D7762E"/>
    <w:rsid w:val="00D7784F"/>
    <w:rsid w:val="00D778A2"/>
    <w:rsid w:val="00D7795B"/>
    <w:rsid w:val="00D77A31"/>
    <w:rsid w:val="00D77B99"/>
    <w:rsid w:val="00D8025F"/>
    <w:rsid w:val="00D80396"/>
    <w:rsid w:val="00D804EF"/>
    <w:rsid w:val="00D80C01"/>
    <w:rsid w:val="00D80C69"/>
    <w:rsid w:val="00D80C81"/>
    <w:rsid w:val="00D80D59"/>
    <w:rsid w:val="00D80E68"/>
    <w:rsid w:val="00D80FA9"/>
    <w:rsid w:val="00D80FB3"/>
    <w:rsid w:val="00D81208"/>
    <w:rsid w:val="00D8130A"/>
    <w:rsid w:val="00D8134C"/>
    <w:rsid w:val="00D813A2"/>
    <w:rsid w:val="00D8147E"/>
    <w:rsid w:val="00D8149E"/>
    <w:rsid w:val="00D8167A"/>
    <w:rsid w:val="00D818E7"/>
    <w:rsid w:val="00D81A4E"/>
    <w:rsid w:val="00D81A64"/>
    <w:rsid w:val="00D8205D"/>
    <w:rsid w:val="00D820AB"/>
    <w:rsid w:val="00D820AF"/>
    <w:rsid w:val="00D821EA"/>
    <w:rsid w:val="00D8228B"/>
    <w:rsid w:val="00D822ED"/>
    <w:rsid w:val="00D82301"/>
    <w:rsid w:val="00D825E9"/>
    <w:rsid w:val="00D826AA"/>
    <w:rsid w:val="00D82B80"/>
    <w:rsid w:val="00D82C82"/>
    <w:rsid w:val="00D82D12"/>
    <w:rsid w:val="00D830D3"/>
    <w:rsid w:val="00D83285"/>
    <w:rsid w:val="00D8341E"/>
    <w:rsid w:val="00D83599"/>
    <w:rsid w:val="00D8384F"/>
    <w:rsid w:val="00D84143"/>
    <w:rsid w:val="00D842B3"/>
    <w:rsid w:val="00D8448F"/>
    <w:rsid w:val="00D84560"/>
    <w:rsid w:val="00D84590"/>
    <w:rsid w:val="00D845FA"/>
    <w:rsid w:val="00D8490E"/>
    <w:rsid w:val="00D84940"/>
    <w:rsid w:val="00D849D9"/>
    <w:rsid w:val="00D84A0A"/>
    <w:rsid w:val="00D84AF3"/>
    <w:rsid w:val="00D84C54"/>
    <w:rsid w:val="00D84F53"/>
    <w:rsid w:val="00D84FB1"/>
    <w:rsid w:val="00D84FC1"/>
    <w:rsid w:val="00D84FDF"/>
    <w:rsid w:val="00D85014"/>
    <w:rsid w:val="00D8518F"/>
    <w:rsid w:val="00D85501"/>
    <w:rsid w:val="00D855B6"/>
    <w:rsid w:val="00D8597F"/>
    <w:rsid w:val="00D859CF"/>
    <w:rsid w:val="00D85BD8"/>
    <w:rsid w:val="00D8623B"/>
    <w:rsid w:val="00D86355"/>
    <w:rsid w:val="00D8664E"/>
    <w:rsid w:val="00D869EB"/>
    <w:rsid w:val="00D86B68"/>
    <w:rsid w:val="00D86B96"/>
    <w:rsid w:val="00D86CB9"/>
    <w:rsid w:val="00D86DAC"/>
    <w:rsid w:val="00D86F6E"/>
    <w:rsid w:val="00D8728D"/>
    <w:rsid w:val="00D8739E"/>
    <w:rsid w:val="00D873DB"/>
    <w:rsid w:val="00D8758A"/>
    <w:rsid w:val="00D878D4"/>
    <w:rsid w:val="00D87A9B"/>
    <w:rsid w:val="00D87AB9"/>
    <w:rsid w:val="00D87B2A"/>
    <w:rsid w:val="00D87DC0"/>
    <w:rsid w:val="00D87F85"/>
    <w:rsid w:val="00D90039"/>
    <w:rsid w:val="00D901E9"/>
    <w:rsid w:val="00D90623"/>
    <w:rsid w:val="00D90A16"/>
    <w:rsid w:val="00D90A8A"/>
    <w:rsid w:val="00D90C14"/>
    <w:rsid w:val="00D90C1F"/>
    <w:rsid w:val="00D90DD0"/>
    <w:rsid w:val="00D9107B"/>
    <w:rsid w:val="00D910AB"/>
    <w:rsid w:val="00D910BC"/>
    <w:rsid w:val="00D911E7"/>
    <w:rsid w:val="00D9122B"/>
    <w:rsid w:val="00D9126D"/>
    <w:rsid w:val="00D9137F"/>
    <w:rsid w:val="00D914C3"/>
    <w:rsid w:val="00D914FE"/>
    <w:rsid w:val="00D918DD"/>
    <w:rsid w:val="00D91DF4"/>
    <w:rsid w:val="00D91EF5"/>
    <w:rsid w:val="00D91F56"/>
    <w:rsid w:val="00D922F2"/>
    <w:rsid w:val="00D923F7"/>
    <w:rsid w:val="00D924ED"/>
    <w:rsid w:val="00D92781"/>
    <w:rsid w:val="00D928C1"/>
    <w:rsid w:val="00D929E2"/>
    <w:rsid w:val="00D92BEC"/>
    <w:rsid w:val="00D92C20"/>
    <w:rsid w:val="00D92C49"/>
    <w:rsid w:val="00D92D27"/>
    <w:rsid w:val="00D92DC3"/>
    <w:rsid w:val="00D92EAC"/>
    <w:rsid w:val="00D93502"/>
    <w:rsid w:val="00D9353B"/>
    <w:rsid w:val="00D9356B"/>
    <w:rsid w:val="00D935B6"/>
    <w:rsid w:val="00D93612"/>
    <w:rsid w:val="00D9382C"/>
    <w:rsid w:val="00D9384B"/>
    <w:rsid w:val="00D93BA8"/>
    <w:rsid w:val="00D93D5E"/>
    <w:rsid w:val="00D93D8E"/>
    <w:rsid w:val="00D93E13"/>
    <w:rsid w:val="00D93EE2"/>
    <w:rsid w:val="00D93F48"/>
    <w:rsid w:val="00D93FAE"/>
    <w:rsid w:val="00D94043"/>
    <w:rsid w:val="00D940AD"/>
    <w:rsid w:val="00D9446F"/>
    <w:rsid w:val="00D9454D"/>
    <w:rsid w:val="00D946BF"/>
    <w:rsid w:val="00D94943"/>
    <w:rsid w:val="00D9494A"/>
    <w:rsid w:val="00D94A23"/>
    <w:rsid w:val="00D94B56"/>
    <w:rsid w:val="00D94BFC"/>
    <w:rsid w:val="00D94EA1"/>
    <w:rsid w:val="00D9517D"/>
    <w:rsid w:val="00D95197"/>
    <w:rsid w:val="00D9527E"/>
    <w:rsid w:val="00D952F0"/>
    <w:rsid w:val="00D9582A"/>
    <w:rsid w:val="00D95C7B"/>
    <w:rsid w:val="00D95F0E"/>
    <w:rsid w:val="00D9610E"/>
    <w:rsid w:val="00D962F9"/>
    <w:rsid w:val="00D96332"/>
    <w:rsid w:val="00D963A0"/>
    <w:rsid w:val="00D96688"/>
    <w:rsid w:val="00D96880"/>
    <w:rsid w:val="00D96936"/>
    <w:rsid w:val="00D96BB3"/>
    <w:rsid w:val="00D972AE"/>
    <w:rsid w:val="00D972E5"/>
    <w:rsid w:val="00D97572"/>
    <w:rsid w:val="00D977F0"/>
    <w:rsid w:val="00D97924"/>
    <w:rsid w:val="00D97D86"/>
    <w:rsid w:val="00DA0071"/>
    <w:rsid w:val="00DA0127"/>
    <w:rsid w:val="00DA0133"/>
    <w:rsid w:val="00DA02D9"/>
    <w:rsid w:val="00DA057D"/>
    <w:rsid w:val="00DA05E3"/>
    <w:rsid w:val="00DA0658"/>
    <w:rsid w:val="00DA07DC"/>
    <w:rsid w:val="00DA0DBD"/>
    <w:rsid w:val="00DA1132"/>
    <w:rsid w:val="00DA11AF"/>
    <w:rsid w:val="00DA138D"/>
    <w:rsid w:val="00DA1452"/>
    <w:rsid w:val="00DA1567"/>
    <w:rsid w:val="00DA15FC"/>
    <w:rsid w:val="00DA1735"/>
    <w:rsid w:val="00DA1754"/>
    <w:rsid w:val="00DA1756"/>
    <w:rsid w:val="00DA1888"/>
    <w:rsid w:val="00DA19E9"/>
    <w:rsid w:val="00DA1A34"/>
    <w:rsid w:val="00DA1B01"/>
    <w:rsid w:val="00DA1CDC"/>
    <w:rsid w:val="00DA1D32"/>
    <w:rsid w:val="00DA1E18"/>
    <w:rsid w:val="00DA1F14"/>
    <w:rsid w:val="00DA21C6"/>
    <w:rsid w:val="00DA21D7"/>
    <w:rsid w:val="00DA228A"/>
    <w:rsid w:val="00DA2409"/>
    <w:rsid w:val="00DA241D"/>
    <w:rsid w:val="00DA2477"/>
    <w:rsid w:val="00DA2583"/>
    <w:rsid w:val="00DA2665"/>
    <w:rsid w:val="00DA2672"/>
    <w:rsid w:val="00DA27A6"/>
    <w:rsid w:val="00DA29AB"/>
    <w:rsid w:val="00DA2A4B"/>
    <w:rsid w:val="00DA2CEA"/>
    <w:rsid w:val="00DA2D38"/>
    <w:rsid w:val="00DA2D3E"/>
    <w:rsid w:val="00DA3067"/>
    <w:rsid w:val="00DA3162"/>
    <w:rsid w:val="00DA31A0"/>
    <w:rsid w:val="00DA32D4"/>
    <w:rsid w:val="00DA32E6"/>
    <w:rsid w:val="00DA33B8"/>
    <w:rsid w:val="00DA3450"/>
    <w:rsid w:val="00DA34B7"/>
    <w:rsid w:val="00DA35B5"/>
    <w:rsid w:val="00DA370F"/>
    <w:rsid w:val="00DA377E"/>
    <w:rsid w:val="00DA3932"/>
    <w:rsid w:val="00DA3BAD"/>
    <w:rsid w:val="00DA3BBC"/>
    <w:rsid w:val="00DA3BD9"/>
    <w:rsid w:val="00DA3C27"/>
    <w:rsid w:val="00DA3C89"/>
    <w:rsid w:val="00DA3FF7"/>
    <w:rsid w:val="00DA405D"/>
    <w:rsid w:val="00DA41ED"/>
    <w:rsid w:val="00DA42B5"/>
    <w:rsid w:val="00DA42D5"/>
    <w:rsid w:val="00DA452E"/>
    <w:rsid w:val="00DA466B"/>
    <w:rsid w:val="00DA47AC"/>
    <w:rsid w:val="00DA47BD"/>
    <w:rsid w:val="00DA495A"/>
    <w:rsid w:val="00DA495F"/>
    <w:rsid w:val="00DA498A"/>
    <w:rsid w:val="00DA4B3A"/>
    <w:rsid w:val="00DA4B5C"/>
    <w:rsid w:val="00DA4BD6"/>
    <w:rsid w:val="00DA4C79"/>
    <w:rsid w:val="00DA4DE1"/>
    <w:rsid w:val="00DA4FE6"/>
    <w:rsid w:val="00DA51F5"/>
    <w:rsid w:val="00DA5413"/>
    <w:rsid w:val="00DA54BE"/>
    <w:rsid w:val="00DA558A"/>
    <w:rsid w:val="00DA573D"/>
    <w:rsid w:val="00DA5AAD"/>
    <w:rsid w:val="00DA5BB7"/>
    <w:rsid w:val="00DA5C40"/>
    <w:rsid w:val="00DA5C83"/>
    <w:rsid w:val="00DA5D73"/>
    <w:rsid w:val="00DA5E27"/>
    <w:rsid w:val="00DA64AA"/>
    <w:rsid w:val="00DA6572"/>
    <w:rsid w:val="00DA671B"/>
    <w:rsid w:val="00DA692B"/>
    <w:rsid w:val="00DA6B87"/>
    <w:rsid w:val="00DA6C0C"/>
    <w:rsid w:val="00DA6C1A"/>
    <w:rsid w:val="00DA6CD1"/>
    <w:rsid w:val="00DA6F16"/>
    <w:rsid w:val="00DA7004"/>
    <w:rsid w:val="00DA72AA"/>
    <w:rsid w:val="00DA743D"/>
    <w:rsid w:val="00DA7585"/>
    <w:rsid w:val="00DA785A"/>
    <w:rsid w:val="00DA7BCF"/>
    <w:rsid w:val="00DA7E22"/>
    <w:rsid w:val="00DA7ED5"/>
    <w:rsid w:val="00DB02BD"/>
    <w:rsid w:val="00DB03A7"/>
    <w:rsid w:val="00DB0682"/>
    <w:rsid w:val="00DB080A"/>
    <w:rsid w:val="00DB08D4"/>
    <w:rsid w:val="00DB0927"/>
    <w:rsid w:val="00DB096E"/>
    <w:rsid w:val="00DB0995"/>
    <w:rsid w:val="00DB0CD1"/>
    <w:rsid w:val="00DB0FEA"/>
    <w:rsid w:val="00DB125A"/>
    <w:rsid w:val="00DB1726"/>
    <w:rsid w:val="00DB1793"/>
    <w:rsid w:val="00DB180A"/>
    <w:rsid w:val="00DB186E"/>
    <w:rsid w:val="00DB18A8"/>
    <w:rsid w:val="00DB1A91"/>
    <w:rsid w:val="00DB1B12"/>
    <w:rsid w:val="00DB1B4F"/>
    <w:rsid w:val="00DB1B6F"/>
    <w:rsid w:val="00DB1C22"/>
    <w:rsid w:val="00DB1C23"/>
    <w:rsid w:val="00DB1E58"/>
    <w:rsid w:val="00DB1F1D"/>
    <w:rsid w:val="00DB1F97"/>
    <w:rsid w:val="00DB21C8"/>
    <w:rsid w:val="00DB21F3"/>
    <w:rsid w:val="00DB2273"/>
    <w:rsid w:val="00DB24CD"/>
    <w:rsid w:val="00DB262C"/>
    <w:rsid w:val="00DB27AC"/>
    <w:rsid w:val="00DB2926"/>
    <w:rsid w:val="00DB29F3"/>
    <w:rsid w:val="00DB2D4E"/>
    <w:rsid w:val="00DB2E64"/>
    <w:rsid w:val="00DB303E"/>
    <w:rsid w:val="00DB342F"/>
    <w:rsid w:val="00DB3491"/>
    <w:rsid w:val="00DB3976"/>
    <w:rsid w:val="00DB3B8B"/>
    <w:rsid w:val="00DB3C1F"/>
    <w:rsid w:val="00DB3DCE"/>
    <w:rsid w:val="00DB3EB8"/>
    <w:rsid w:val="00DB4016"/>
    <w:rsid w:val="00DB40B6"/>
    <w:rsid w:val="00DB410A"/>
    <w:rsid w:val="00DB4192"/>
    <w:rsid w:val="00DB424E"/>
    <w:rsid w:val="00DB427E"/>
    <w:rsid w:val="00DB4282"/>
    <w:rsid w:val="00DB44B1"/>
    <w:rsid w:val="00DB44BE"/>
    <w:rsid w:val="00DB4622"/>
    <w:rsid w:val="00DB4783"/>
    <w:rsid w:val="00DB47F7"/>
    <w:rsid w:val="00DB48B5"/>
    <w:rsid w:val="00DB4DA6"/>
    <w:rsid w:val="00DB4E1F"/>
    <w:rsid w:val="00DB4EFC"/>
    <w:rsid w:val="00DB4F12"/>
    <w:rsid w:val="00DB51C9"/>
    <w:rsid w:val="00DB52B2"/>
    <w:rsid w:val="00DB53AC"/>
    <w:rsid w:val="00DB54D4"/>
    <w:rsid w:val="00DB5CDB"/>
    <w:rsid w:val="00DB5CEC"/>
    <w:rsid w:val="00DB6000"/>
    <w:rsid w:val="00DB61CE"/>
    <w:rsid w:val="00DB67C2"/>
    <w:rsid w:val="00DB6A02"/>
    <w:rsid w:val="00DB6C50"/>
    <w:rsid w:val="00DB6CCD"/>
    <w:rsid w:val="00DB6E4D"/>
    <w:rsid w:val="00DB6E6E"/>
    <w:rsid w:val="00DB6E6F"/>
    <w:rsid w:val="00DB706C"/>
    <w:rsid w:val="00DB7140"/>
    <w:rsid w:val="00DB76BD"/>
    <w:rsid w:val="00DB77B3"/>
    <w:rsid w:val="00DB77F9"/>
    <w:rsid w:val="00DB7928"/>
    <w:rsid w:val="00DB7C17"/>
    <w:rsid w:val="00DB7FB6"/>
    <w:rsid w:val="00DC02DC"/>
    <w:rsid w:val="00DC02E4"/>
    <w:rsid w:val="00DC03E7"/>
    <w:rsid w:val="00DC0470"/>
    <w:rsid w:val="00DC06D4"/>
    <w:rsid w:val="00DC0774"/>
    <w:rsid w:val="00DC08EE"/>
    <w:rsid w:val="00DC09E2"/>
    <w:rsid w:val="00DC0A38"/>
    <w:rsid w:val="00DC1169"/>
    <w:rsid w:val="00DC1227"/>
    <w:rsid w:val="00DC1372"/>
    <w:rsid w:val="00DC1490"/>
    <w:rsid w:val="00DC1668"/>
    <w:rsid w:val="00DC17DC"/>
    <w:rsid w:val="00DC1816"/>
    <w:rsid w:val="00DC1A3F"/>
    <w:rsid w:val="00DC1B10"/>
    <w:rsid w:val="00DC1B2B"/>
    <w:rsid w:val="00DC1C6C"/>
    <w:rsid w:val="00DC1F19"/>
    <w:rsid w:val="00DC211B"/>
    <w:rsid w:val="00DC2129"/>
    <w:rsid w:val="00DC2280"/>
    <w:rsid w:val="00DC26DD"/>
    <w:rsid w:val="00DC284B"/>
    <w:rsid w:val="00DC2B00"/>
    <w:rsid w:val="00DC2CD4"/>
    <w:rsid w:val="00DC2E58"/>
    <w:rsid w:val="00DC2FDB"/>
    <w:rsid w:val="00DC3018"/>
    <w:rsid w:val="00DC30E4"/>
    <w:rsid w:val="00DC34D5"/>
    <w:rsid w:val="00DC34DD"/>
    <w:rsid w:val="00DC379F"/>
    <w:rsid w:val="00DC38B5"/>
    <w:rsid w:val="00DC3A70"/>
    <w:rsid w:val="00DC3B6E"/>
    <w:rsid w:val="00DC3F0A"/>
    <w:rsid w:val="00DC408E"/>
    <w:rsid w:val="00DC4250"/>
    <w:rsid w:val="00DC4261"/>
    <w:rsid w:val="00DC4754"/>
    <w:rsid w:val="00DC47D2"/>
    <w:rsid w:val="00DC47EA"/>
    <w:rsid w:val="00DC49C7"/>
    <w:rsid w:val="00DC4AAC"/>
    <w:rsid w:val="00DC4C07"/>
    <w:rsid w:val="00DC4C2B"/>
    <w:rsid w:val="00DC4C9C"/>
    <w:rsid w:val="00DC4D82"/>
    <w:rsid w:val="00DC4EDA"/>
    <w:rsid w:val="00DC4F86"/>
    <w:rsid w:val="00DC4FC1"/>
    <w:rsid w:val="00DC51FA"/>
    <w:rsid w:val="00DC5272"/>
    <w:rsid w:val="00DC52F4"/>
    <w:rsid w:val="00DC5364"/>
    <w:rsid w:val="00DC536C"/>
    <w:rsid w:val="00DC5461"/>
    <w:rsid w:val="00DC5475"/>
    <w:rsid w:val="00DC54B9"/>
    <w:rsid w:val="00DC566F"/>
    <w:rsid w:val="00DC5799"/>
    <w:rsid w:val="00DC58AA"/>
    <w:rsid w:val="00DC59D0"/>
    <w:rsid w:val="00DC5B48"/>
    <w:rsid w:val="00DC5C5E"/>
    <w:rsid w:val="00DC5D58"/>
    <w:rsid w:val="00DC5DC8"/>
    <w:rsid w:val="00DC5DF0"/>
    <w:rsid w:val="00DC5E69"/>
    <w:rsid w:val="00DC606D"/>
    <w:rsid w:val="00DC6079"/>
    <w:rsid w:val="00DC64EE"/>
    <w:rsid w:val="00DC67CF"/>
    <w:rsid w:val="00DC68B5"/>
    <w:rsid w:val="00DC6D20"/>
    <w:rsid w:val="00DC6D8D"/>
    <w:rsid w:val="00DC6F05"/>
    <w:rsid w:val="00DC6F54"/>
    <w:rsid w:val="00DC708A"/>
    <w:rsid w:val="00DC708E"/>
    <w:rsid w:val="00DC7665"/>
    <w:rsid w:val="00DC7719"/>
    <w:rsid w:val="00DC7870"/>
    <w:rsid w:val="00DC7AC7"/>
    <w:rsid w:val="00DC7C36"/>
    <w:rsid w:val="00DD0047"/>
    <w:rsid w:val="00DD00EE"/>
    <w:rsid w:val="00DD0112"/>
    <w:rsid w:val="00DD02AF"/>
    <w:rsid w:val="00DD0740"/>
    <w:rsid w:val="00DD0A50"/>
    <w:rsid w:val="00DD0C0C"/>
    <w:rsid w:val="00DD0DE8"/>
    <w:rsid w:val="00DD0FB0"/>
    <w:rsid w:val="00DD1032"/>
    <w:rsid w:val="00DD1081"/>
    <w:rsid w:val="00DD1109"/>
    <w:rsid w:val="00DD1283"/>
    <w:rsid w:val="00DD12D4"/>
    <w:rsid w:val="00DD167A"/>
    <w:rsid w:val="00DD1842"/>
    <w:rsid w:val="00DD1985"/>
    <w:rsid w:val="00DD1993"/>
    <w:rsid w:val="00DD1B84"/>
    <w:rsid w:val="00DD1BE5"/>
    <w:rsid w:val="00DD1D1B"/>
    <w:rsid w:val="00DD1D78"/>
    <w:rsid w:val="00DD1D96"/>
    <w:rsid w:val="00DD1EBE"/>
    <w:rsid w:val="00DD2159"/>
    <w:rsid w:val="00DD21EC"/>
    <w:rsid w:val="00DD220A"/>
    <w:rsid w:val="00DD2269"/>
    <w:rsid w:val="00DD22BD"/>
    <w:rsid w:val="00DD236F"/>
    <w:rsid w:val="00DD2399"/>
    <w:rsid w:val="00DD2493"/>
    <w:rsid w:val="00DD25A0"/>
    <w:rsid w:val="00DD2696"/>
    <w:rsid w:val="00DD279F"/>
    <w:rsid w:val="00DD28A1"/>
    <w:rsid w:val="00DD2B73"/>
    <w:rsid w:val="00DD2BF3"/>
    <w:rsid w:val="00DD2E07"/>
    <w:rsid w:val="00DD2F91"/>
    <w:rsid w:val="00DD2F9F"/>
    <w:rsid w:val="00DD310A"/>
    <w:rsid w:val="00DD3463"/>
    <w:rsid w:val="00DD352A"/>
    <w:rsid w:val="00DD352F"/>
    <w:rsid w:val="00DD357E"/>
    <w:rsid w:val="00DD35C1"/>
    <w:rsid w:val="00DD3634"/>
    <w:rsid w:val="00DD37D3"/>
    <w:rsid w:val="00DD38C2"/>
    <w:rsid w:val="00DD3AA1"/>
    <w:rsid w:val="00DD3C75"/>
    <w:rsid w:val="00DD3E77"/>
    <w:rsid w:val="00DD40A0"/>
    <w:rsid w:val="00DD4230"/>
    <w:rsid w:val="00DD4342"/>
    <w:rsid w:val="00DD4414"/>
    <w:rsid w:val="00DD4482"/>
    <w:rsid w:val="00DD44B4"/>
    <w:rsid w:val="00DD460D"/>
    <w:rsid w:val="00DD46E1"/>
    <w:rsid w:val="00DD48B5"/>
    <w:rsid w:val="00DD4901"/>
    <w:rsid w:val="00DD492B"/>
    <w:rsid w:val="00DD4989"/>
    <w:rsid w:val="00DD4A5B"/>
    <w:rsid w:val="00DD52A5"/>
    <w:rsid w:val="00DD5560"/>
    <w:rsid w:val="00DD5605"/>
    <w:rsid w:val="00DD564E"/>
    <w:rsid w:val="00DD57C9"/>
    <w:rsid w:val="00DD5B10"/>
    <w:rsid w:val="00DD5BFA"/>
    <w:rsid w:val="00DD5D6F"/>
    <w:rsid w:val="00DD6114"/>
    <w:rsid w:val="00DD62EF"/>
    <w:rsid w:val="00DD642D"/>
    <w:rsid w:val="00DD6513"/>
    <w:rsid w:val="00DD66C1"/>
    <w:rsid w:val="00DD67DA"/>
    <w:rsid w:val="00DD6876"/>
    <w:rsid w:val="00DD6878"/>
    <w:rsid w:val="00DD6991"/>
    <w:rsid w:val="00DD6B15"/>
    <w:rsid w:val="00DD6CCC"/>
    <w:rsid w:val="00DD6D01"/>
    <w:rsid w:val="00DD6E04"/>
    <w:rsid w:val="00DD6E43"/>
    <w:rsid w:val="00DD746C"/>
    <w:rsid w:val="00DD7499"/>
    <w:rsid w:val="00DD74F1"/>
    <w:rsid w:val="00DD75FB"/>
    <w:rsid w:val="00DD7609"/>
    <w:rsid w:val="00DD76B7"/>
    <w:rsid w:val="00DD77B4"/>
    <w:rsid w:val="00DD77DE"/>
    <w:rsid w:val="00DD7BB3"/>
    <w:rsid w:val="00DE001E"/>
    <w:rsid w:val="00DE0303"/>
    <w:rsid w:val="00DE051D"/>
    <w:rsid w:val="00DE0546"/>
    <w:rsid w:val="00DE05E2"/>
    <w:rsid w:val="00DE0767"/>
    <w:rsid w:val="00DE07F3"/>
    <w:rsid w:val="00DE081B"/>
    <w:rsid w:val="00DE0DCE"/>
    <w:rsid w:val="00DE10D8"/>
    <w:rsid w:val="00DE153E"/>
    <w:rsid w:val="00DE1567"/>
    <w:rsid w:val="00DE19A3"/>
    <w:rsid w:val="00DE1A7E"/>
    <w:rsid w:val="00DE1A97"/>
    <w:rsid w:val="00DE1C0D"/>
    <w:rsid w:val="00DE1FC9"/>
    <w:rsid w:val="00DE223E"/>
    <w:rsid w:val="00DE25E0"/>
    <w:rsid w:val="00DE27A6"/>
    <w:rsid w:val="00DE2ADB"/>
    <w:rsid w:val="00DE2BC5"/>
    <w:rsid w:val="00DE2C3C"/>
    <w:rsid w:val="00DE2DE0"/>
    <w:rsid w:val="00DE2ED6"/>
    <w:rsid w:val="00DE31B6"/>
    <w:rsid w:val="00DE3311"/>
    <w:rsid w:val="00DE336A"/>
    <w:rsid w:val="00DE338D"/>
    <w:rsid w:val="00DE3BE7"/>
    <w:rsid w:val="00DE4001"/>
    <w:rsid w:val="00DE42C3"/>
    <w:rsid w:val="00DE431B"/>
    <w:rsid w:val="00DE43D1"/>
    <w:rsid w:val="00DE4556"/>
    <w:rsid w:val="00DE464D"/>
    <w:rsid w:val="00DE4917"/>
    <w:rsid w:val="00DE4D00"/>
    <w:rsid w:val="00DE4D0C"/>
    <w:rsid w:val="00DE4D13"/>
    <w:rsid w:val="00DE5072"/>
    <w:rsid w:val="00DE50A5"/>
    <w:rsid w:val="00DE5275"/>
    <w:rsid w:val="00DE52E6"/>
    <w:rsid w:val="00DE554C"/>
    <w:rsid w:val="00DE556D"/>
    <w:rsid w:val="00DE5577"/>
    <w:rsid w:val="00DE58C9"/>
    <w:rsid w:val="00DE58F9"/>
    <w:rsid w:val="00DE5A89"/>
    <w:rsid w:val="00DE5B9A"/>
    <w:rsid w:val="00DE5CB4"/>
    <w:rsid w:val="00DE5CBD"/>
    <w:rsid w:val="00DE5D94"/>
    <w:rsid w:val="00DE5DE8"/>
    <w:rsid w:val="00DE5E96"/>
    <w:rsid w:val="00DE5FDB"/>
    <w:rsid w:val="00DE5FEB"/>
    <w:rsid w:val="00DE60FD"/>
    <w:rsid w:val="00DE6138"/>
    <w:rsid w:val="00DE630A"/>
    <w:rsid w:val="00DE637F"/>
    <w:rsid w:val="00DE6449"/>
    <w:rsid w:val="00DE64D8"/>
    <w:rsid w:val="00DE65F4"/>
    <w:rsid w:val="00DE6744"/>
    <w:rsid w:val="00DE67D6"/>
    <w:rsid w:val="00DE6A64"/>
    <w:rsid w:val="00DE6AF0"/>
    <w:rsid w:val="00DE6EDB"/>
    <w:rsid w:val="00DE6EE5"/>
    <w:rsid w:val="00DE6FC2"/>
    <w:rsid w:val="00DE7138"/>
    <w:rsid w:val="00DE72E3"/>
    <w:rsid w:val="00DE7500"/>
    <w:rsid w:val="00DE785B"/>
    <w:rsid w:val="00DE785E"/>
    <w:rsid w:val="00DE7B07"/>
    <w:rsid w:val="00DE7B29"/>
    <w:rsid w:val="00DE7DB6"/>
    <w:rsid w:val="00DE7F62"/>
    <w:rsid w:val="00DF0090"/>
    <w:rsid w:val="00DF02A2"/>
    <w:rsid w:val="00DF0568"/>
    <w:rsid w:val="00DF0582"/>
    <w:rsid w:val="00DF0A38"/>
    <w:rsid w:val="00DF0B23"/>
    <w:rsid w:val="00DF0BF7"/>
    <w:rsid w:val="00DF0C42"/>
    <w:rsid w:val="00DF0EB1"/>
    <w:rsid w:val="00DF1071"/>
    <w:rsid w:val="00DF10D4"/>
    <w:rsid w:val="00DF1478"/>
    <w:rsid w:val="00DF1699"/>
    <w:rsid w:val="00DF1980"/>
    <w:rsid w:val="00DF1A14"/>
    <w:rsid w:val="00DF1C34"/>
    <w:rsid w:val="00DF1E68"/>
    <w:rsid w:val="00DF2406"/>
    <w:rsid w:val="00DF24EA"/>
    <w:rsid w:val="00DF2568"/>
    <w:rsid w:val="00DF257E"/>
    <w:rsid w:val="00DF2630"/>
    <w:rsid w:val="00DF279E"/>
    <w:rsid w:val="00DF27AB"/>
    <w:rsid w:val="00DF29EC"/>
    <w:rsid w:val="00DF2A96"/>
    <w:rsid w:val="00DF2BCE"/>
    <w:rsid w:val="00DF2BDC"/>
    <w:rsid w:val="00DF2C74"/>
    <w:rsid w:val="00DF2D2E"/>
    <w:rsid w:val="00DF2DA3"/>
    <w:rsid w:val="00DF30CB"/>
    <w:rsid w:val="00DF30D2"/>
    <w:rsid w:val="00DF346B"/>
    <w:rsid w:val="00DF3525"/>
    <w:rsid w:val="00DF3602"/>
    <w:rsid w:val="00DF3682"/>
    <w:rsid w:val="00DF3845"/>
    <w:rsid w:val="00DF3B9B"/>
    <w:rsid w:val="00DF3C97"/>
    <w:rsid w:val="00DF3E6E"/>
    <w:rsid w:val="00DF4102"/>
    <w:rsid w:val="00DF4155"/>
    <w:rsid w:val="00DF4347"/>
    <w:rsid w:val="00DF4651"/>
    <w:rsid w:val="00DF4668"/>
    <w:rsid w:val="00DF477F"/>
    <w:rsid w:val="00DF4852"/>
    <w:rsid w:val="00DF4A1C"/>
    <w:rsid w:val="00DF4B3F"/>
    <w:rsid w:val="00DF4BF3"/>
    <w:rsid w:val="00DF4CBD"/>
    <w:rsid w:val="00DF4CF2"/>
    <w:rsid w:val="00DF4FB3"/>
    <w:rsid w:val="00DF5512"/>
    <w:rsid w:val="00DF56D5"/>
    <w:rsid w:val="00DF5793"/>
    <w:rsid w:val="00DF5826"/>
    <w:rsid w:val="00DF58A3"/>
    <w:rsid w:val="00DF5A44"/>
    <w:rsid w:val="00DF5B89"/>
    <w:rsid w:val="00DF5E3C"/>
    <w:rsid w:val="00DF6015"/>
    <w:rsid w:val="00DF613E"/>
    <w:rsid w:val="00DF61F0"/>
    <w:rsid w:val="00DF640D"/>
    <w:rsid w:val="00DF64DD"/>
    <w:rsid w:val="00DF687E"/>
    <w:rsid w:val="00DF6AB0"/>
    <w:rsid w:val="00DF6CB6"/>
    <w:rsid w:val="00DF6ED1"/>
    <w:rsid w:val="00DF6F12"/>
    <w:rsid w:val="00DF71CD"/>
    <w:rsid w:val="00DF73CC"/>
    <w:rsid w:val="00DF7609"/>
    <w:rsid w:val="00DF77FF"/>
    <w:rsid w:val="00DF78FE"/>
    <w:rsid w:val="00DF7987"/>
    <w:rsid w:val="00DF7BE4"/>
    <w:rsid w:val="00E0013D"/>
    <w:rsid w:val="00E0032B"/>
    <w:rsid w:val="00E006D3"/>
    <w:rsid w:val="00E0082E"/>
    <w:rsid w:val="00E009EF"/>
    <w:rsid w:val="00E00B28"/>
    <w:rsid w:val="00E00B45"/>
    <w:rsid w:val="00E00BF4"/>
    <w:rsid w:val="00E00CB8"/>
    <w:rsid w:val="00E00E53"/>
    <w:rsid w:val="00E00E59"/>
    <w:rsid w:val="00E00E79"/>
    <w:rsid w:val="00E011BB"/>
    <w:rsid w:val="00E012AF"/>
    <w:rsid w:val="00E0136A"/>
    <w:rsid w:val="00E013D9"/>
    <w:rsid w:val="00E01886"/>
    <w:rsid w:val="00E01ADB"/>
    <w:rsid w:val="00E01B01"/>
    <w:rsid w:val="00E01D65"/>
    <w:rsid w:val="00E01E10"/>
    <w:rsid w:val="00E01ED6"/>
    <w:rsid w:val="00E01F19"/>
    <w:rsid w:val="00E01FD1"/>
    <w:rsid w:val="00E021D1"/>
    <w:rsid w:val="00E0248B"/>
    <w:rsid w:val="00E0268B"/>
    <w:rsid w:val="00E027ED"/>
    <w:rsid w:val="00E0299B"/>
    <w:rsid w:val="00E029E6"/>
    <w:rsid w:val="00E02C19"/>
    <w:rsid w:val="00E02D03"/>
    <w:rsid w:val="00E02D22"/>
    <w:rsid w:val="00E03022"/>
    <w:rsid w:val="00E0319A"/>
    <w:rsid w:val="00E0334D"/>
    <w:rsid w:val="00E03436"/>
    <w:rsid w:val="00E03437"/>
    <w:rsid w:val="00E0359C"/>
    <w:rsid w:val="00E03814"/>
    <w:rsid w:val="00E038A0"/>
    <w:rsid w:val="00E03A52"/>
    <w:rsid w:val="00E03B33"/>
    <w:rsid w:val="00E03B57"/>
    <w:rsid w:val="00E03C1D"/>
    <w:rsid w:val="00E03C36"/>
    <w:rsid w:val="00E03C8E"/>
    <w:rsid w:val="00E03C99"/>
    <w:rsid w:val="00E03EF0"/>
    <w:rsid w:val="00E0421B"/>
    <w:rsid w:val="00E046A3"/>
    <w:rsid w:val="00E0474A"/>
    <w:rsid w:val="00E049FB"/>
    <w:rsid w:val="00E04AEA"/>
    <w:rsid w:val="00E04E01"/>
    <w:rsid w:val="00E0501C"/>
    <w:rsid w:val="00E05070"/>
    <w:rsid w:val="00E05081"/>
    <w:rsid w:val="00E050B9"/>
    <w:rsid w:val="00E05137"/>
    <w:rsid w:val="00E0576D"/>
    <w:rsid w:val="00E057D1"/>
    <w:rsid w:val="00E05821"/>
    <w:rsid w:val="00E0587D"/>
    <w:rsid w:val="00E059CD"/>
    <w:rsid w:val="00E05B56"/>
    <w:rsid w:val="00E05FE8"/>
    <w:rsid w:val="00E0602E"/>
    <w:rsid w:val="00E060DF"/>
    <w:rsid w:val="00E06560"/>
    <w:rsid w:val="00E06569"/>
    <w:rsid w:val="00E06E2E"/>
    <w:rsid w:val="00E06FEE"/>
    <w:rsid w:val="00E070DA"/>
    <w:rsid w:val="00E07310"/>
    <w:rsid w:val="00E073B3"/>
    <w:rsid w:val="00E074D5"/>
    <w:rsid w:val="00E07891"/>
    <w:rsid w:val="00E1022B"/>
    <w:rsid w:val="00E1024D"/>
    <w:rsid w:val="00E10523"/>
    <w:rsid w:val="00E107A3"/>
    <w:rsid w:val="00E108B7"/>
    <w:rsid w:val="00E108F4"/>
    <w:rsid w:val="00E10956"/>
    <w:rsid w:val="00E1098D"/>
    <w:rsid w:val="00E109A8"/>
    <w:rsid w:val="00E10A5B"/>
    <w:rsid w:val="00E10CC6"/>
    <w:rsid w:val="00E1100D"/>
    <w:rsid w:val="00E11097"/>
    <w:rsid w:val="00E11116"/>
    <w:rsid w:val="00E1116F"/>
    <w:rsid w:val="00E113DB"/>
    <w:rsid w:val="00E11484"/>
    <w:rsid w:val="00E11739"/>
    <w:rsid w:val="00E11AC7"/>
    <w:rsid w:val="00E11BE6"/>
    <w:rsid w:val="00E11BEE"/>
    <w:rsid w:val="00E11DD3"/>
    <w:rsid w:val="00E12265"/>
    <w:rsid w:val="00E1234E"/>
    <w:rsid w:val="00E12364"/>
    <w:rsid w:val="00E1242D"/>
    <w:rsid w:val="00E1251C"/>
    <w:rsid w:val="00E12771"/>
    <w:rsid w:val="00E12773"/>
    <w:rsid w:val="00E128A5"/>
    <w:rsid w:val="00E12A93"/>
    <w:rsid w:val="00E12ABD"/>
    <w:rsid w:val="00E12BD6"/>
    <w:rsid w:val="00E12C3D"/>
    <w:rsid w:val="00E12D3F"/>
    <w:rsid w:val="00E12EC6"/>
    <w:rsid w:val="00E12EE5"/>
    <w:rsid w:val="00E12F7B"/>
    <w:rsid w:val="00E131BE"/>
    <w:rsid w:val="00E13208"/>
    <w:rsid w:val="00E13416"/>
    <w:rsid w:val="00E1347B"/>
    <w:rsid w:val="00E134BD"/>
    <w:rsid w:val="00E13A43"/>
    <w:rsid w:val="00E13C16"/>
    <w:rsid w:val="00E13C8F"/>
    <w:rsid w:val="00E13DFF"/>
    <w:rsid w:val="00E14169"/>
    <w:rsid w:val="00E1419F"/>
    <w:rsid w:val="00E14298"/>
    <w:rsid w:val="00E14311"/>
    <w:rsid w:val="00E143EC"/>
    <w:rsid w:val="00E14405"/>
    <w:rsid w:val="00E145F6"/>
    <w:rsid w:val="00E148C7"/>
    <w:rsid w:val="00E14CEA"/>
    <w:rsid w:val="00E14DC9"/>
    <w:rsid w:val="00E14E09"/>
    <w:rsid w:val="00E14FEC"/>
    <w:rsid w:val="00E150B8"/>
    <w:rsid w:val="00E15387"/>
    <w:rsid w:val="00E155F4"/>
    <w:rsid w:val="00E156B1"/>
    <w:rsid w:val="00E15B0A"/>
    <w:rsid w:val="00E15BAD"/>
    <w:rsid w:val="00E15BCD"/>
    <w:rsid w:val="00E15CB7"/>
    <w:rsid w:val="00E15D29"/>
    <w:rsid w:val="00E16053"/>
    <w:rsid w:val="00E1615B"/>
    <w:rsid w:val="00E16419"/>
    <w:rsid w:val="00E1644A"/>
    <w:rsid w:val="00E16452"/>
    <w:rsid w:val="00E164E1"/>
    <w:rsid w:val="00E16597"/>
    <w:rsid w:val="00E16A50"/>
    <w:rsid w:val="00E16B18"/>
    <w:rsid w:val="00E16B29"/>
    <w:rsid w:val="00E16CD9"/>
    <w:rsid w:val="00E16DCC"/>
    <w:rsid w:val="00E16DDA"/>
    <w:rsid w:val="00E16E25"/>
    <w:rsid w:val="00E1708D"/>
    <w:rsid w:val="00E172B9"/>
    <w:rsid w:val="00E172E4"/>
    <w:rsid w:val="00E175E4"/>
    <w:rsid w:val="00E176AE"/>
    <w:rsid w:val="00E178D9"/>
    <w:rsid w:val="00E17947"/>
    <w:rsid w:val="00E17A89"/>
    <w:rsid w:val="00E17B8E"/>
    <w:rsid w:val="00E202E9"/>
    <w:rsid w:val="00E20377"/>
    <w:rsid w:val="00E204E0"/>
    <w:rsid w:val="00E205B5"/>
    <w:rsid w:val="00E20699"/>
    <w:rsid w:val="00E208A5"/>
    <w:rsid w:val="00E20AA5"/>
    <w:rsid w:val="00E20D3E"/>
    <w:rsid w:val="00E20D64"/>
    <w:rsid w:val="00E20F86"/>
    <w:rsid w:val="00E21108"/>
    <w:rsid w:val="00E213A8"/>
    <w:rsid w:val="00E217AE"/>
    <w:rsid w:val="00E21AD0"/>
    <w:rsid w:val="00E21C66"/>
    <w:rsid w:val="00E22009"/>
    <w:rsid w:val="00E221A1"/>
    <w:rsid w:val="00E22210"/>
    <w:rsid w:val="00E2253B"/>
    <w:rsid w:val="00E225B9"/>
    <w:rsid w:val="00E225E2"/>
    <w:rsid w:val="00E22A46"/>
    <w:rsid w:val="00E22CD3"/>
    <w:rsid w:val="00E23081"/>
    <w:rsid w:val="00E234F2"/>
    <w:rsid w:val="00E23875"/>
    <w:rsid w:val="00E238A6"/>
    <w:rsid w:val="00E238A9"/>
    <w:rsid w:val="00E238E6"/>
    <w:rsid w:val="00E239FA"/>
    <w:rsid w:val="00E23BE6"/>
    <w:rsid w:val="00E23D75"/>
    <w:rsid w:val="00E23D8E"/>
    <w:rsid w:val="00E23E9D"/>
    <w:rsid w:val="00E23F85"/>
    <w:rsid w:val="00E23F90"/>
    <w:rsid w:val="00E24250"/>
    <w:rsid w:val="00E242B6"/>
    <w:rsid w:val="00E247E8"/>
    <w:rsid w:val="00E24820"/>
    <w:rsid w:val="00E24A46"/>
    <w:rsid w:val="00E24B8C"/>
    <w:rsid w:val="00E24BB9"/>
    <w:rsid w:val="00E24C51"/>
    <w:rsid w:val="00E24DA6"/>
    <w:rsid w:val="00E24E33"/>
    <w:rsid w:val="00E25399"/>
    <w:rsid w:val="00E254E0"/>
    <w:rsid w:val="00E25642"/>
    <w:rsid w:val="00E2567D"/>
    <w:rsid w:val="00E25898"/>
    <w:rsid w:val="00E258E1"/>
    <w:rsid w:val="00E2591A"/>
    <w:rsid w:val="00E25CA2"/>
    <w:rsid w:val="00E25D38"/>
    <w:rsid w:val="00E260DB"/>
    <w:rsid w:val="00E26198"/>
    <w:rsid w:val="00E261B1"/>
    <w:rsid w:val="00E263E9"/>
    <w:rsid w:val="00E26571"/>
    <w:rsid w:val="00E267EC"/>
    <w:rsid w:val="00E26D45"/>
    <w:rsid w:val="00E26DE2"/>
    <w:rsid w:val="00E27044"/>
    <w:rsid w:val="00E27830"/>
    <w:rsid w:val="00E27B1F"/>
    <w:rsid w:val="00E27D5D"/>
    <w:rsid w:val="00E3027F"/>
    <w:rsid w:val="00E302C2"/>
    <w:rsid w:val="00E304A3"/>
    <w:rsid w:val="00E305FC"/>
    <w:rsid w:val="00E30984"/>
    <w:rsid w:val="00E30AB9"/>
    <w:rsid w:val="00E30DCB"/>
    <w:rsid w:val="00E30FA8"/>
    <w:rsid w:val="00E3137D"/>
    <w:rsid w:val="00E31627"/>
    <w:rsid w:val="00E31876"/>
    <w:rsid w:val="00E31AE3"/>
    <w:rsid w:val="00E31AE5"/>
    <w:rsid w:val="00E31CCB"/>
    <w:rsid w:val="00E31FD8"/>
    <w:rsid w:val="00E32149"/>
    <w:rsid w:val="00E32215"/>
    <w:rsid w:val="00E32492"/>
    <w:rsid w:val="00E324B9"/>
    <w:rsid w:val="00E325C6"/>
    <w:rsid w:val="00E326AB"/>
    <w:rsid w:val="00E327A0"/>
    <w:rsid w:val="00E32893"/>
    <w:rsid w:val="00E3296D"/>
    <w:rsid w:val="00E32D54"/>
    <w:rsid w:val="00E32F27"/>
    <w:rsid w:val="00E33120"/>
    <w:rsid w:val="00E3335A"/>
    <w:rsid w:val="00E333F8"/>
    <w:rsid w:val="00E33565"/>
    <w:rsid w:val="00E33789"/>
    <w:rsid w:val="00E337E3"/>
    <w:rsid w:val="00E33819"/>
    <w:rsid w:val="00E339C4"/>
    <w:rsid w:val="00E33CA3"/>
    <w:rsid w:val="00E33D74"/>
    <w:rsid w:val="00E33D8E"/>
    <w:rsid w:val="00E34234"/>
    <w:rsid w:val="00E34269"/>
    <w:rsid w:val="00E345D9"/>
    <w:rsid w:val="00E3465B"/>
    <w:rsid w:val="00E3478F"/>
    <w:rsid w:val="00E34970"/>
    <w:rsid w:val="00E34F76"/>
    <w:rsid w:val="00E352D4"/>
    <w:rsid w:val="00E354F4"/>
    <w:rsid w:val="00E355F8"/>
    <w:rsid w:val="00E35723"/>
    <w:rsid w:val="00E3588D"/>
    <w:rsid w:val="00E35B08"/>
    <w:rsid w:val="00E35D9B"/>
    <w:rsid w:val="00E35DF4"/>
    <w:rsid w:val="00E35E7D"/>
    <w:rsid w:val="00E35FB3"/>
    <w:rsid w:val="00E35FE3"/>
    <w:rsid w:val="00E36093"/>
    <w:rsid w:val="00E3609F"/>
    <w:rsid w:val="00E36182"/>
    <w:rsid w:val="00E361D9"/>
    <w:rsid w:val="00E362E7"/>
    <w:rsid w:val="00E36461"/>
    <w:rsid w:val="00E36659"/>
    <w:rsid w:val="00E367A2"/>
    <w:rsid w:val="00E367C5"/>
    <w:rsid w:val="00E368BB"/>
    <w:rsid w:val="00E369A6"/>
    <w:rsid w:val="00E36F6A"/>
    <w:rsid w:val="00E36F8A"/>
    <w:rsid w:val="00E3700C"/>
    <w:rsid w:val="00E37026"/>
    <w:rsid w:val="00E3713B"/>
    <w:rsid w:val="00E375D3"/>
    <w:rsid w:val="00E377D1"/>
    <w:rsid w:val="00E378CC"/>
    <w:rsid w:val="00E37921"/>
    <w:rsid w:val="00E37B05"/>
    <w:rsid w:val="00E37C29"/>
    <w:rsid w:val="00E403DE"/>
    <w:rsid w:val="00E4050F"/>
    <w:rsid w:val="00E40615"/>
    <w:rsid w:val="00E40A05"/>
    <w:rsid w:val="00E40FAC"/>
    <w:rsid w:val="00E4125A"/>
    <w:rsid w:val="00E41551"/>
    <w:rsid w:val="00E41751"/>
    <w:rsid w:val="00E417F7"/>
    <w:rsid w:val="00E41BFD"/>
    <w:rsid w:val="00E42669"/>
    <w:rsid w:val="00E42735"/>
    <w:rsid w:val="00E429D7"/>
    <w:rsid w:val="00E42C44"/>
    <w:rsid w:val="00E42CDC"/>
    <w:rsid w:val="00E42D19"/>
    <w:rsid w:val="00E42D93"/>
    <w:rsid w:val="00E42EF1"/>
    <w:rsid w:val="00E43013"/>
    <w:rsid w:val="00E43220"/>
    <w:rsid w:val="00E43333"/>
    <w:rsid w:val="00E433E7"/>
    <w:rsid w:val="00E4340A"/>
    <w:rsid w:val="00E43476"/>
    <w:rsid w:val="00E4360D"/>
    <w:rsid w:val="00E43781"/>
    <w:rsid w:val="00E437F6"/>
    <w:rsid w:val="00E439F4"/>
    <w:rsid w:val="00E43A9C"/>
    <w:rsid w:val="00E43B3A"/>
    <w:rsid w:val="00E43C62"/>
    <w:rsid w:val="00E44041"/>
    <w:rsid w:val="00E44141"/>
    <w:rsid w:val="00E44474"/>
    <w:rsid w:val="00E4457D"/>
    <w:rsid w:val="00E44BC7"/>
    <w:rsid w:val="00E44C3B"/>
    <w:rsid w:val="00E44D9D"/>
    <w:rsid w:val="00E44DDA"/>
    <w:rsid w:val="00E4504A"/>
    <w:rsid w:val="00E4527E"/>
    <w:rsid w:val="00E454D8"/>
    <w:rsid w:val="00E4568A"/>
    <w:rsid w:val="00E45CB9"/>
    <w:rsid w:val="00E45DFC"/>
    <w:rsid w:val="00E45E14"/>
    <w:rsid w:val="00E45EDE"/>
    <w:rsid w:val="00E45EEB"/>
    <w:rsid w:val="00E45F42"/>
    <w:rsid w:val="00E45F9E"/>
    <w:rsid w:val="00E46028"/>
    <w:rsid w:val="00E462F6"/>
    <w:rsid w:val="00E46308"/>
    <w:rsid w:val="00E46344"/>
    <w:rsid w:val="00E46429"/>
    <w:rsid w:val="00E465F9"/>
    <w:rsid w:val="00E466ED"/>
    <w:rsid w:val="00E4670F"/>
    <w:rsid w:val="00E46B7F"/>
    <w:rsid w:val="00E46FE9"/>
    <w:rsid w:val="00E470D7"/>
    <w:rsid w:val="00E470F6"/>
    <w:rsid w:val="00E47140"/>
    <w:rsid w:val="00E47304"/>
    <w:rsid w:val="00E475F3"/>
    <w:rsid w:val="00E47629"/>
    <w:rsid w:val="00E47936"/>
    <w:rsid w:val="00E479CC"/>
    <w:rsid w:val="00E47A44"/>
    <w:rsid w:val="00E47BEC"/>
    <w:rsid w:val="00E47F4E"/>
    <w:rsid w:val="00E47FB3"/>
    <w:rsid w:val="00E50007"/>
    <w:rsid w:val="00E501A8"/>
    <w:rsid w:val="00E502AA"/>
    <w:rsid w:val="00E50518"/>
    <w:rsid w:val="00E5054E"/>
    <w:rsid w:val="00E508E9"/>
    <w:rsid w:val="00E50A4B"/>
    <w:rsid w:val="00E50BFA"/>
    <w:rsid w:val="00E50C7F"/>
    <w:rsid w:val="00E50E2D"/>
    <w:rsid w:val="00E50F42"/>
    <w:rsid w:val="00E51376"/>
    <w:rsid w:val="00E5142B"/>
    <w:rsid w:val="00E51649"/>
    <w:rsid w:val="00E5198A"/>
    <w:rsid w:val="00E51B4D"/>
    <w:rsid w:val="00E51E49"/>
    <w:rsid w:val="00E51FCD"/>
    <w:rsid w:val="00E521C9"/>
    <w:rsid w:val="00E52208"/>
    <w:rsid w:val="00E5221B"/>
    <w:rsid w:val="00E522CE"/>
    <w:rsid w:val="00E5233F"/>
    <w:rsid w:val="00E52532"/>
    <w:rsid w:val="00E5272C"/>
    <w:rsid w:val="00E527BD"/>
    <w:rsid w:val="00E527D9"/>
    <w:rsid w:val="00E527FD"/>
    <w:rsid w:val="00E528FF"/>
    <w:rsid w:val="00E52A6D"/>
    <w:rsid w:val="00E52B40"/>
    <w:rsid w:val="00E52B85"/>
    <w:rsid w:val="00E52D1A"/>
    <w:rsid w:val="00E53252"/>
    <w:rsid w:val="00E53278"/>
    <w:rsid w:val="00E53358"/>
    <w:rsid w:val="00E5348C"/>
    <w:rsid w:val="00E53575"/>
    <w:rsid w:val="00E53662"/>
    <w:rsid w:val="00E536A7"/>
    <w:rsid w:val="00E53834"/>
    <w:rsid w:val="00E538FB"/>
    <w:rsid w:val="00E53AA0"/>
    <w:rsid w:val="00E53AA2"/>
    <w:rsid w:val="00E53BB8"/>
    <w:rsid w:val="00E53C38"/>
    <w:rsid w:val="00E53E66"/>
    <w:rsid w:val="00E53E87"/>
    <w:rsid w:val="00E53FE0"/>
    <w:rsid w:val="00E54098"/>
    <w:rsid w:val="00E54221"/>
    <w:rsid w:val="00E5449B"/>
    <w:rsid w:val="00E544AE"/>
    <w:rsid w:val="00E5480A"/>
    <w:rsid w:val="00E5487A"/>
    <w:rsid w:val="00E54880"/>
    <w:rsid w:val="00E54BA0"/>
    <w:rsid w:val="00E54BAC"/>
    <w:rsid w:val="00E54C44"/>
    <w:rsid w:val="00E54C8C"/>
    <w:rsid w:val="00E54D39"/>
    <w:rsid w:val="00E54D3B"/>
    <w:rsid w:val="00E54E7B"/>
    <w:rsid w:val="00E54F21"/>
    <w:rsid w:val="00E5528A"/>
    <w:rsid w:val="00E553F7"/>
    <w:rsid w:val="00E5557C"/>
    <w:rsid w:val="00E556A0"/>
    <w:rsid w:val="00E559D9"/>
    <w:rsid w:val="00E55A0D"/>
    <w:rsid w:val="00E55EE7"/>
    <w:rsid w:val="00E560DF"/>
    <w:rsid w:val="00E56198"/>
    <w:rsid w:val="00E562B1"/>
    <w:rsid w:val="00E56349"/>
    <w:rsid w:val="00E56642"/>
    <w:rsid w:val="00E56673"/>
    <w:rsid w:val="00E56BBA"/>
    <w:rsid w:val="00E56C94"/>
    <w:rsid w:val="00E56D29"/>
    <w:rsid w:val="00E56D66"/>
    <w:rsid w:val="00E56ED1"/>
    <w:rsid w:val="00E56F42"/>
    <w:rsid w:val="00E56F62"/>
    <w:rsid w:val="00E56FFD"/>
    <w:rsid w:val="00E5703F"/>
    <w:rsid w:val="00E571A4"/>
    <w:rsid w:val="00E572B9"/>
    <w:rsid w:val="00E5733E"/>
    <w:rsid w:val="00E576CD"/>
    <w:rsid w:val="00E579BC"/>
    <w:rsid w:val="00E57E55"/>
    <w:rsid w:val="00E57ED0"/>
    <w:rsid w:val="00E57FFE"/>
    <w:rsid w:val="00E601AF"/>
    <w:rsid w:val="00E605DE"/>
    <w:rsid w:val="00E6076A"/>
    <w:rsid w:val="00E60C3E"/>
    <w:rsid w:val="00E60C85"/>
    <w:rsid w:val="00E60E91"/>
    <w:rsid w:val="00E61987"/>
    <w:rsid w:val="00E61A99"/>
    <w:rsid w:val="00E61AAF"/>
    <w:rsid w:val="00E61BFF"/>
    <w:rsid w:val="00E61C3F"/>
    <w:rsid w:val="00E61C43"/>
    <w:rsid w:val="00E61C5A"/>
    <w:rsid w:val="00E61D15"/>
    <w:rsid w:val="00E61E20"/>
    <w:rsid w:val="00E61E91"/>
    <w:rsid w:val="00E6200C"/>
    <w:rsid w:val="00E62089"/>
    <w:rsid w:val="00E6232F"/>
    <w:rsid w:val="00E62335"/>
    <w:rsid w:val="00E624C4"/>
    <w:rsid w:val="00E62651"/>
    <w:rsid w:val="00E62865"/>
    <w:rsid w:val="00E62A8F"/>
    <w:rsid w:val="00E62CD5"/>
    <w:rsid w:val="00E62D42"/>
    <w:rsid w:val="00E62E4F"/>
    <w:rsid w:val="00E62FE6"/>
    <w:rsid w:val="00E63071"/>
    <w:rsid w:val="00E630D4"/>
    <w:rsid w:val="00E63364"/>
    <w:rsid w:val="00E637AF"/>
    <w:rsid w:val="00E63971"/>
    <w:rsid w:val="00E63A83"/>
    <w:rsid w:val="00E6462D"/>
    <w:rsid w:val="00E647DC"/>
    <w:rsid w:val="00E648F4"/>
    <w:rsid w:val="00E64A8D"/>
    <w:rsid w:val="00E64B30"/>
    <w:rsid w:val="00E64C71"/>
    <w:rsid w:val="00E64C9C"/>
    <w:rsid w:val="00E64CBD"/>
    <w:rsid w:val="00E64D8E"/>
    <w:rsid w:val="00E64D91"/>
    <w:rsid w:val="00E64E37"/>
    <w:rsid w:val="00E64E64"/>
    <w:rsid w:val="00E650D2"/>
    <w:rsid w:val="00E651B4"/>
    <w:rsid w:val="00E651C1"/>
    <w:rsid w:val="00E65334"/>
    <w:rsid w:val="00E65413"/>
    <w:rsid w:val="00E65529"/>
    <w:rsid w:val="00E65645"/>
    <w:rsid w:val="00E656D4"/>
    <w:rsid w:val="00E65855"/>
    <w:rsid w:val="00E6588C"/>
    <w:rsid w:val="00E658D2"/>
    <w:rsid w:val="00E658E7"/>
    <w:rsid w:val="00E65A5B"/>
    <w:rsid w:val="00E65DD6"/>
    <w:rsid w:val="00E65F67"/>
    <w:rsid w:val="00E66064"/>
    <w:rsid w:val="00E66159"/>
    <w:rsid w:val="00E662E0"/>
    <w:rsid w:val="00E662FC"/>
    <w:rsid w:val="00E664FE"/>
    <w:rsid w:val="00E665B2"/>
    <w:rsid w:val="00E66647"/>
    <w:rsid w:val="00E66648"/>
    <w:rsid w:val="00E66745"/>
    <w:rsid w:val="00E66749"/>
    <w:rsid w:val="00E6689E"/>
    <w:rsid w:val="00E66AB8"/>
    <w:rsid w:val="00E66AFF"/>
    <w:rsid w:val="00E66B52"/>
    <w:rsid w:val="00E66BB9"/>
    <w:rsid w:val="00E66DD0"/>
    <w:rsid w:val="00E66E17"/>
    <w:rsid w:val="00E6724E"/>
    <w:rsid w:val="00E674A5"/>
    <w:rsid w:val="00E67841"/>
    <w:rsid w:val="00E6796E"/>
    <w:rsid w:val="00E67CAD"/>
    <w:rsid w:val="00E67E43"/>
    <w:rsid w:val="00E67E96"/>
    <w:rsid w:val="00E70159"/>
    <w:rsid w:val="00E701E5"/>
    <w:rsid w:val="00E702BB"/>
    <w:rsid w:val="00E70384"/>
    <w:rsid w:val="00E703F7"/>
    <w:rsid w:val="00E70832"/>
    <w:rsid w:val="00E7098D"/>
    <w:rsid w:val="00E70AB3"/>
    <w:rsid w:val="00E713AE"/>
    <w:rsid w:val="00E71439"/>
    <w:rsid w:val="00E71546"/>
    <w:rsid w:val="00E715F2"/>
    <w:rsid w:val="00E71814"/>
    <w:rsid w:val="00E7182B"/>
    <w:rsid w:val="00E71ADE"/>
    <w:rsid w:val="00E71B1A"/>
    <w:rsid w:val="00E71B3A"/>
    <w:rsid w:val="00E71C34"/>
    <w:rsid w:val="00E71DF2"/>
    <w:rsid w:val="00E720EB"/>
    <w:rsid w:val="00E7221A"/>
    <w:rsid w:val="00E7232E"/>
    <w:rsid w:val="00E728F8"/>
    <w:rsid w:val="00E7296C"/>
    <w:rsid w:val="00E72A28"/>
    <w:rsid w:val="00E72A40"/>
    <w:rsid w:val="00E72B47"/>
    <w:rsid w:val="00E72C0D"/>
    <w:rsid w:val="00E72E51"/>
    <w:rsid w:val="00E72FA9"/>
    <w:rsid w:val="00E733E7"/>
    <w:rsid w:val="00E73698"/>
    <w:rsid w:val="00E738E3"/>
    <w:rsid w:val="00E73B44"/>
    <w:rsid w:val="00E73C3C"/>
    <w:rsid w:val="00E73CD1"/>
    <w:rsid w:val="00E73D3D"/>
    <w:rsid w:val="00E73E48"/>
    <w:rsid w:val="00E73F77"/>
    <w:rsid w:val="00E7486F"/>
    <w:rsid w:val="00E749F4"/>
    <w:rsid w:val="00E74CF1"/>
    <w:rsid w:val="00E74D5E"/>
    <w:rsid w:val="00E74D9C"/>
    <w:rsid w:val="00E74E1C"/>
    <w:rsid w:val="00E74EF1"/>
    <w:rsid w:val="00E7512F"/>
    <w:rsid w:val="00E751EB"/>
    <w:rsid w:val="00E7522D"/>
    <w:rsid w:val="00E754CF"/>
    <w:rsid w:val="00E757C8"/>
    <w:rsid w:val="00E757F3"/>
    <w:rsid w:val="00E75C61"/>
    <w:rsid w:val="00E75DE3"/>
    <w:rsid w:val="00E75FCB"/>
    <w:rsid w:val="00E76354"/>
    <w:rsid w:val="00E7653C"/>
    <w:rsid w:val="00E76635"/>
    <w:rsid w:val="00E766C3"/>
    <w:rsid w:val="00E76815"/>
    <w:rsid w:val="00E76BEC"/>
    <w:rsid w:val="00E76C0B"/>
    <w:rsid w:val="00E76C3C"/>
    <w:rsid w:val="00E76CDA"/>
    <w:rsid w:val="00E77099"/>
    <w:rsid w:val="00E770CB"/>
    <w:rsid w:val="00E7714A"/>
    <w:rsid w:val="00E77185"/>
    <w:rsid w:val="00E771C7"/>
    <w:rsid w:val="00E772BA"/>
    <w:rsid w:val="00E77304"/>
    <w:rsid w:val="00E7730F"/>
    <w:rsid w:val="00E7731E"/>
    <w:rsid w:val="00E77342"/>
    <w:rsid w:val="00E774EB"/>
    <w:rsid w:val="00E77663"/>
    <w:rsid w:val="00E7773C"/>
    <w:rsid w:val="00E777F5"/>
    <w:rsid w:val="00E77A71"/>
    <w:rsid w:val="00E77AB4"/>
    <w:rsid w:val="00E800AC"/>
    <w:rsid w:val="00E80143"/>
    <w:rsid w:val="00E80342"/>
    <w:rsid w:val="00E803E0"/>
    <w:rsid w:val="00E803EF"/>
    <w:rsid w:val="00E804A8"/>
    <w:rsid w:val="00E805B4"/>
    <w:rsid w:val="00E80618"/>
    <w:rsid w:val="00E806B2"/>
    <w:rsid w:val="00E808AA"/>
    <w:rsid w:val="00E80DF5"/>
    <w:rsid w:val="00E80F32"/>
    <w:rsid w:val="00E81334"/>
    <w:rsid w:val="00E81534"/>
    <w:rsid w:val="00E81869"/>
    <w:rsid w:val="00E819E3"/>
    <w:rsid w:val="00E81B93"/>
    <w:rsid w:val="00E81BFC"/>
    <w:rsid w:val="00E81DCE"/>
    <w:rsid w:val="00E81DF8"/>
    <w:rsid w:val="00E81EDD"/>
    <w:rsid w:val="00E8205A"/>
    <w:rsid w:val="00E820E3"/>
    <w:rsid w:val="00E822C4"/>
    <w:rsid w:val="00E824DF"/>
    <w:rsid w:val="00E826C8"/>
    <w:rsid w:val="00E82708"/>
    <w:rsid w:val="00E82909"/>
    <w:rsid w:val="00E829C6"/>
    <w:rsid w:val="00E82AB2"/>
    <w:rsid w:val="00E82D50"/>
    <w:rsid w:val="00E82F39"/>
    <w:rsid w:val="00E82F77"/>
    <w:rsid w:val="00E8332E"/>
    <w:rsid w:val="00E833E1"/>
    <w:rsid w:val="00E833E8"/>
    <w:rsid w:val="00E835ED"/>
    <w:rsid w:val="00E83625"/>
    <w:rsid w:val="00E838B8"/>
    <w:rsid w:val="00E83BCC"/>
    <w:rsid w:val="00E83E93"/>
    <w:rsid w:val="00E83FAE"/>
    <w:rsid w:val="00E84090"/>
    <w:rsid w:val="00E841D3"/>
    <w:rsid w:val="00E84225"/>
    <w:rsid w:val="00E84262"/>
    <w:rsid w:val="00E84351"/>
    <w:rsid w:val="00E8437F"/>
    <w:rsid w:val="00E84624"/>
    <w:rsid w:val="00E84753"/>
    <w:rsid w:val="00E848D3"/>
    <w:rsid w:val="00E84AB2"/>
    <w:rsid w:val="00E84AD8"/>
    <w:rsid w:val="00E84F48"/>
    <w:rsid w:val="00E850F3"/>
    <w:rsid w:val="00E85161"/>
    <w:rsid w:val="00E854EC"/>
    <w:rsid w:val="00E85560"/>
    <w:rsid w:val="00E857EC"/>
    <w:rsid w:val="00E85883"/>
    <w:rsid w:val="00E8598D"/>
    <w:rsid w:val="00E8599F"/>
    <w:rsid w:val="00E859A8"/>
    <w:rsid w:val="00E85A6E"/>
    <w:rsid w:val="00E85E3F"/>
    <w:rsid w:val="00E85F58"/>
    <w:rsid w:val="00E85FA2"/>
    <w:rsid w:val="00E85FC4"/>
    <w:rsid w:val="00E8616F"/>
    <w:rsid w:val="00E86179"/>
    <w:rsid w:val="00E862CB"/>
    <w:rsid w:val="00E863C5"/>
    <w:rsid w:val="00E8657E"/>
    <w:rsid w:val="00E865A0"/>
    <w:rsid w:val="00E8661E"/>
    <w:rsid w:val="00E868FA"/>
    <w:rsid w:val="00E86B6E"/>
    <w:rsid w:val="00E86C6A"/>
    <w:rsid w:val="00E86E67"/>
    <w:rsid w:val="00E87093"/>
    <w:rsid w:val="00E87124"/>
    <w:rsid w:val="00E871A0"/>
    <w:rsid w:val="00E8724F"/>
    <w:rsid w:val="00E87660"/>
    <w:rsid w:val="00E877EE"/>
    <w:rsid w:val="00E8796A"/>
    <w:rsid w:val="00E9003D"/>
    <w:rsid w:val="00E9013E"/>
    <w:rsid w:val="00E903FD"/>
    <w:rsid w:val="00E905F5"/>
    <w:rsid w:val="00E90959"/>
    <w:rsid w:val="00E9096B"/>
    <w:rsid w:val="00E909E5"/>
    <w:rsid w:val="00E90A45"/>
    <w:rsid w:val="00E90B6E"/>
    <w:rsid w:val="00E90C69"/>
    <w:rsid w:val="00E90E48"/>
    <w:rsid w:val="00E90EFA"/>
    <w:rsid w:val="00E90FDD"/>
    <w:rsid w:val="00E9100C"/>
    <w:rsid w:val="00E91068"/>
    <w:rsid w:val="00E910CD"/>
    <w:rsid w:val="00E91190"/>
    <w:rsid w:val="00E91679"/>
    <w:rsid w:val="00E91A55"/>
    <w:rsid w:val="00E91B0C"/>
    <w:rsid w:val="00E91D7E"/>
    <w:rsid w:val="00E91F60"/>
    <w:rsid w:val="00E92166"/>
    <w:rsid w:val="00E921CF"/>
    <w:rsid w:val="00E92225"/>
    <w:rsid w:val="00E9225D"/>
    <w:rsid w:val="00E92432"/>
    <w:rsid w:val="00E92437"/>
    <w:rsid w:val="00E92499"/>
    <w:rsid w:val="00E926CB"/>
    <w:rsid w:val="00E92784"/>
    <w:rsid w:val="00E928CC"/>
    <w:rsid w:val="00E92BEE"/>
    <w:rsid w:val="00E92FE0"/>
    <w:rsid w:val="00E931B6"/>
    <w:rsid w:val="00E932F7"/>
    <w:rsid w:val="00E933A7"/>
    <w:rsid w:val="00E933AF"/>
    <w:rsid w:val="00E933C7"/>
    <w:rsid w:val="00E93419"/>
    <w:rsid w:val="00E93462"/>
    <w:rsid w:val="00E936B6"/>
    <w:rsid w:val="00E938F1"/>
    <w:rsid w:val="00E939D0"/>
    <w:rsid w:val="00E93B68"/>
    <w:rsid w:val="00E94178"/>
    <w:rsid w:val="00E9420E"/>
    <w:rsid w:val="00E942FC"/>
    <w:rsid w:val="00E944E4"/>
    <w:rsid w:val="00E94538"/>
    <w:rsid w:val="00E945D9"/>
    <w:rsid w:val="00E94C08"/>
    <w:rsid w:val="00E94CCC"/>
    <w:rsid w:val="00E94EFE"/>
    <w:rsid w:val="00E95058"/>
    <w:rsid w:val="00E9516C"/>
    <w:rsid w:val="00E95714"/>
    <w:rsid w:val="00E9578E"/>
    <w:rsid w:val="00E95814"/>
    <w:rsid w:val="00E95A08"/>
    <w:rsid w:val="00E95CB6"/>
    <w:rsid w:val="00E95D74"/>
    <w:rsid w:val="00E95DA7"/>
    <w:rsid w:val="00E95E30"/>
    <w:rsid w:val="00E95E79"/>
    <w:rsid w:val="00E95ED0"/>
    <w:rsid w:val="00E95F17"/>
    <w:rsid w:val="00E962A3"/>
    <w:rsid w:val="00E963FD"/>
    <w:rsid w:val="00E967B8"/>
    <w:rsid w:val="00E96817"/>
    <w:rsid w:val="00E96BBD"/>
    <w:rsid w:val="00E96C98"/>
    <w:rsid w:val="00E96E45"/>
    <w:rsid w:val="00E96EF5"/>
    <w:rsid w:val="00E96FEB"/>
    <w:rsid w:val="00E97142"/>
    <w:rsid w:val="00E97171"/>
    <w:rsid w:val="00E9721E"/>
    <w:rsid w:val="00E9728A"/>
    <w:rsid w:val="00E972E2"/>
    <w:rsid w:val="00E974BE"/>
    <w:rsid w:val="00E97690"/>
    <w:rsid w:val="00E978BB"/>
    <w:rsid w:val="00E9797D"/>
    <w:rsid w:val="00E979B1"/>
    <w:rsid w:val="00E97A53"/>
    <w:rsid w:val="00E97D68"/>
    <w:rsid w:val="00EA0184"/>
    <w:rsid w:val="00EA01D0"/>
    <w:rsid w:val="00EA02BC"/>
    <w:rsid w:val="00EA049C"/>
    <w:rsid w:val="00EA0579"/>
    <w:rsid w:val="00EA0639"/>
    <w:rsid w:val="00EA06BF"/>
    <w:rsid w:val="00EA0AFB"/>
    <w:rsid w:val="00EA0B8F"/>
    <w:rsid w:val="00EA0CA0"/>
    <w:rsid w:val="00EA0D35"/>
    <w:rsid w:val="00EA0FDB"/>
    <w:rsid w:val="00EA120C"/>
    <w:rsid w:val="00EA1497"/>
    <w:rsid w:val="00EA14ED"/>
    <w:rsid w:val="00EA1661"/>
    <w:rsid w:val="00EA16FC"/>
    <w:rsid w:val="00EA171C"/>
    <w:rsid w:val="00EA1850"/>
    <w:rsid w:val="00EA1871"/>
    <w:rsid w:val="00EA18D7"/>
    <w:rsid w:val="00EA1A08"/>
    <w:rsid w:val="00EA1A37"/>
    <w:rsid w:val="00EA1C58"/>
    <w:rsid w:val="00EA1E35"/>
    <w:rsid w:val="00EA1E8E"/>
    <w:rsid w:val="00EA227E"/>
    <w:rsid w:val="00EA22CE"/>
    <w:rsid w:val="00EA2313"/>
    <w:rsid w:val="00EA2522"/>
    <w:rsid w:val="00EA25AB"/>
    <w:rsid w:val="00EA25C1"/>
    <w:rsid w:val="00EA2614"/>
    <w:rsid w:val="00EA26C0"/>
    <w:rsid w:val="00EA26DB"/>
    <w:rsid w:val="00EA290E"/>
    <w:rsid w:val="00EA2952"/>
    <w:rsid w:val="00EA2A5A"/>
    <w:rsid w:val="00EA2AB8"/>
    <w:rsid w:val="00EA2D3D"/>
    <w:rsid w:val="00EA2E7F"/>
    <w:rsid w:val="00EA2F3F"/>
    <w:rsid w:val="00EA2FD1"/>
    <w:rsid w:val="00EA2FFC"/>
    <w:rsid w:val="00EA33D9"/>
    <w:rsid w:val="00EA35A2"/>
    <w:rsid w:val="00EA36FB"/>
    <w:rsid w:val="00EA383D"/>
    <w:rsid w:val="00EA39B3"/>
    <w:rsid w:val="00EA3B55"/>
    <w:rsid w:val="00EA3B80"/>
    <w:rsid w:val="00EA3BB5"/>
    <w:rsid w:val="00EA3C0A"/>
    <w:rsid w:val="00EA3C1E"/>
    <w:rsid w:val="00EA3C3B"/>
    <w:rsid w:val="00EA3D75"/>
    <w:rsid w:val="00EA3E6C"/>
    <w:rsid w:val="00EA3F77"/>
    <w:rsid w:val="00EA3FF8"/>
    <w:rsid w:val="00EA3FFD"/>
    <w:rsid w:val="00EA4406"/>
    <w:rsid w:val="00EA44B8"/>
    <w:rsid w:val="00EA4939"/>
    <w:rsid w:val="00EA4B4E"/>
    <w:rsid w:val="00EA4C3B"/>
    <w:rsid w:val="00EA4E01"/>
    <w:rsid w:val="00EA4EC0"/>
    <w:rsid w:val="00EA4FBD"/>
    <w:rsid w:val="00EA50ED"/>
    <w:rsid w:val="00EA5158"/>
    <w:rsid w:val="00EA539F"/>
    <w:rsid w:val="00EA53DC"/>
    <w:rsid w:val="00EA5447"/>
    <w:rsid w:val="00EA54C5"/>
    <w:rsid w:val="00EA5550"/>
    <w:rsid w:val="00EA564F"/>
    <w:rsid w:val="00EA57E1"/>
    <w:rsid w:val="00EA5AD1"/>
    <w:rsid w:val="00EA5CC5"/>
    <w:rsid w:val="00EA5D0E"/>
    <w:rsid w:val="00EA5F7E"/>
    <w:rsid w:val="00EA6283"/>
    <w:rsid w:val="00EA62BE"/>
    <w:rsid w:val="00EA6382"/>
    <w:rsid w:val="00EA6393"/>
    <w:rsid w:val="00EA65A4"/>
    <w:rsid w:val="00EA672D"/>
    <w:rsid w:val="00EA68E5"/>
    <w:rsid w:val="00EA68ED"/>
    <w:rsid w:val="00EA69EC"/>
    <w:rsid w:val="00EA6AE1"/>
    <w:rsid w:val="00EA6DED"/>
    <w:rsid w:val="00EA6F14"/>
    <w:rsid w:val="00EA702C"/>
    <w:rsid w:val="00EA7221"/>
    <w:rsid w:val="00EA7227"/>
    <w:rsid w:val="00EA73DA"/>
    <w:rsid w:val="00EA7531"/>
    <w:rsid w:val="00EA762A"/>
    <w:rsid w:val="00EA7691"/>
    <w:rsid w:val="00EA7A6F"/>
    <w:rsid w:val="00EA7F03"/>
    <w:rsid w:val="00EA7F3C"/>
    <w:rsid w:val="00EB002A"/>
    <w:rsid w:val="00EB0074"/>
    <w:rsid w:val="00EB03AE"/>
    <w:rsid w:val="00EB044F"/>
    <w:rsid w:val="00EB046A"/>
    <w:rsid w:val="00EB07AC"/>
    <w:rsid w:val="00EB08E1"/>
    <w:rsid w:val="00EB09DD"/>
    <w:rsid w:val="00EB0CA3"/>
    <w:rsid w:val="00EB0CCF"/>
    <w:rsid w:val="00EB0F21"/>
    <w:rsid w:val="00EB1290"/>
    <w:rsid w:val="00EB1609"/>
    <w:rsid w:val="00EB17FC"/>
    <w:rsid w:val="00EB1802"/>
    <w:rsid w:val="00EB18F6"/>
    <w:rsid w:val="00EB1A55"/>
    <w:rsid w:val="00EB1BBD"/>
    <w:rsid w:val="00EB1EDC"/>
    <w:rsid w:val="00EB1EEB"/>
    <w:rsid w:val="00EB1F55"/>
    <w:rsid w:val="00EB2160"/>
    <w:rsid w:val="00EB22CF"/>
    <w:rsid w:val="00EB2940"/>
    <w:rsid w:val="00EB2D4C"/>
    <w:rsid w:val="00EB3492"/>
    <w:rsid w:val="00EB356D"/>
    <w:rsid w:val="00EB3586"/>
    <w:rsid w:val="00EB367A"/>
    <w:rsid w:val="00EB39A3"/>
    <w:rsid w:val="00EB3B33"/>
    <w:rsid w:val="00EB3BB7"/>
    <w:rsid w:val="00EB4011"/>
    <w:rsid w:val="00EB40DE"/>
    <w:rsid w:val="00EB457F"/>
    <w:rsid w:val="00EB45A9"/>
    <w:rsid w:val="00EB4A03"/>
    <w:rsid w:val="00EB4C63"/>
    <w:rsid w:val="00EB4C6C"/>
    <w:rsid w:val="00EB4CC3"/>
    <w:rsid w:val="00EB4CF4"/>
    <w:rsid w:val="00EB4F1F"/>
    <w:rsid w:val="00EB4F27"/>
    <w:rsid w:val="00EB4F45"/>
    <w:rsid w:val="00EB4FF6"/>
    <w:rsid w:val="00EB5042"/>
    <w:rsid w:val="00EB50C5"/>
    <w:rsid w:val="00EB52C3"/>
    <w:rsid w:val="00EB54E0"/>
    <w:rsid w:val="00EB54EA"/>
    <w:rsid w:val="00EB55ED"/>
    <w:rsid w:val="00EB5764"/>
    <w:rsid w:val="00EB5A48"/>
    <w:rsid w:val="00EB5BBC"/>
    <w:rsid w:val="00EB5E3F"/>
    <w:rsid w:val="00EB5EA0"/>
    <w:rsid w:val="00EB5FB4"/>
    <w:rsid w:val="00EB611F"/>
    <w:rsid w:val="00EB621A"/>
    <w:rsid w:val="00EB6234"/>
    <w:rsid w:val="00EB623F"/>
    <w:rsid w:val="00EB63EB"/>
    <w:rsid w:val="00EB64D1"/>
    <w:rsid w:val="00EB652E"/>
    <w:rsid w:val="00EB654D"/>
    <w:rsid w:val="00EB678F"/>
    <w:rsid w:val="00EB6978"/>
    <w:rsid w:val="00EB6F93"/>
    <w:rsid w:val="00EB702B"/>
    <w:rsid w:val="00EB718B"/>
    <w:rsid w:val="00EB71DC"/>
    <w:rsid w:val="00EB74D6"/>
    <w:rsid w:val="00EB756E"/>
    <w:rsid w:val="00EB76EB"/>
    <w:rsid w:val="00EB792A"/>
    <w:rsid w:val="00EB7933"/>
    <w:rsid w:val="00EB7DC3"/>
    <w:rsid w:val="00EC01AE"/>
    <w:rsid w:val="00EC020E"/>
    <w:rsid w:val="00EC0281"/>
    <w:rsid w:val="00EC02CB"/>
    <w:rsid w:val="00EC050C"/>
    <w:rsid w:val="00EC063A"/>
    <w:rsid w:val="00EC06B2"/>
    <w:rsid w:val="00EC072D"/>
    <w:rsid w:val="00EC07BD"/>
    <w:rsid w:val="00EC07C6"/>
    <w:rsid w:val="00EC0E24"/>
    <w:rsid w:val="00EC0EF3"/>
    <w:rsid w:val="00EC0F35"/>
    <w:rsid w:val="00EC0F81"/>
    <w:rsid w:val="00EC0FFD"/>
    <w:rsid w:val="00EC101E"/>
    <w:rsid w:val="00EC14D7"/>
    <w:rsid w:val="00EC16E4"/>
    <w:rsid w:val="00EC1713"/>
    <w:rsid w:val="00EC1AAC"/>
    <w:rsid w:val="00EC1ABD"/>
    <w:rsid w:val="00EC1AD8"/>
    <w:rsid w:val="00EC1D8B"/>
    <w:rsid w:val="00EC23C0"/>
    <w:rsid w:val="00EC241E"/>
    <w:rsid w:val="00EC2639"/>
    <w:rsid w:val="00EC2898"/>
    <w:rsid w:val="00EC2A81"/>
    <w:rsid w:val="00EC2D98"/>
    <w:rsid w:val="00EC2FA2"/>
    <w:rsid w:val="00EC3271"/>
    <w:rsid w:val="00EC341B"/>
    <w:rsid w:val="00EC3426"/>
    <w:rsid w:val="00EC3488"/>
    <w:rsid w:val="00EC3526"/>
    <w:rsid w:val="00EC364D"/>
    <w:rsid w:val="00EC36D7"/>
    <w:rsid w:val="00EC3712"/>
    <w:rsid w:val="00EC37A8"/>
    <w:rsid w:val="00EC39D7"/>
    <w:rsid w:val="00EC3ADC"/>
    <w:rsid w:val="00EC3E54"/>
    <w:rsid w:val="00EC3E72"/>
    <w:rsid w:val="00EC3EEC"/>
    <w:rsid w:val="00EC3F12"/>
    <w:rsid w:val="00EC3F9D"/>
    <w:rsid w:val="00EC4632"/>
    <w:rsid w:val="00EC47B5"/>
    <w:rsid w:val="00EC47EE"/>
    <w:rsid w:val="00EC48AA"/>
    <w:rsid w:val="00EC4CA2"/>
    <w:rsid w:val="00EC4D83"/>
    <w:rsid w:val="00EC4EA9"/>
    <w:rsid w:val="00EC4F0D"/>
    <w:rsid w:val="00EC57EB"/>
    <w:rsid w:val="00EC5B12"/>
    <w:rsid w:val="00EC5B43"/>
    <w:rsid w:val="00EC65F8"/>
    <w:rsid w:val="00EC670D"/>
    <w:rsid w:val="00EC6952"/>
    <w:rsid w:val="00EC6DB7"/>
    <w:rsid w:val="00EC6E42"/>
    <w:rsid w:val="00EC6F70"/>
    <w:rsid w:val="00EC6F74"/>
    <w:rsid w:val="00EC733F"/>
    <w:rsid w:val="00EC73B8"/>
    <w:rsid w:val="00EC75E4"/>
    <w:rsid w:val="00EC785B"/>
    <w:rsid w:val="00EC78F3"/>
    <w:rsid w:val="00EC794B"/>
    <w:rsid w:val="00EC7C0A"/>
    <w:rsid w:val="00EC7FED"/>
    <w:rsid w:val="00EC7FF7"/>
    <w:rsid w:val="00ED004A"/>
    <w:rsid w:val="00ED00C8"/>
    <w:rsid w:val="00ED00F0"/>
    <w:rsid w:val="00ED0183"/>
    <w:rsid w:val="00ED0210"/>
    <w:rsid w:val="00ED032A"/>
    <w:rsid w:val="00ED0441"/>
    <w:rsid w:val="00ED048A"/>
    <w:rsid w:val="00ED0671"/>
    <w:rsid w:val="00ED09D3"/>
    <w:rsid w:val="00ED09E1"/>
    <w:rsid w:val="00ED0B4D"/>
    <w:rsid w:val="00ED0D21"/>
    <w:rsid w:val="00ED0F3A"/>
    <w:rsid w:val="00ED107C"/>
    <w:rsid w:val="00ED118B"/>
    <w:rsid w:val="00ED120F"/>
    <w:rsid w:val="00ED136F"/>
    <w:rsid w:val="00ED1380"/>
    <w:rsid w:val="00ED160C"/>
    <w:rsid w:val="00ED172D"/>
    <w:rsid w:val="00ED182E"/>
    <w:rsid w:val="00ED182F"/>
    <w:rsid w:val="00ED1B08"/>
    <w:rsid w:val="00ED1C5D"/>
    <w:rsid w:val="00ED1C99"/>
    <w:rsid w:val="00ED213D"/>
    <w:rsid w:val="00ED2232"/>
    <w:rsid w:val="00ED2247"/>
    <w:rsid w:val="00ED233F"/>
    <w:rsid w:val="00ED2372"/>
    <w:rsid w:val="00ED23C2"/>
    <w:rsid w:val="00ED2473"/>
    <w:rsid w:val="00ED265E"/>
    <w:rsid w:val="00ED272E"/>
    <w:rsid w:val="00ED279A"/>
    <w:rsid w:val="00ED290B"/>
    <w:rsid w:val="00ED2A99"/>
    <w:rsid w:val="00ED2BE3"/>
    <w:rsid w:val="00ED314A"/>
    <w:rsid w:val="00ED320E"/>
    <w:rsid w:val="00ED3216"/>
    <w:rsid w:val="00ED3257"/>
    <w:rsid w:val="00ED32E9"/>
    <w:rsid w:val="00ED348F"/>
    <w:rsid w:val="00ED34F1"/>
    <w:rsid w:val="00ED3819"/>
    <w:rsid w:val="00ED38FA"/>
    <w:rsid w:val="00ED399A"/>
    <w:rsid w:val="00ED3C90"/>
    <w:rsid w:val="00ED3D32"/>
    <w:rsid w:val="00ED3DCE"/>
    <w:rsid w:val="00ED3DDF"/>
    <w:rsid w:val="00ED3F6B"/>
    <w:rsid w:val="00ED3F7C"/>
    <w:rsid w:val="00ED402B"/>
    <w:rsid w:val="00ED4151"/>
    <w:rsid w:val="00ED42E4"/>
    <w:rsid w:val="00ED44F8"/>
    <w:rsid w:val="00ED4962"/>
    <w:rsid w:val="00ED4BA0"/>
    <w:rsid w:val="00ED4D2F"/>
    <w:rsid w:val="00ED5302"/>
    <w:rsid w:val="00ED532B"/>
    <w:rsid w:val="00ED5B92"/>
    <w:rsid w:val="00ED5C0A"/>
    <w:rsid w:val="00ED5D60"/>
    <w:rsid w:val="00ED5EBA"/>
    <w:rsid w:val="00ED5EEF"/>
    <w:rsid w:val="00ED605B"/>
    <w:rsid w:val="00ED624B"/>
    <w:rsid w:val="00ED6250"/>
    <w:rsid w:val="00ED63D1"/>
    <w:rsid w:val="00ED65A3"/>
    <w:rsid w:val="00ED6618"/>
    <w:rsid w:val="00ED68EF"/>
    <w:rsid w:val="00ED695D"/>
    <w:rsid w:val="00ED6B55"/>
    <w:rsid w:val="00ED6D6D"/>
    <w:rsid w:val="00ED6F74"/>
    <w:rsid w:val="00ED709E"/>
    <w:rsid w:val="00ED7237"/>
    <w:rsid w:val="00ED78EF"/>
    <w:rsid w:val="00ED79EF"/>
    <w:rsid w:val="00ED7A1C"/>
    <w:rsid w:val="00ED7AF2"/>
    <w:rsid w:val="00ED7B0B"/>
    <w:rsid w:val="00ED7BE3"/>
    <w:rsid w:val="00ED7DC1"/>
    <w:rsid w:val="00ED7ED4"/>
    <w:rsid w:val="00EE01E3"/>
    <w:rsid w:val="00EE02D9"/>
    <w:rsid w:val="00EE03DB"/>
    <w:rsid w:val="00EE03F5"/>
    <w:rsid w:val="00EE0517"/>
    <w:rsid w:val="00EE0632"/>
    <w:rsid w:val="00EE0654"/>
    <w:rsid w:val="00EE06AF"/>
    <w:rsid w:val="00EE082C"/>
    <w:rsid w:val="00EE095D"/>
    <w:rsid w:val="00EE09FA"/>
    <w:rsid w:val="00EE0AB5"/>
    <w:rsid w:val="00EE0B1D"/>
    <w:rsid w:val="00EE0BC6"/>
    <w:rsid w:val="00EE0BD1"/>
    <w:rsid w:val="00EE0CE1"/>
    <w:rsid w:val="00EE0D45"/>
    <w:rsid w:val="00EE0EF7"/>
    <w:rsid w:val="00EE1128"/>
    <w:rsid w:val="00EE12BF"/>
    <w:rsid w:val="00EE131E"/>
    <w:rsid w:val="00EE13C4"/>
    <w:rsid w:val="00EE16BB"/>
    <w:rsid w:val="00EE1791"/>
    <w:rsid w:val="00EE1813"/>
    <w:rsid w:val="00EE1A45"/>
    <w:rsid w:val="00EE1CB1"/>
    <w:rsid w:val="00EE1D7B"/>
    <w:rsid w:val="00EE1F82"/>
    <w:rsid w:val="00EE1F8B"/>
    <w:rsid w:val="00EE2032"/>
    <w:rsid w:val="00EE2096"/>
    <w:rsid w:val="00EE21C6"/>
    <w:rsid w:val="00EE21D7"/>
    <w:rsid w:val="00EE2366"/>
    <w:rsid w:val="00EE238D"/>
    <w:rsid w:val="00EE24EC"/>
    <w:rsid w:val="00EE277C"/>
    <w:rsid w:val="00EE294F"/>
    <w:rsid w:val="00EE2CEB"/>
    <w:rsid w:val="00EE310D"/>
    <w:rsid w:val="00EE3223"/>
    <w:rsid w:val="00EE32CB"/>
    <w:rsid w:val="00EE3487"/>
    <w:rsid w:val="00EE3652"/>
    <w:rsid w:val="00EE37F5"/>
    <w:rsid w:val="00EE3854"/>
    <w:rsid w:val="00EE3BDB"/>
    <w:rsid w:val="00EE3C65"/>
    <w:rsid w:val="00EE3CD1"/>
    <w:rsid w:val="00EE3D0F"/>
    <w:rsid w:val="00EE3F33"/>
    <w:rsid w:val="00EE427C"/>
    <w:rsid w:val="00EE4299"/>
    <w:rsid w:val="00EE4340"/>
    <w:rsid w:val="00EE4510"/>
    <w:rsid w:val="00EE4664"/>
    <w:rsid w:val="00EE486C"/>
    <w:rsid w:val="00EE4BAA"/>
    <w:rsid w:val="00EE4E24"/>
    <w:rsid w:val="00EE5175"/>
    <w:rsid w:val="00EE5356"/>
    <w:rsid w:val="00EE538D"/>
    <w:rsid w:val="00EE5769"/>
    <w:rsid w:val="00EE584B"/>
    <w:rsid w:val="00EE5DD3"/>
    <w:rsid w:val="00EE5F49"/>
    <w:rsid w:val="00EE606B"/>
    <w:rsid w:val="00EE61D4"/>
    <w:rsid w:val="00EE63F9"/>
    <w:rsid w:val="00EE649C"/>
    <w:rsid w:val="00EE6993"/>
    <w:rsid w:val="00EE6DE1"/>
    <w:rsid w:val="00EE6DF0"/>
    <w:rsid w:val="00EE6FB0"/>
    <w:rsid w:val="00EE7091"/>
    <w:rsid w:val="00EE7185"/>
    <w:rsid w:val="00EE742F"/>
    <w:rsid w:val="00EE74D9"/>
    <w:rsid w:val="00EE75BF"/>
    <w:rsid w:val="00EE789C"/>
    <w:rsid w:val="00EE7953"/>
    <w:rsid w:val="00EE795B"/>
    <w:rsid w:val="00EE7970"/>
    <w:rsid w:val="00EE7C13"/>
    <w:rsid w:val="00EE7D0F"/>
    <w:rsid w:val="00EE7E93"/>
    <w:rsid w:val="00EF0101"/>
    <w:rsid w:val="00EF0214"/>
    <w:rsid w:val="00EF02A5"/>
    <w:rsid w:val="00EF0328"/>
    <w:rsid w:val="00EF035A"/>
    <w:rsid w:val="00EF04E8"/>
    <w:rsid w:val="00EF0503"/>
    <w:rsid w:val="00EF0556"/>
    <w:rsid w:val="00EF0644"/>
    <w:rsid w:val="00EF0AE0"/>
    <w:rsid w:val="00EF0F66"/>
    <w:rsid w:val="00EF0FFF"/>
    <w:rsid w:val="00EF11CB"/>
    <w:rsid w:val="00EF128F"/>
    <w:rsid w:val="00EF13EC"/>
    <w:rsid w:val="00EF1410"/>
    <w:rsid w:val="00EF1511"/>
    <w:rsid w:val="00EF187C"/>
    <w:rsid w:val="00EF1995"/>
    <w:rsid w:val="00EF1CD9"/>
    <w:rsid w:val="00EF1DA5"/>
    <w:rsid w:val="00EF1DD2"/>
    <w:rsid w:val="00EF210A"/>
    <w:rsid w:val="00EF2156"/>
    <w:rsid w:val="00EF2210"/>
    <w:rsid w:val="00EF2391"/>
    <w:rsid w:val="00EF24A3"/>
    <w:rsid w:val="00EF24D2"/>
    <w:rsid w:val="00EF2632"/>
    <w:rsid w:val="00EF2659"/>
    <w:rsid w:val="00EF2AD3"/>
    <w:rsid w:val="00EF2D67"/>
    <w:rsid w:val="00EF2EE1"/>
    <w:rsid w:val="00EF308F"/>
    <w:rsid w:val="00EF3110"/>
    <w:rsid w:val="00EF3125"/>
    <w:rsid w:val="00EF34FA"/>
    <w:rsid w:val="00EF36AB"/>
    <w:rsid w:val="00EF3ACA"/>
    <w:rsid w:val="00EF3F3F"/>
    <w:rsid w:val="00EF3F40"/>
    <w:rsid w:val="00EF419D"/>
    <w:rsid w:val="00EF4397"/>
    <w:rsid w:val="00EF4756"/>
    <w:rsid w:val="00EF4883"/>
    <w:rsid w:val="00EF4ACF"/>
    <w:rsid w:val="00EF4BA1"/>
    <w:rsid w:val="00EF4D73"/>
    <w:rsid w:val="00EF4E16"/>
    <w:rsid w:val="00EF4FD2"/>
    <w:rsid w:val="00EF557C"/>
    <w:rsid w:val="00EF580B"/>
    <w:rsid w:val="00EF59B2"/>
    <w:rsid w:val="00EF5A61"/>
    <w:rsid w:val="00EF5CDE"/>
    <w:rsid w:val="00EF5D35"/>
    <w:rsid w:val="00EF5F21"/>
    <w:rsid w:val="00EF5F76"/>
    <w:rsid w:val="00EF6101"/>
    <w:rsid w:val="00EF61E6"/>
    <w:rsid w:val="00EF623F"/>
    <w:rsid w:val="00EF6541"/>
    <w:rsid w:val="00EF667F"/>
    <w:rsid w:val="00EF66B6"/>
    <w:rsid w:val="00EF671A"/>
    <w:rsid w:val="00EF6824"/>
    <w:rsid w:val="00EF6869"/>
    <w:rsid w:val="00EF6AB7"/>
    <w:rsid w:val="00EF6DA1"/>
    <w:rsid w:val="00EF6DFB"/>
    <w:rsid w:val="00EF6E41"/>
    <w:rsid w:val="00EF7182"/>
    <w:rsid w:val="00EF719E"/>
    <w:rsid w:val="00EF72EE"/>
    <w:rsid w:val="00EF75DC"/>
    <w:rsid w:val="00EF76A0"/>
    <w:rsid w:val="00EF76C7"/>
    <w:rsid w:val="00EF78EF"/>
    <w:rsid w:val="00EF7D72"/>
    <w:rsid w:val="00EF7F0C"/>
    <w:rsid w:val="00F000CC"/>
    <w:rsid w:val="00F001F8"/>
    <w:rsid w:val="00F002A7"/>
    <w:rsid w:val="00F002E4"/>
    <w:rsid w:val="00F00306"/>
    <w:rsid w:val="00F00B02"/>
    <w:rsid w:val="00F00B8E"/>
    <w:rsid w:val="00F00D96"/>
    <w:rsid w:val="00F00E36"/>
    <w:rsid w:val="00F01010"/>
    <w:rsid w:val="00F01070"/>
    <w:rsid w:val="00F014DC"/>
    <w:rsid w:val="00F01616"/>
    <w:rsid w:val="00F016C9"/>
    <w:rsid w:val="00F01743"/>
    <w:rsid w:val="00F01753"/>
    <w:rsid w:val="00F01864"/>
    <w:rsid w:val="00F01873"/>
    <w:rsid w:val="00F01BEE"/>
    <w:rsid w:val="00F01DCE"/>
    <w:rsid w:val="00F01F0C"/>
    <w:rsid w:val="00F02029"/>
    <w:rsid w:val="00F02095"/>
    <w:rsid w:val="00F02408"/>
    <w:rsid w:val="00F024EE"/>
    <w:rsid w:val="00F02668"/>
    <w:rsid w:val="00F02729"/>
    <w:rsid w:val="00F0278F"/>
    <w:rsid w:val="00F02F86"/>
    <w:rsid w:val="00F031EB"/>
    <w:rsid w:val="00F0324F"/>
    <w:rsid w:val="00F03375"/>
    <w:rsid w:val="00F033EA"/>
    <w:rsid w:val="00F034A7"/>
    <w:rsid w:val="00F03780"/>
    <w:rsid w:val="00F0384D"/>
    <w:rsid w:val="00F03DB8"/>
    <w:rsid w:val="00F041D9"/>
    <w:rsid w:val="00F04331"/>
    <w:rsid w:val="00F043BE"/>
    <w:rsid w:val="00F04437"/>
    <w:rsid w:val="00F04792"/>
    <w:rsid w:val="00F04CC1"/>
    <w:rsid w:val="00F04DD1"/>
    <w:rsid w:val="00F04F4B"/>
    <w:rsid w:val="00F04FA5"/>
    <w:rsid w:val="00F05036"/>
    <w:rsid w:val="00F051D8"/>
    <w:rsid w:val="00F05360"/>
    <w:rsid w:val="00F0538A"/>
    <w:rsid w:val="00F05439"/>
    <w:rsid w:val="00F05472"/>
    <w:rsid w:val="00F054A1"/>
    <w:rsid w:val="00F05644"/>
    <w:rsid w:val="00F05648"/>
    <w:rsid w:val="00F05672"/>
    <w:rsid w:val="00F058FB"/>
    <w:rsid w:val="00F05DA3"/>
    <w:rsid w:val="00F05F19"/>
    <w:rsid w:val="00F05FA9"/>
    <w:rsid w:val="00F0602C"/>
    <w:rsid w:val="00F06220"/>
    <w:rsid w:val="00F06753"/>
    <w:rsid w:val="00F0687D"/>
    <w:rsid w:val="00F069E3"/>
    <w:rsid w:val="00F06A27"/>
    <w:rsid w:val="00F06F50"/>
    <w:rsid w:val="00F06FFC"/>
    <w:rsid w:val="00F07022"/>
    <w:rsid w:val="00F07118"/>
    <w:rsid w:val="00F072E4"/>
    <w:rsid w:val="00F072EB"/>
    <w:rsid w:val="00F073B2"/>
    <w:rsid w:val="00F0748A"/>
    <w:rsid w:val="00F074EF"/>
    <w:rsid w:val="00F07B2B"/>
    <w:rsid w:val="00F07B91"/>
    <w:rsid w:val="00F07C5B"/>
    <w:rsid w:val="00F07CD2"/>
    <w:rsid w:val="00F07D42"/>
    <w:rsid w:val="00F07DB1"/>
    <w:rsid w:val="00F07DE8"/>
    <w:rsid w:val="00F07F28"/>
    <w:rsid w:val="00F10150"/>
    <w:rsid w:val="00F10653"/>
    <w:rsid w:val="00F10804"/>
    <w:rsid w:val="00F1082E"/>
    <w:rsid w:val="00F10950"/>
    <w:rsid w:val="00F10AF3"/>
    <w:rsid w:val="00F110DB"/>
    <w:rsid w:val="00F11432"/>
    <w:rsid w:val="00F1184B"/>
    <w:rsid w:val="00F11A56"/>
    <w:rsid w:val="00F11CB6"/>
    <w:rsid w:val="00F11E4A"/>
    <w:rsid w:val="00F11F3B"/>
    <w:rsid w:val="00F12005"/>
    <w:rsid w:val="00F12099"/>
    <w:rsid w:val="00F121F9"/>
    <w:rsid w:val="00F12209"/>
    <w:rsid w:val="00F12299"/>
    <w:rsid w:val="00F122A6"/>
    <w:rsid w:val="00F122A9"/>
    <w:rsid w:val="00F122D7"/>
    <w:rsid w:val="00F125C9"/>
    <w:rsid w:val="00F12748"/>
    <w:rsid w:val="00F129A5"/>
    <w:rsid w:val="00F12D86"/>
    <w:rsid w:val="00F12F0D"/>
    <w:rsid w:val="00F13094"/>
    <w:rsid w:val="00F13151"/>
    <w:rsid w:val="00F1399F"/>
    <w:rsid w:val="00F139CB"/>
    <w:rsid w:val="00F13ACA"/>
    <w:rsid w:val="00F13C11"/>
    <w:rsid w:val="00F13E6C"/>
    <w:rsid w:val="00F13F1C"/>
    <w:rsid w:val="00F13FD6"/>
    <w:rsid w:val="00F1406B"/>
    <w:rsid w:val="00F1421D"/>
    <w:rsid w:val="00F1455C"/>
    <w:rsid w:val="00F147FC"/>
    <w:rsid w:val="00F148EC"/>
    <w:rsid w:val="00F14935"/>
    <w:rsid w:val="00F149B3"/>
    <w:rsid w:val="00F14AC9"/>
    <w:rsid w:val="00F14BDE"/>
    <w:rsid w:val="00F14CE3"/>
    <w:rsid w:val="00F14EC5"/>
    <w:rsid w:val="00F14F0E"/>
    <w:rsid w:val="00F14F49"/>
    <w:rsid w:val="00F150CA"/>
    <w:rsid w:val="00F1534E"/>
    <w:rsid w:val="00F153F0"/>
    <w:rsid w:val="00F15BB1"/>
    <w:rsid w:val="00F15BE2"/>
    <w:rsid w:val="00F15BFB"/>
    <w:rsid w:val="00F15DF6"/>
    <w:rsid w:val="00F16315"/>
    <w:rsid w:val="00F163C6"/>
    <w:rsid w:val="00F164B7"/>
    <w:rsid w:val="00F16918"/>
    <w:rsid w:val="00F169B7"/>
    <w:rsid w:val="00F17088"/>
    <w:rsid w:val="00F17176"/>
    <w:rsid w:val="00F1724D"/>
    <w:rsid w:val="00F1734E"/>
    <w:rsid w:val="00F17429"/>
    <w:rsid w:val="00F17457"/>
    <w:rsid w:val="00F176C8"/>
    <w:rsid w:val="00F178D5"/>
    <w:rsid w:val="00F17AB9"/>
    <w:rsid w:val="00F17B59"/>
    <w:rsid w:val="00F17B7C"/>
    <w:rsid w:val="00F17BF0"/>
    <w:rsid w:val="00F17C20"/>
    <w:rsid w:val="00F17D4A"/>
    <w:rsid w:val="00F17DE6"/>
    <w:rsid w:val="00F17F77"/>
    <w:rsid w:val="00F17FB5"/>
    <w:rsid w:val="00F200DE"/>
    <w:rsid w:val="00F202EE"/>
    <w:rsid w:val="00F20455"/>
    <w:rsid w:val="00F205B7"/>
    <w:rsid w:val="00F2064D"/>
    <w:rsid w:val="00F207B3"/>
    <w:rsid w:val="00F207BA"/>
    <w:rsid w:val="00F209A4"/>
    <w:rsid w:val="00F20CEF"/>
    <w:rsid w:val="00F20DAB"/>
    <w:rsid w:val="00F2107C"/>
    <w:rsid w:val="00F211E5"/>
    <w:rsid w:val="00F21362"/>
    <w:rsid w:val="00F213AA"/>
    <w:rsid w:val="00F214DD"/>
    <w:rsid w:val="00F216CA"/>
    <w:rsid w:val="00F216E1"/>
    <w:rsid w:val="00F217E6"/>
    <w:rsid w:val="00F21811"/>
    <w:rsid w:val="00F21866"/>
    <w:rsid w:val="00F219BD"/>
    <w:rsid w:val="00F21A13"/>
    <w:rsid w:val="00F21A6B"/>
    <w:rsid w:val="00F21A97"/>
    <w:rsid w:val="00F21AF6"/>
    <w:rsid w:val="00F21B8A"/>
    <w:rsid w:val="00F22087"/>
    <w:rsid w:val="00F220CF"/>
    <w:rsid w:val="00F22395"/>
    <w:rsid w:val="00F2239E"/>
    <w:rsid w:val="00F223BD"/>
    <w:rsid w:val="00F22591"/>
    <w:rsid w:val="00F22642"/>
    <w:rsid w:val="00F2285E"/>
    <w:rsid w:val="00F22973"/>
    <w:rsid w:val="00F22C17"/>
    <w:rsid w:val="00F22E59"/>
    <w:rsid w:val="00F2317E"/>
    <w:rsid w:val="00F23202"/>
    <w:rsid w:val="00F23427"/>
    <w:rsid w:val="00F236B2"/>
    <w:rsid w:val="00F238DE"/>
    <w:rsid w:val="00F23987"/>
    <w:rsid w:val="00F23B0C"/>
    <w:rsid w:val="00F23B87"/>
    <w:rsid w:val="00F23D96"/>
    <w:rsid w:val="00F23DD0"/>
    <w:rsid w:val="00F24110"/>
    <w:rsid w:val="00F24207"/>
    <w:rsid w:val="00F24220"/>
    <w:rsid w:val="00F24346"/>
    <w:rsid w:val="00F244E9"/>
    <w:rsid w:val="00F247ED"/>
    <w:rsid w:val="00F24B3B"/>
    <w:rsid w:val="00F24B77"/>
    <w:rsid w:val="00F24C2A"/>
    <w:rsid w:val="00F24E38"/>
    <w:rsid w:val="00F24EAE"/>
    <w:rsid w:val="00F2504C"/>
    <w:rsid w:val="00F2518A"/>
    <w:rsid w:val="00F25318"/>
    <w:rsid w:val="00F253C4"/>
    <w:rsid w:val="00F256DD"/>
    <w:rsid w:val="00F2571A"/>
    <w:rsid w:val="00F25865"/>
    <w:rsid w:val="00F25B60"/>
    <w:rsid w:val="00F25D22"/>
    <w:rsid w:val="00F25D5A"/>
    <w:rsid w:val="00F25F02"/>
    <w:rsid w:val="00F25F3F"/>
    <w:rsid w:val="00F25F43"/>
    <w:rsid w:val="00F260B4"/>
    <w:rsid w:val="00F262D0"/>
    <w:rsid w:val="00F26322"/>
    <w:rsid w:val="00F2666E"/>
    <w:rsid w:val="00F268AB"/>
    <w:rsid w:val="00F268AD"/>
    <w:rsid w:val="00F26BB3"/>
    <w:rsid w:val="00F26EC0"/>
    <w:rsid w:val="00F26F9D"/>
    <w:rsid w:val="00F270AA"/>
    <w:rsid w:val="00F2731A"/>
    <w:rsid w:val="00F273F0"/>
    <w:rsid w:val="00F2746F"/>
    <w:rsid w:val="00F27549"/>
    <w:rsid w:val="00F275BF"/>
    <w:rsid w:val="00F276C2"/>
    <w:rsid w:val="00F2781B"/>
    <w:rsid w:val="00F2784B"/>
    <w:rsid w:val="00F2785A"/>
    <w:rsid w:val="00F278C3"/>
    <w:rsid w:val="00F278E3"/>
    <w:rsid w:val="00F27A96"/>
    <w:rsid w:val="00F27B0B"/>
    <w:rsid w:val="00F27C4D"/>
    <w:rsid w:val="00F27D35"/>
    <w:rsid w:val="00F27D42"/>
    <w:rsid w:val="00F27D82"/>
    <w:rsid w:val="00F27FE0"/>
    <w:rsid w:val="00F3003A"/>
    <w:rsid w:val="00F30106"/>
    <w:rsid w:val="00F30263"/>
    <w:rsid w:val="00F30317"/>
    <w:rsid w:val="00F303FE"/>
    <w:rsid w:val="00F30690"/>
    <w:rsid w:val="00F30842"/>
    <w:rsid w:val="00F308C6"/>
    <w:rsid w:val="00F3098C"/>
    <w:rsid w:val="00F30999"/>
    <w:rsid w:val="00F30A2E"/>
    <w:rsid w:val="00F30ABF"/>
    <w:rsid w:val="00F30B94"/>
    <w:rsid w:val="00F30E36"/>
    <w:rsid w:val="00F30F22"/>
    <w:rsid w:val="00F31034"/>
    <w:rsid w:val="00F31082"/>
    <w:rsid w:val="00F31261"/>
    <w:rsid w:val="00F316B8"/>
    <w:rsid w:val="00F3175D"/>
    <w:rsid w:val="00F31889"/>
    <w:rsid w:val="00F31A9F"/>
    <w:rsid w:val="00F31AA9"/>
    <w:rsid w:val="00F31BE9"/>
    <w:rsid w:val="00F322A3"/>
    <w:rsid w:val="00F3244A"/>
    <w:rsid w:val="00F32618"/>
    <w:rsid w:val="00F32750"/>
    <w:rsid w:val="00F327A0"/>
    <w:rsid w:val="00F3282A"/>
    <w:rsid w:val="00F328AD"/>
    <w:rsid w:val="00F328CC"/>
    <w:rsid w:val="00F329CC"/>
    <w:rsid w:val="00F32AD8"/>
    <w:rsid w:val="00F32AEC"/>
    <w:rsid w:val="00F32D6E"/>
    <w:rsid w:val="00F32DC4"/>
    <w:rsid w:val="00F32F84"/>
    <w:rsid w:val="00F331A9"/>
    <w:rsid w:val="00F33347"/>
    <w:rsid w:val="00F3340B"/>
    <w:rsid w:val="00F33520"/>
    <w:rsid w:val="00F3359F"/>
    <w:rsid w:val="00F3360D"/>
    <w:rsid w:val="00F337E7"/>
    <w:rsid w:val="00F33A67"/>
    <w:rsid w:val="00F33BE8"/>
    <w:rsid w:val="00F33D4D"/>
    <w:rsid w:val="00F33E91"/>
    <w:rsid w:val="00F33F38"/>
    <w:rsid w:val="00F340FE"/>
    <w:rsid w:val="00F34215"/>
    <w:rsid w:val="00F343DE"/>
    <w:rsid w:val="00F34476"/>
    <w:rsid w:val="00F347EF"/>
    <w:rsid w:val="00F34839"/>
    <w:rsid w:val="00F349A4"/>
    <w:rsid w:val="00F34A8B"/>
    <w:rsid w:val="00F34B0F"/>
    <w:rsid w:val="00F34B48"/>
    <w:rsid w:val="00F34CDC"/>
    <w:rsid w:val="00F34EB9"/>
    <w:rsid w:val="00F34FBC"/>
    <w:rsid w:val="00F35407"/>
    <w:rsid w:val="00F355E7"/>
    <w:rsid w:val="00F35793"/>
    <w:rsid w:val="00F35806"/>
    <w:rsid w:val="00F3581A"/>
    <w:rsid w:val="00F35A3C"/>
    <w:rsid w:val="00F35F9F"/>
    <w:rsid w:val="00F361C9"/>
    <w:rsid w:val="00F365C3"/>
    <w:rsid w:val="00F36632"/>
    <w:rsid w:val="00F36958"/>
    <w:rsid w:val="00F36C31"/>
    <w:rsid w:val="00F36C36"/>
    <w:rsid w:val="00F36EFC"/>
    <w:rsid w:val="00F37118"/>
    <w:rsid w:val="00F37186"/>
    <w:rsid w:val="00F37204"/>
    <w:rsid w:val="00F37255"/>
    <w:rsid w:val="00F37432"/>
    <w:rsid w:val="00F37566"/>
    <w:rsid w:val="00F377BF"/>
    <w:rsid w:val="00F377D8"/>
    <w:rsid w:val="00F3794D"/>
    <w:rsid w:val="00F37B4A"/>
    <w:rsid w:val="00F37BEE"/>
    <w:rsid w:val="00F37C21"/>
    <w:rsid w:val="00F37EB1"/>
    <w:rsid w:val="00F37F7F"/>
    <w:rsid w:val="00F37FC5"/>
    <w:rsid w:val="00F400A8"/>
    <w:rsid w:val="00F40123"/>
    <w:rsid w:val="00F40284"/>
    <w:rsid w:val="00F402B8"/>
    <w:rsid w:val="00F402BC"/>
    <w:rsid w:val="00F4033E"/>
    <w:rsid w:val="00F40439"/>
    <w:rsid w:val="00F404DD"/>
    <w:rsid w:val="00F4052E"/>
    <w:rsid w:val="00F40687"/>
    <w:rsid w:val="00F40D53"/>
    <w:rsid w:val="00F40F60"/>
    <w:rsid w:val="00F41002"/>
    <w:rsid w:val="00F411AF"/>
    <w:rsid w:val="00F412CF"/>
    <w:rsid w:val="00F413D3"/>
    <w:rsid w:val="00F41416"/>
    <w:rsid w:val="00F414CB"/>
    <w:rsid w:val="00F414E2"/>
    <w:rsid w:val="00F415A6"/>
    <w:rsid w:val="00F41609"/>
    <w:rsid w:val="00F416B4"/>
    <w:rsid w:val="00F417EB"/>
    <w:rsid w:val="00F4182A"/>
    <w:rsid w:val="00F4182F"/>
    <w:rsid w:val="00F418D7"/>
    <w:rsid w:val="00F41E96"/>
    <w:rsid w:val="00F41F29"/>
    <w:rsid w:val="00F41F47"/>
    <w:rsid w:val="00F41FB7"/>
    <w:rsid w:val="00F42232"/>
    <w:rsid w:val="00F42242"/>
    <w:rsid w:val="00F422C6"/>
    <w:rsid w:val="00F42550"/>
    <w:rsid w:val="00F427C2"/>
    <w:rsid w:val="00F4287C"/>
    <w:rsid w:val="00F42ACA"/>
    <w:rsid w:val="00F430FB"/>
    <w:rsid w:val="00F43128"/>
    <w:rsid w:val="00F43479"/>
    <w:rsid w:val="00F438A3"/>
    <w:rsid w:val="00F439EA"/>
    <w:rsid w:val="00F43A5A"/>
    <w:rsid w:val="00F43ACF"/>
    <w:rsid w:val="00F43C97"/>
    <w:rsid w:val="00F43CFC"/>
    <w:rsid w:val="00F43D76"/>
    <w:rsid w:val="00F43DA0"/>
    <w:rsid w:val="00F44185"/>
    <w:rsid w:val="00F44254"/>
    <w:rsid w:val="00F44599"/>
    <w:rsid w:val="00F447BE"/>
    <w:rsid w:val="00F4491A"/>
    <w:rsid w:val="00F449B3"/>
    <w:rsid w:val="00F44F53"/>
    <w:rsid w:val="00F44F7D"/>
    <w:rsid w:val="00F453CC"/>
    <w:rsid w:val="00F4556B"/>
    <w:rsid w:val="00F45605"/>
    <w:rsid w:val="00F45A92"/>
    <w:rsid w:val="00F45B3D"/>
    <w:rsid w:val="00F45CCF"/>
    <w:rsid w:val="00F45E42"/>
    <w:rsid w:val="00F45F71"/>
    <w:rsid w:val="00F4622E"/>
    <w:rsid w:val="00F463C5"/>
    <w:rsid w:val="00F4644B"/>
    <w:rsid w:val="00F46729"/>
    <w:rsid w:val="00F46755"/>
    <w:rsid w:val="00F468D5"/>
    <w:rsid w:val="00F468EF"/>
    <w:rsid w:val="00F469CB"/>
    <w:rsid w:val="00F469FE"/>
    <w:rsid w:val="00F46D53"/>
    <w:rsid w:val="00F46D86"/>
    <w:rsid w:val="00F46DD1"/>
    <w:rsid w:val="00F46E08"/>
    <w:rsid w:val="00F46F43"/>
    <w:rsid w:val="00F47277"/>
    <w:rsid w:val="00F472E5"/>
    <w:rsid w:val="00F4735C"/>
    <w:rsid w:val="00F477EE"/>
    <w:rsid w:val="00F4791C"/>
    <w:rsid w:val="00F47E06"/>
    <w:rsid w:val="00F47E93"/>
    <w:rsid w:val="00F47EA1"/>
    <w:rsid w:val="00F47EB4"/>
    <w:rsid w:val="00F47EDF"/>
    <w:rsid w:val="00F47F03"/>
    <w:rsid w:val="00F500CC"/>
    <w:rsid w:val="00F501AC"/>
    <w:rsid w:val="00F507FF"/>
    <w:rsid w:val="00F50836"/>
    <w:rsid w:val="00F50840"/>
    <w:rsid w:val="00F508FA"/>
    <w:rsid w:val="00F50963"/>
    <w:rsid w:val="00F50A9B"/>
    <w:rsid w:val="00F50C0E"/>
    <w:rsid w:val="00F50CBF"/>
    <w:rsid w:val="00F50D29"/>
    <w:rsid w:val="00F51054"/>
    <w:rsid w:val="00F5117B"/>
    <w:rsid w:val="00F51906"/>
    <w:rsid w:val="00F5191D"/>
    <w:rsid w:val="00F51925"/>
    <w:rsid w:val="00F51AEE"/>
    <w:rsid w:val="00F51BA0"/>
    <w:rsid w:val="00F51CB8"/>
    <w:rsid w:val="00F51F96"/>
    <w:rsid w:val="00F51FC4"/>
    <w:rsid w:val="00F5219F"/>
    <w:rsid w:val="00F52251"/>
    <w:rsid w:val="00F522C6"/>
    <w:rsid w:val="00F523D1"/>
    <w:rsid w:val="00F523DF"/>
    <w:rsid w:val="00F52539"/>
    <w:rsid w:val="00F525B1"/>
    <w:rsid w:val="00F52A08"/>
    <w:rsid w:val="00F52A52"/>
    <w:rsid w:val="00F52A73"/>
    <w:rsid w:val="00F52CA2"/>
    <w:rsid w:val="00F52E74"/>
    <w:rsid w:val="00F52F5B"/>
    <w:rsid w:val="00F530AF"/>
    <w:rsid w:val="00F5311C"/>
    <w:rsid w:val="00F5315D"/>
    <w:rsid w:val="00F5339C"/>
    <w:rsid w:val="00F535E3"/>
    <w:rsid w:val="00F5368A"/>
    <w:rsid w:val="00F536F5"/>
    <w:rsid w:val="00F538A8"/>
    <w:rsid w:val="00F53B63"/>
    <w:rsid w:val="00F53B6F"/>
    <w:rsid w:val="00F53BC5"/>
    <w:rsid w:val="00F53CB5"/>
    <w:rsid w:val="00F53E18"/>
    <w:rsid w:val="00F5401A"/>
    <w:rsid w:val="00F5427C"/>
    <w:rsid w:val="00F5431B"/>
    <w:rsid w:val="00F543AC"/>
    <w:rsid w:val="00F547D6"/>
    <w:rsid w:val="00F54A71"/>
    <w:rsid w:val="00F54BB9"/>
    <w:rsid w:val="00F54DFD"/>
    <w:rsid w:val="00F54ED5"/>
    <w:rsid w:val="00F55416"/>
    <w:rsid w:val="00F554C3"/>
    <w:rsid w:val="00F55661"/>
    <w:rsid w:val="00F55780"/>
    <w:rsid w:val="00F55969"/>
    <w:rsid w:val="00F55BDE"/>
    <w:rsid w:val="00F55BF8"/>
    <w:rsid w:val="00F55E25"/>
    <w:rsid w:val="00F55E2B"/>
    <w:rsid w:val="00F55E75"/>
    <w:rsid w:val="00F55F7A"/>
    <w:rsid w:val="00F562CA"/>
    <w:rsid w:val="00F5640D"/>
    <w:rsid w:val="00F564EE"/>
    <w:rsid w:val="00F56531"/>
    <w:rsid w:val="00F56784"/>
    <w:rsid w:val="00F569B8"/>
    <w:rsid w:val="00F56B4D"/>
    <w:rsid w:val="00F56F5D"/>
    <w:rsid w:val="00F57026"/>
    <w:rsid w:val="00F57135"/>
    <w:rsid w:val="00F57268"/>
    <w:rsid w:val="00F57406"/>
    <w:rsid w:val="00F574B2"/>
    <w:rsid w:val="00F575B4"/>
    <w:rsid w:val="00F578B2"/>
    <w:rsid w:val="00F57A71"/>
    <w:rsid w:val="00F57BD6"/>
    <w:rsid w:val="00F57C63"/>
    <w:rsid w:val="00F57C92"/>
    <w:rsid w:val="00F57CBD"/>
    <w:rsid w:val="00F57EEC"/>
    <w:rsid w:val="00F600F1"/>
    <w:rsid w:val="00F6010F"/>
    <w:rsid w:val="00F60208"/>
    <w:rsid w:val="00F60447"/>
    <w:rsid w:val="00F605DA"/>
    <w:rsid w:val="00F607BA"/>
    <w:rsid w:val="00F6083C"/>
    <w:rsid w:val="00F60B69"/>
    <w:rsid w:val="00F60C6E"/>
    <w:rsid w:val="00F60D46"/>
    <w:rsid w:val="00F61016"/>
    <w:rsid w:val="00F61123"/>
    <w:rsid w:val="00F61135"/>
    <w:rsid w:val="00F611B7"/>
    <w:rsid w:val="00F6133F"/>
    <w:rsid w:val="00F6146E"/>
    <w:rsid w:val="00F61583"/>
    <w:rsid w:val="00F61591"/>
    <w:rsid w:val="00F616E5"/>
    <w:rsid w:val="00F6171B"/>
    <w:rsid w:val="00F61898"/>
    <w:rsid w:val="00F618D8"/>
    <w:rsid w:val="00F618DB"/>
    <w:rsid w:val="00F619DC"/>
    <w:rsid w:val="00F61C4E"/>
    <w:rsid w:val="00F61C62"/>
    <w:rsid w:val="00F61F5F"/>
    <w:rsid w:val="00F620C1"/>
    <w:rsid w:val="00F620E6"/>
    <w:rsid w:val="00F6219F"/>
    <w:rsid w:val="00F62372"/>
    <w:rsid w:val="00F62717"/>
    <w:rsid w:val="00F627B8"/>
    <w:rsid w:val="00F62838"/>
    <w:rsid w:val="00F628D4"/>
    <w:rsid w:val="00F6296D"/>
    <w:rsid w:val="00F62C24"/>
    <w:rsid w:val="00F62DF1"/>
    <w:rsid w:val="00F63091"/>
    <w:rsid w:val="00F631A5"/>
    <w:rsid w:val="00F63206"/>
    <w:rsid w:val="00F6354E"/>
    <w:rsid w:val="00F63652"/>
    <w:rsid w:val="00F6382D"/>
    <w:rsid w:val="00F638D0"/>
    <w:rsid w:val="00F63B91"/>
    <w:rsid w:val="00F63D59"/>
    <w:rsid w:val="00F63DBD"/>
    <w:rsid w:val="00F63E59"/>
    <w:rsid w:val="00F6427E"/>
    <w:rsid w:val="00F643BF"/>
    <w:rsid w:val="00F643C2"/>
    <w:rsid w:val="00F646B6"/>
    <w:rsid w:val="00F646C5"/>
    <w:rsid w:val="00F64AA1"/>
    <w:rsid w:val="00F64B52"/>
    <w:rsid w:val="00F64E3E"/>
    <w:rsid w:val="00F64F29"/>
    <w:rsid w:val="00F651CC"/>
    <w:rsid w:val="00F6531F"/>
    <w:rsid w:val="00F6544F"/>
    <w:rsid w:val="00F65452"/>
    <w:rsid w:val="00F65480"/>
    <w:rsid w:val="00F654BA"/>
    <w:rsid w:val="00F65569"/>
    <w:rsid w:val="00F658A3"/>
    <w:rsid w:val="00F65C5C"/>
    <w:rsid w:val="00F65CA7"/>
    <w:rsid w:val="00F65CF7"/>
    <w:rsid w:val="00F6602B"/>
    <w:rsid w:val="00F660EC"/>
    <w:rsid w:val="00F6619B"/>
    <w:rsid w:val="00F661D4"/>
    <w:rsid w:val="00F66229"/>
    <w:rsid w:val="00F667A2"/>
    <w:rsid w:val="00F667F6"/>
    <w:rsid w:val="00F668F6"/>
    <w:rsid w:val="00F66C1D"/>
    <w:rsid w:val="00F66EB7"/>
    <w:rsid w:val="00F66F55"/>
    <w:rsid w:val="00F670CA"/>
    <w:rsid w:val="00F6710F"/>
    <w:rsid w:val="00F67113"/>
    <w:rsid w:val="00F671A3"/>
    <w:rsid w:val="00F673C2"/>
    <w:rsid w:val="00F673F0"/>
    <w:rsid w:val="00F67AC8"/>
    <w:rsid w:val="00F67B87"/>
    <w:rsid w:val="00F67C07"/>
    <w:rsid w:val="00F67DCE"/>
    <w:rsid w:val="00F67E83"/>
    <w:rsid w:val="00F67E88"/>
    <w:rsid w:val="00F67FB4"/>
    <w:rsid w:val="00F7003D"/>
    <w:rsid w:val="00F70343"/>
    <w:rsid w:val="00F70497"/>
    <w:rsid w:val="00F705BE"/>
    <w:rsid w:val="00F7069B"/>
    <w:rsid w:val="00F70758"/>
    <w:rsid w:val="00F70BFF"/>
    <w:rsid w:val="00F70DA0"/>
    <w:rsid w:val="00F71205"/>
    <w:rsid w:val="00F71216"/>
    <w:rsid w:val="00F7138D"/>
    <w:rsid w:val="00F71519"/>
    <w:rsid w:val="00F7183F"/>
    <w:rsid w:val="00F718F5"/>
    <w:rsid w:val="00F71A68"/>
    <w:rsid w:val="00F71A8E"/>
    <w:rsid w:val="00F71BBF"/>
    <w:rsid w:val="00F71C3C"/>
    <w:rsid w:val="00F71C4F"/>
    <w:rsid w:val="00F71DE7"/>
    <w:rsid w:val="00F720B7"/>
    <w:rsid w:val="00F7277E"/>
    <w:rsid w:val="00F72846"/>
    <w:rsid w:val="00F72CCA"/>
    <w:rsid w:val="00F72F84"/>
    <w:rsid w:val="00F7307C"/>
    <w:rsid w:val="00F7313A"/>
    <w:rsid w:val="00F73418"/>
    <w:rsid w:val="00F73419"/>
    <w:rsid w:val="00F73431"/>
    <w:rsid w:val="00F73505"/>
    <w:rsid w:val="00F737A8"/>
    <w:rsid w:val="00F74126"/>
    <w:rsid w:val="00F742CA"/>
    <w:rsid w:val="00F7452B"/>
    <w:rsid w:val="00F74573"/>
    <w:rsid w:val="00F74B2C"/>
    <w:rsid w:val="00F74B86"/>
    <w:rsid w:val="00F74DB5"/>
    <w:rsid w:val="00F74E10"/>
    <w:rsid w:val="00F74FA5"/>
    <w:rsid w:val="00F75215"/>
    <w:rsid w:val="00F752D5"/>
    <w:rsid w:val="00F75318"/>
    <w:rsid w:val="00F75416"/>
    <w:rsid w:val="00F75557"/>
    <w:rsid w:val="00F75749"/>
    <w:rsid w:val="00F757FE"/>
    <w:rsid w:val="00F75C60"/>
    <w:rsid w:val="00F75ED6"/>
    <w:rsid w:val="00F75F89"/>
    <w:rsid w:val="00F760D9"/>
    <w:rsid w:val="00F760E2"/>
    <w:rsid w:val="00F760F6"/>
    <w:rsid w:val="00F76137"/>
    <w:rsid w:val="00F761E4"/>
    <w:rsid w:val="00F7628F"/>
    <w:rsid w:val="00F76330"/>
    <w:rsid w:val="00F76374"/>
    <w:rsid w:val="00F763E6"/>
    <w:rsid w:val="00F76564"/>
    <w:rsid w:val="00F76A8B"/>
    <w:rsid w:val="00F76BEC"/>
    <w:rsid w:val="00F76C30"/>
    <w:rsid w:val="00F76D7E"/>
    <w:rsid w:val="00F76E1F"/>
    <w:rsid w:val="00F76FD9"/>
    <w:rsid w:val="00F771F8"/>
    <w:rsid w:val="00F77506"/>
    <w:rsid w:val="00F77516"/>
    <w:rsid w:val="00F77CE9"/>
    <w:rsid w:val="00F77EA2"/>
    <w:rsid w:val="00F80115"/>
    <w:rsid w:val="00F80172"/>
    <w:rsid w:val="00F80197"/>
    <w:rsid w:val="00F801FE"/>
    <w:rsid w:val="00F802AB"/>
    <w:rsid w:val="00F8058A"/>
    <w:rsid w:val="00F805B7"/>
    <w:rsid w:val="00F80708"/>
    <w:rsid w:val="00F80D46"/>
    <w:rsid w:val="00F80FE8"/>
    <w:rsid w:val="00F8150A"/>
    <w:rsid w:val="00F815C7"/>
    <w:rsid w:val="00F81A59"/>
    <w:rsid w:val="00F81CFD"/>
    <w:rsid w:val="00F81DCE"/>
    <w:rsid w:val="00F81E02"/>
    <w:rsid w:val="00F81E88"/>
    <w:rsid w:val="00F81EC5"/>
    <w:rsid w:val="00F820C9"/>
    <w:rsid w:val="00F82292"/>
    <w:rsid w:val="00F822FA"/>
    <w:rsid w:val="00F8238D"/>
    <w:rsid w:val="00F82491"/>
    <w:rsid w:val="00F82510"/>
    <w:rsid w:val="00F825CC"/>
    <w:rsid w:val="00F82659"/>
    <w:rsid w:val="00F82934"/>
    <w:rsid w:val="00F8296D"/>
    <w:rsid w:val="00F82ACE"/>
    <w:rsid w:val="00F82E1B"/>
    <w:rsid w:val="00F8327E"/>
    <w:rsid w:val="00F83416"/>
    <w:rsid w:val="00F835F6"/>
    <w:rsid w:val="00F836BA"/>
    <w:rsid w:val="00F8380A"/>
    <w:rsid w:val="00F83B6D"/>
    <w:rsid w:val="00F83C2B"/>
    <w:rsid w:val="00F83C88"/>
    <w:rsid w:val="00F83CCD"/>
    <w:rsid w:val="00F83ED4"/>
    <w:rsid w:val="00F84001"/>
    <w:rsid w:val="00F840F5"/>
    <w:rsid w:val="00F84218"/>
    <w:rsid w:val="00F842E3"/>
    <w:rsid w:val="00F844FB"/>
    <w:rsid w:val="00F84512"/>
    <w:rsid w:val="00F845F0"/>
    <w:rsid w:val="00F8466B"/>
    <w:rsid w:val="00F84823"/>
    <w:rsid w:val="00F848D5"/>
    <w:rsid w:val="00F84A68"/>
    <w:rsid w:val="00F84B75"/>
    <w:rsid w:val="00F84D0D"/>
    <w:rsid w:val="00F84DE4"/>
    <w:rsid w:val="00F84FB3"/>
    <w:rsid w:val="00F8528F"/>
    <w:rsid w:val="00F852EF"/>
    <w:rsid w:val="00F85303"/>
    <w:rsid w:val="00F855BD"/>
    <w:rsid w:val="00F857E4"/>
    <w:rsid w:val="00F85AF6"/>
    <w:rsid w:val="00F85BB7"/>
    <w:rsid w:val="00F85C21"/>
    <w:rsid w:val="00F85F2B"/>
    <w:rsid w:val="00F85F79"/>
    <w:rsid w:val="00F860A3"/>
    <w:rsid w:val="00F86423"/>
    <w:rsid w:val="00F86529"/>
    <w:rsid w:val="00F8680E"/>
    <w:rsid w:val="00F869C3"/>
    <w:rsid w:val="00F869EF"/>
    <w:rsid w:val="00F86A33"/>
    <w:rsid w:val="00F86D48"/>
    <w:rsid w:val="00F86E7E"/>
    <w:rsid w:val="00F87006"/>
    <w:rsid w:val="00F87241"/>
    <w:rsid w:val="00F8733B"/>
    <w:rsid w:val="00F873BA"/>
    <w:rsid w:val="00F8745C"/>
    <w:rsid w:val="00F875BB"/>
    <w:rsid w:val="00F876FE"/>
    <w:rsid w:val="00F87761"/>
    <w:rsid w:val="00F877CA"/>
    <w:rsid w:val="00F8788A"/>
    <w:rsid w:val="00F87EC9"/>
    <w:rsid w:val="00F87F08"/>
    <w:rsid w:val="00F90198"/>
    <w:rsid w:val="00F902B5"/>
    <w:rsid w:val="00F9042B"/>
    <w:rsid w:val="00F90528"/>
    <w:rsid w:val="00F905D9"/>
    <w:rsid w:val="00F90D27"/>
    <w:rsid w:val="00F9107F"/>
    <w:rsid w:val="00F910F1"/>
    <w:rsid w:val="00F910F3"/>
    <w:rsid w:val="00F914A4"/>
    <w:rsid w:val="00F91748"/>
    <w:rsid w:val="00F91CFE"/>
    <w:rsid w:val="00F91E36"/>
    <w:rsid w:val="00F91E77"/>
    <w:rsid w:val="00F91EE0"/>
    <w:rsid w:val="00F92006"/>
    <w:rsid w:val="00F92067"/>
    <w:rsid w:val="00F922A7"/>
    <w:rsid w:val="00F9233D"/>
    <w:rsid w:val="00F9243E"/>
    <w:rsid w:val="00F9255A"/>
    <w:rsid w:val="00F92777"/>
    <w:rsid w:val="00F9279C"/>
    <w:rsid w:val="00F927E7"/>
    <w:rsid w:val="00F9285E"/>
    <w:rsid w:val="00F92D3E"/>
    <w:rsid w:val="00F92E0A"/>
    <w:rsid w:val="00F92E5C"/>
    <w:rsid w:val="00F93041"/>
    <w:rsid w:val="00F930AE"/>
    <w:rsid w:val="00F93103"/>
    <w:rsid w:val="00F931DC"/>
    <w:rsid w:val="00F934F3"/>
    <w:rsid w:val="00F935D6"/>
    <w:rsid w:val="00F937AC"/>
    <w:rsid w:val="00F93824"/>
    <w:rsid w:val="00F9392D"/>
    <w:rsid w:val="00F93941"/>
    <w:rsid w:val="00F93A56"/>
    <w:rsid w:val="00F93B04"/>
    <w:rsid w:val="00F93C67"/>
    <w:rsid w:val="00F93CB5"/>
    <w:rsid w:val="00F93E78"/>
    <w:rsid w:val="00F940C1"/>
    <w:rsid w:val="00F94114"/>
    <w:rsid w:val="00F94120"/>
    <w:rsid w:val="00F942DC"/>
    <w:rsid w:val="00F9468C"/>
    <w:rsid w:val="00F946F4"/>
    <w:rsid w:val="00F94D90"/>
    <w:rsid w:val="00F94DB0"/>
    <w:rsid w:val="00F94E66"/>
    <w:rsid w:val="00F94EA9"/>
    <w:rsid w:val="00F94FC3"/>
    <w:rsid w:val="00F95013"/>
    <w:rsid w:val="00F9504D"/>
    <w:rsid w:val="00F95102"/>
    <w:rsid w:val="00F951BF"/>
    <w:rsid w:val="00F9521A"/>
    <w:rsid w:val="00F952A9"/>
    <w:rsid w:val="00F95437"/>
    <w:rsid w:val="00F9589F"/>
    <w:rsid w:val="00F95A26"/>
    <w:rsid w:val="00F95AE4"/>
    <w:rsid w:val="00F95B93"/>
    <w:rsid w:val="00F95C56"/>
    <w:rsid w:val="00F95E98"/>
    <w:rsid w:val="00F960EC"/>
    <w:rsid w:val="00F962DD"/>
    <w:rsid w:val="00F963C3"/>
    <w:rsid w:val="00F9642D"/>
    <w:rsid w:val="00F9669E"/>
    <w:rsid w:val="00F966B3"/>
    <w:rsid w:val="00F968B4"/>
    <w:rsid w:val="00F96971"/>
    <w:rsid w:val="00F9697B"/>
    <w:rsid w:val="00F96A20"/>
    <w:rsid w:val="00F96A3A"/>
    <w:rsid w:val="00F96F4A"/>
    <w:rsid w:val="00F96F8A"/>
    <w:rsid w:val="00F9733D"/>
    <w:rsid w:val="00F973B9"/>
    <w:rsid w:val="00F975CF"/>
    <w:rsid w:val="00F97651"/>
    <w:rsid w:val="00F9778B"/>
    <w:rsid w:val="00F97BF7"/>
    <w:rsid w:val="00F97C17"/>
    <w:rsid w:val="00F97FCB"/>
    <w:rsid w:val="00F97FFE"/>
    <w:rsid w:val="00FA003F"/>
    <w:rsid w:val="00FA00AF"/>
    <w:rsid w:val="00FA0495"/>
    <w:rsid w:val="00FA0628"/>
    <w:rsid w:val="00FA07C6"/>
    <w:rsid w:val="00FA09E0"/>
    <w:rsid w:val="00FA0C8E"/>
    <w:rsid w:val="00FA0D27"/>
    <w:rsid w:val="00FA0EF8"/>
    <w:rsid w:val="00FA121B"/>
    <w:rsid w:val="00FA135F"/>
    <w:rsid w:val="00FA14D3"/>
    <w:rsid w:val="00FA16D2"/>
    <w:rsid w:val="00FA17F1"/>
    <w:rsid w:val="00FA19AA"/>
    <w:rsid w:val="00FA1A4A"/>
    <w:rsid w:val="00FA1B78"/>
    <w:rsid w:val="00FA1BA2"/>
    <w:rsid w:val="00FA1BDE"/>
    <w:rsid w:val="00FA1C21"/>
    <w:rsid w:val="00FA1C4B"/>
    <w:rsid w:val="00FA1CBD"/>
    <w:rsid w:val="00FA1DB8"/>
    <w:rsid w:val="00FA1E69"/>
    <w:rsid w:val="00FA1F60"/>
    <w:rsid w:val="00FA2045"/>
    <w:rsid w:val="00FA213A"/>
    <w:rsid w:val="00FA220C"/>
    <w:rsid w:val="00FA225A"/>
    <w:rsid w:val="00FA2574"/>
    <w:rsid w:val="00FA2634"/>
    <w:rsid w:val="00FA2896"/>
    <w:rsid w:val="00FA2AFD"/>
    <w:rsid w:val="00FA2C33"/>
    <w:rsid w:val="00FA30C4"/>
    <w:rsid w:val="00FA3208"/>
    <w:rsid w:val="00FA323F"/>
    <w:rsid w:val="00FA338E"/>
    <w:rsid w:val="00FA33EC"/>
    <w:rsid w:val="00FA34BF"/>
    <w:rsid w:val="00FA3624"/>
    <w:rsid w:val="00FA366D"/>
    <w:rsid w:val="00FA36DD"/>
    <w:rsid w:val="00FA3866"/>
    <w:rsid w:val="00FA3B9F"/>
    <w:rsid w:val="00FA3CCE"/>
    <w:rsid w:val="00FA3EF3"/>
    <w:rsid w:val="00FA4043"/>
    <w:rsid w:val="00FA40E7"/>
    <w:rsid w:val="00FA41B1"/>
    <w:rsid w:val="00FA41E4"/>
    <w:rsid w:val="00FA433F"/>
    <w:rsid w:val="00FA43C0"/>
    <w:rsid w:val="00FA4459"/>
    <w:rsid w:val="00FA44A2"/>
    <w:rsid w:val="00FA45A1"/>
    <w:rsid w:val="00FA461A"/>
    <w:rsid w:val="00FA4790"/>
    <w:rsid w:val="00FA4930"/>
    <w:rsid w:val="00FA4A28"/>
    <w:rsid w:val="00FA4CA2"/>
    <w:rsid w:val="00FA4E54"/>
    <w:rsid w:val="00FA4F93"/>
    <w:rsid w:val="00FA51E1"/>
    <w:rsid w:val="00FA5570"/>
    <w:rsid w:val="00FA56CF"/>
    <w:rsid w:val="00FA59BE"/>
    <w:rsid w:val="00FA5BAE"/>
    <w:rsid w:val="00FA5BCE"/>
    <w:rsid w:val="00FA5E6D"/>
    <w:rsid w:val="00FA60C0"/>
    <w:rsid w:val="00FA61AA"/>
    <w:rsid w:val="00FA620E"/>
    <w:rsid w:val="00FA65ED"/>
    <w:rsid w:val="00FA67E6"/>
    <w:rsid w:val="00FA6A50"/>
    <w:rsid w:val="00FA6A96"/>
    <w:rsid w:val="00FA6B35"/>
    <w:rsid w:val="00FA6B64"/>
    <w:rsid w:val="00FA6C56"/>
    <w:rsid w:val="00FA6C8E"/>
    <w:rsid w:val="00FA6D0B"/>
    <w:rsid w:val="00FA6E07"/>
    <w:rsid w:val="00FA6ED9"/>
    <w:rsid w:val="00FA6EE7"/>
    <w:rsid w:val="00FA6EFB"/>
    <w:rsid w:val="00FA71A0"/>
    <w:rsid w:val="00FA72BB"/>
    <w:rsid w:val="00FA7310"/>
    <w:rsid w:val="00FA732A"/>
    <w:rsid w:val="00FA7455"/>
    <w:rsid w:val="00FA74F9"/>
    <w:rsid w:val="00FA779B"/>
    <w:rsid w:val="00FA7916"/>
    <w:rsid w:val="00FA79C9"/>
    <w:rsid w:val="00FA7B03"/>
    <w:rsid w:val="00FA7B30"/>
    <w:rsid w:val="00FA7B38"/>
    <w:rsid w:val="00FA7D08"/>
    <w:rsid w:val="00FB00FB"/>
    <w:rsid w:val="00FB016E"/>
    <w:rsid w:val="00FB0178"/>
    <w:rsid w:val="00FB0399"/>
    <w:rsid w:val="00FB03DA"/>
    <w:rsid w:val="00FB09AD"/>
    <w:rsid w:val="00FB0A66"/>
    <w:rsid w:val="00FB0B6B"/>
    <w:rsid w:val="00FB0E50"/>
    <w:rsid w:val="00FB0E73"/>
    <w:rsid w:val="00FB0F47"/>
    <w:rsid w:val="00FB0F4D"/>
    <w:rsid w:val="00FB1078"/>
    <w:rsid w:val="00FB1115"/>
    <w:rsid w:val="00FB11C1"/>
    <w:rsid w:val="00FB12A2"/>
    <w:rsid w:val="00FB12A7"/>
    <w:rsid w:val="00FB13B3"/>
    <w:rsid w:val="00FB1438"/>
    <w:rsid w:val="00FB19D8"/>
    <w:rsid w:val="00FB1A9B"/>
    <w:rsid w:val="00FB1AA8"/>
    <w:rsid w:val="00FB1B11"/>
    <w:rsid w:val="00FB1EDC"/>
    <w:rsid w:val="00FB2024"/>
    <w:rsid w:val="00FB20A7"/>
    <w:rsid w:val="00FB2141"/>
    <w:rsid w:val="00FB23A2"/>
    <w:rsid w:val="00FB23D8"/>
    <w:rsid w:val="00FB2781"/>
    <w:rsid w:val="00FB2A71"/>
    <w:rsid w:val="00FB2C80"/>
    <w:rsid w:val="00FB2D33"/>
    <w:rsid w:val="00FB2D46"/>
    <w:rsid w:val="00FB2E73"/>
    <w:rsid w:val="00FB3471"/>
    <w:rsid w:val="00FB3782"/>
    <w:rsid w:val="00FB3903"/>
    <w:rsid w:val="00FB39A2"/>
    <w:rsid w:val="00FB3B29"/>
    <w:rsid w:val="00FB3B69"/>
    <w:rsid w:val="00FB3E1F"/>
    <w:rsid w:val="00FB3E96"/>
    <w:rsid w:val="00FB4164"/>
    <w:rsid w:val="00FB42C4"/>
    <w:rsid w:val="00FB4328"/>
    <w:rsid w:val="00FB444E"/>
    <w:rsid w:val="00FB48D7"/>
    <w:rsid w:val="00FB4AAF"/>
    <w:rsid w:val="00FB4B72"/>
    <w:rsid w:val="00FB5091"/>
    <w:rsid w:val="00FB539A"/>
    <w:rsid w:val="00FB54C8"/>
    <w:rsid w:val="00FB54E2"/>
    <w:rsid w:val="00FB5765"/>
    <w:rsid w:val="00FB5896"/>
    <w:rsid w:val="00FB58A3"/>
    <w:rsid w:val="00FB5A2E"/>
    <w:rsid w:val="00FB5DD7"/>
    <w:rsid w:val="00FB62BA"/>
    <w:rsid w:val="00FB62C3"/>
    <w:rsid w:val="00FB6560"/>
    <w:rsid w:val="00FB66C8"/>
    <w:rsid w:val="00FB6A07"/>
    <w:rsid w:val="00FB6ACF"/>
    <w:rsid w:val="00FB6C0E"/>
    <w:rsid w:val="00FB6E8E"/>
    <w:rsid w:val="00FB703E"/>
    <w:rsid w:val="00FB7227"/>
    <w:rsid w:val="00FB74E3"/>
    <w:rsid w:val="00FB7549"/>
    <w:rsid w:val="00FB7673"/>
    <w:rsid w:val="00FB76B9"/>
    <w:rsid w:val="00FB7798"/>
    <w:rsid w:val="00FB7D08"/>
    <w:rsid w:val="00FB7FFD"/>
    <w:rsid w:val="00FC008A"/>
    <w:rsid w:val="00FC0439"/>
    <w:rsid w:val="00FC0765"/>
    <w:rsid w:val="00FC0819"/>
    <w:rsid w:val="00FC0B32"/>
    <w:rsid w:val="00FC0E76"/>
    <w:rsid w:val="00FC0EC3"/>
    <w:rsid w:val="00FC10B3"/>
    <w:rsid w:val="00FC10C8"/>
    <w:rsid w:val="00FC1423"/>
    <w:rsid w:val="00FC150A"/>
    <w:rsid w:val="00FC15E8"/>
    <w:rsid w:val="00FC175A"/>
    <w:rsid w:val="00FC1796"/>
    <w:rsid w:val="00FC195F"/>
    <w:rsid w:val="00FC1A43"/>
    <w:rsid w:val="00FC1CCB"/>
    <w:rsid w:val="00FC1E63"/>
    <w:rsid w:val="00FC1F74"/>
    <w:rsid w:val="00FC206B"/>
    <w:rsid w:val="00FC21D9"/>
    <w:rsid w:val="00FC22F9"/>
    <w:rsid w:val="00FC252F"/>
    <w:rsid w:val="00FC28A2"/>
    <w:rsid w:val="00FC2949"/>
    <w:rsid w:val="00FC2A61"/>
    <w:rsid w:val="00FC2ACF"/>
    <w:rsid w:val="00FC2B96"/>
    <w:rsid w:val="00FC2D40"/>
    <w:rsid w:val="00FC2DBD"/>
    <w:rsid w:val="00FC33D7"/>
    <w:rsid w:val="00FC3410"/>
    <w:rsid w:val="00FC3459"/>
    <w:rsid w:val="00FC3A83"/>
    <w:rsid w:val="00FC3C44"/>
    <w:rsid w:val="00FC3D66"/>
    <w:rsid w:val="00FC3E48"/>
    <w:rsid w:val="00FC401F"/>
    <w:rsid w:val="00FC40FF"/>
    <w:rsid w:val="00FC4242"/>
    <w:rsid w:val="00FC4377"/>
    <w:rsid w:val="00FC474E"/>
    <w:rsid w:val="00FC4955"/>
    <w:rsid w:val="00FC499F"/>
    <w:rsid w:val="00FC4ADD"/>
    <w:rsid w:val="00FC4D69"/>
    <w:rsid w:val="00FC4DD4"/>
    <w:rsid w:val="00FC4E1D"/>
    <w:rsid w:val="00FC4EFC"/>
    <w:rsid w:val="00FC4F63"/>
    <w:rsid w:val="00FC4FED"/>
    <w:rsid w:val="00FC5002"/>
    <w:rsid w:val="00FC5195"/>
    <w:rsid w:val="00FC529A"/>
    <w:rsid w:val="00FC5502"/>
    <w:rsid w:val="00FC5739"/>
    <w:rsid w:val="00FC5858"/>
    <w:rsid w:val="00FC5865"/>
    <w:rsid w:val="00FC5B32"/>
    <w:rsid w:val="00FC5BB3"/>
    <w:rsid w:val="00FC5BE6"/>
    <w:rsid w:val="00FC5CA0"/>
    <w:rsid w:val="00FC6025"/>
    <w:rsid w:val="00FC6084"/>
    <w:rsid w:val="00FC61D7"/>
    <w:rsid w:val="00FC6237"/>
    <w:rsid w:val="00FC62E3"/>
    <w:rsid w:val="00FC6442"/>
    <w:rsid w:val="00FC65C1"/>
    <w:rsid w:val="00FC6C6A"/>
    <w:rsid w:val="00FC6C6E"/>
    <w:rsid w:val="00FC6D42"/>
    <w:rsid w:val="00FC6D85"/>
    <w:rsid w:val="00FC6E09"/>
    <w:rsid w:val="00FC70D3"/>
    <w:rsid w:val="00FC778A"/>
    <w:rsid w:val="00FC77D3"/>
    <w:rsid w:val="00FC7883"/>
    <w:rsid w:val="00FC79CF"/>
    <w:rsid w:val="00FC7B23"/>
    <w:rsid w:val="00FC7E0F"/>
    <w:rsid w:val="00FC7E92"/>
    <w:rsid w:val="00FC7EB2"/>
    <w:rsid w:val="00FD0149"/>
    <w:rsid w:val="00FD056C"/>
    <w:rsid w:val="00FD087E"/>
    <w:rsid w:val="00FD0A71"/>
    <w:rsid w:val="00FD0BFD"/>
    <w:rsid w:val="00FD0F03"/>
    <w:rsid w:val="00FD1740"/>
    <w:rsid w:val="00FD176E"/>
    <w:rsid w:val="00FD182C"/>
    <w:rsid w:val="00FD1868"/>
    <w:rsid w:val="00FD1B4D"/>
    <w:rsid w:val="00FD1C9B"/>
    <w:rsid w:val="00FD1E47"/>
    <w:rsid w:val="00FD209B"/>
    <w:rsid w:val="00FD2146"/>
    <w:rsid w:val="00FD2159"/>
    <w:rsid w:val="00FD2220"/>
    <w:rsid w:val="00FD2535"/>
    <w:rsid w:val="00FD26F3"/>
    <w:rsid w:val="00FD27FC"/>
    <w:rsid w:val="00FD2889"/>
    <w:rsid w:val="00FD2AB6"/>
    <w:rsid w:val="00FD2E86"/>
    <w:rsid w:val="00FD2EFC"/>
    <w:rsid w:val="00FD2FCF"/>
    <w:rsid w:val="00FD31D5"/>
    <w:rsid w:val="00FD3328"/>
    <w:rsid w:val="00FD3384"/>
    <w:rsid w:val="00FD3591"/>
    <w:rsid w:val="00FD3721"/>
    <w:rsid w:val="00FD376A"/>
    <w:rsid w:val="00FD379D"/>
    <w:rsid w:val="00FD37C9"/>
    <w:rsid w:val="00FD37CA"/>
    <w:rsid w:val="00FD393D"/>
    <w:rsid w:val="00FD3CDE"/>
    <w:rsid w:val="00FD3ED5"/>
    <w:rsid w:val="00FD3F27"/>
    <w:rsid w:val="00FD41C1"/>
    <w:rsid w:val="00FD43FE"/>
    <w:rsid w:val="00FD48D4"/>
    <w:rsid w:val="00FD4A18"/>
    <w:rsid w:val="00FD4BBF"/>
    <w:rsid w:val="00FD4D19"/>
    <w:rsid w:val="00FD4D8B"/>
    <w:rsid w:val="00FD4DFB"/>
    <w:rsid w:val="00FD4FA3"/>
    <w:rsid w:val="00FD5151"/>
    <w:rsid w:val="00FD5161"/>
    <w:rsid w:val="00FD520C"/>
    <w:rsid w:val="00FD5256"/>
    <w:rsid w:val="00FD535C"/>
    <w:rsid w:val="00FD5480"/>
    <w:rsid w:val="00FD54DC"/>
    <w:rsid w:val="00FD570D"/>
    <w:rsid w:val="00FD588D"/>
    <w:rsid w:val="00FD5A71"/>
    <w:rsid w:val="00FD5B40"/>
    <w:rsid w:val="00FD5F15"/>
    <w:rsid w:val="00FD5F9F"/>
    <w:rsid w:val="00FD6100"/>
    <w:rsid w:val="00FD64AC"/>
    <w:rsid w:val="00FD64E0"/>
    <w:rsid w:val="00FD65F8"/>
    <w:rsid w:val="00FD6862"/>
    <w:rsid w:val="00FD68DA"/>
    <w:rsid w:val="00FD6A87"/>
    <w:rsid w:val="00FD6B16"/>
    <w:rsid w:val="00FD6DE6"/>
    <w:rsid w:val="00FD6DF8"/>
    <w:rsid w:val="00FD6F4A"/>
    <w:rsid w:val="00FD715A"/>
    <w:rsid w:val="00FD71CE"/>
    <w:rsid w:val="00FD726E"/>
    <w:rsid w:val="00FD7281"/>
    <w:rsid w:val="00FD7368"/>
    <w:rsid w:val="00FD7433"/>
    <w:rsid w:val="00FD75E0"/>
    <w:rsid w:val="00FD7683"/>
    <w:rsid w:val="00FD774B"/>
    <w:rsid w:val="00FD7A0D"/>
    <w:rsid w:val="00FD7A1C"/>
    <w:rsid w:val="00FD7A62"/>
    <w:rsid w:val="00FD7D03"/>
    <w:rsid w:val="00FD7EFD"/>
    <w:rsid w:val="00FD7FE5"/>
    <w:rsid w:val="00FE00E9"/>
    <w:rsid w:val="00FE03E6"/>
    <w:rsid w:val="00FE0600"/>
    <w:rsid w:val="00FE07A5"/>
    <w:rsid w:val="00FE09BD"/>
    <w:rsid w:val="00FE0B41"/>
    <w:rsid w:val="00FE0F6A"/>
    <w:rsid w:val="00FE1156"/>
    <w:rsid w:val="00FE115F"/>
    <w:rsid w:val="00FE1178"/>
    <w:rsid w:val="00FE1808"/>
    <w:rsid w:val="00FE19C9"/>
    <w:rsid w:val="00FE1AD1"/>
    <w:rsid w:val="00FE1B5D"/>
    <w:rsid w:val="00FE1C08"/>
    <w:rsid w:val="00FE1C42"/>
    <w:rsid w:val="00FE1D2E"/>
    <w:rsid w:val="00FE1DB9"/>
    <w:rsid w:val="00FE1E1C"/>
    <w:rsid w:val="00FE2021"/>
    <w:rsid w:val="00FE2034"/>
    <w:rsid w:val="00FE2185"/>
    <w:rsid w:val="00FE23B9"/>
    <w:rsid w:val="00FE2502"/>
    <w:rsid w:val="00FE295E"/>
    <w:rsid w:val="00FE2E45"/>
    <w:rsid w:val="00FE2E77"/>
    <w:rsid w:val="00FE2F9C"/>
    <w:rsid w:val="00FE2FAB"/>
    <w:rsid w:val="00FE3093"/>
    <w:rsid w:val="00FE31BB"/>
    <w:rsid w:val="00FE31C2"/>
    <w:rsid w:val="00FE32E1"/>
    <w:rsid w:val="00FE33DE"/>
    <w:rsid w:val="00FE3582"/>
    <w:rsid w:val="00FE3624"/>
    <w:rsid w:val="00FE38E1"/>
    <w:rsid w:val="00FE3B5F"/>
    <w:rsid w:val="00FE3BB4"/>
    <w:rsid w:val="00FE3BC8"/>
    <w:rsid w:val="00FE3E61"/>
    <w:rsid w:val="00FE409A"/>
    <w:rsid w:val="00FE425B"/>
    <w:rsid w:val="00FE4443"/>
    <w:rsid w:val="00FE446B"/>
    <w:rsid w:val="00FE44BA"/>
    <w:rsid w:val="00FE4512"/>
    <w:rsid w:val="00FE458D"/>
    <w:rsid w:val="00FE45EE"/>
    <w:rsid w:val="00FE4708"/>
    <w:rsid w:val="00FE4849"/>
    <w:rsid w:val="00FE4992"/>
    <w:rsid w:val="00FE4CA5"/>
    <w:rsid w:val="00FE4D82"/>
    <w:rsid w:val="00FE52F2"/>
    <w:rsid w:val="00FE53C0"/>
    <w:rsid w:val="00FE54B0"/>
    <w:rsid w:val="00FE57DD"/>
    <w:rsid w:val="00FE58B8"/>
    <w:rsid w:val="00FE5A3A"/>
    <w:rsid w:val="00FE5C2A"/>
    <w:rsid w:val="00FE5D4B"/>
    <w:rsid w:val="00FE5E60"/>
    <w:rsid w:val="00FE5F98"/>
    <w:rsid w:val="00FE64AA"/>
    <w:rsid w:val="00FE6599"/>
    <w:rsid w:val="00FE6A9E"/>
    <w:rsid w:val="00FE6AA1"/>
    <w:rsid w:val="00FE6D79"/>
    <w:rsid w:val="00FE6E7C"/>
    <w:rsid w:val="00FE6F94"/>
    <w:rsid w:val="00FE70D1"/>
    <w:rsid w:val="00FE711E"/>
    <w:rsid w:val="00FE71DB"/>
    <w:rsid w:val="00FE7281"/>
    <w:rsid w:val="00FE7403"/>
    <w:rsid w:val="00FE7408"/>
    <w:rsid w:val="00FE7760"/>
    <w:rsid w:val="00FE7840"/>
    <w:rsid w:val="00FE7CF9"/>
    <w:rsid w:val="00FE7D0E"/>
    <w:rsid w:val="00FE7DBC"/>
    <w:rsid w:val="00FF005A"/>
    <w:rsid w:val="00FF014E"/>
    <w:rsid w:val="00FF036D"/>
    <w:rsid w:val="00FF04EC"/>
    <w:rsid w:val="00FF077E"/>
    <w:rsid w:val="00FF0963"/>
    <w:rsid w:val="00FF0A5C"/>
    <w:rsid w:val="00FF0B11"/>
    <w:rsid w:val="00FF0D07"/>
    <w:rsid w:val="00FF0D57"/>
    <w:rsid w:val="00FF1034"/>
    <w:rsid w:val="00FF11B6"/>
    <w:rsid w:val="00FF124B"/>
    <w:rsid w:val="00FF13F2"/>
    <w:rsid w:val="00FF14ED"/>
    <w:rsid w:val="00FF150A"/>
    <w:rsid w:val="00FF158C"/>
    <w:rsid w:val="00FF17D9"/>
    <w:rsid w:val="00FF19DD"/>
    <w:rsid w:val="00FF1BE6"/>
    <w:rsid w:val="00FF1C84"/>
    <w:rsid w:val="00FF1CB7"/>
    <w:rsid w:val="00FF1D1D"/>
    <w:rsid w:val="00FF1DB5"/>
    <w:rsid w:val="00FF1F03"/>
    <w:rsid w:val="00FF1FA2"/>
    <w:rsid w:val="00FF2136"/>
    <w:rsid w:val="00FF23C9"/>
    <w:rsid w:val="00FF23F3"/>
    <w:rsid w:val="00FF2415"/>
    <w:rsid w:val="00FF2929"/>
    <w:rsid w:val="00FF2AD4"/>
    <w:rsid w:val="00FF2B02"/>
    <w:rsid w:val="00FF2D90"/>
    <w:rsid w:val="00FF2E5D"/>
    <w:rsid w:val="00FF2F2C"/>
    <w:rsid w:val="00FF2F71"/>
    <w:rsid w:val="00FF303C"/>
    <w:rsid w:val="00FF3204"/>
    <w:rsid w:val="00FF3282"/>
    <w:rsid w:val="00FF36EE"/>
    <w:rsid w:val="00FF3745"/>
    <w:rsid w:val="00FF3A41"/>
    <w:rsid w:val="00FF3D14"/>
    <w:rsid w:val="00FF3EFF"/>
    <w:rsid w:val="00FF3FB7"/>
    <w:rsid w:val="00FF40ED"/>
    <w:rsid w:val="00FF4355"/>
    <w:rsid w:val="00FF43C7"/>
    <w:rsid w:val="00FF447C"/>
    <w:rsid w:val="00FF44CE"/>
    <w:rsid w:val="00FF452C"/>
    <w:rsid w:val="00FF466F"/>
    <w:rsid w:val="00FF4749"/>
    <w:rsid w:val="00FF47ED"/>
    <w:rsid w:val="00FF4999"/>
    <w:rsid w:val="00FF4A0B"/>
    <w:rsid w:val="00FF4DE5"/>
    <w:rsid w:val="00FF516A"/>
    <w:rsid w:val="00FF51B0"/>
    <w:rsid w:val="00FF5475"/>
    <w:rsid w:val="00FF55BE"/>
    <w:rsid w:val="00FF5748"/>
    <w:rsid w:val="00FF5754"/>
    <w:rsid w:val="00FF57A1"/>
    <w:rsid w:val="00FF582B"/>
    <w:rsid w:val="00FF5836"/>
    <w:rsid w:val="00FF5924"/>
    <w:rsid w:val="00FF5A3C"/>
    <w:rsid w:val="00FF5A63"/>
    <w:rsid w:val="00FF5AA3"/>
    <w:rsid w:val="00FF5C56"/>
    <w:rsid w:val="00FF5E7D"/>
    <w:rsid w:val="00FF5F2B"/>
    <w:rsid w:val="00FF5F30"/>
    <w:rsid w:val="00FF5FCF"/>
    <w:rsid w:val="00FF6234"/>
    <w:rsid w:val="00FF629A"/>
    <w:rsid w:val="00FF62C8"/>
    <w:rsid w:val="00FF6604"/>
    <w:rsid w:val="00FF670D"/>
    <w:rsid w:val="00FF678F"/>
    <w:rsid w:val="00FF6856"/>
    <w:rsid w:val="00FF69B3"/>
    <w:rsid w:val="00FF6A32"/>
    <w:rsid w:val="00FF6B70"/>
    <w:rsid w:val="00FF6D9D"/>
    <w:rsid w:val="00FF6EA2"/>
    <w:rsid w:val="00FF6EB1"/>
    <w:rsid w:val="00FF6ED2"/>
    <w:rsid w:val="00FF6F68"/>
    <w:rsid w:val="00FF728D"/>
    <w:rsid w:val="00FF74E3"/>
    <w:rsid w:val="00FF7722"/>
    <w:rsid w:val="00FF7923"/>
    <w:rsid w:val="00FF7A91"/>
    <w:rsid w:val="00FF7DCA"/>
    <w:rsid w:val="00FF7DD4"/>
    <w:rsid w:val="00FF7E54"/>
    <w:rsid w:val="00FF7EC5"/>
    <w:rsid w:val="00FF7F3C"/>
    <w:rsid w:val="01520CB9"/>
    <w:rsid w:val="015AFEED"/>
    <w:rsid w:val="015C4E83"/>
    <w:rsid w:val="034E77FA"/>
    <w:rsid w:val="03905EE6"/>
    <w:rsid w:val="039325BE"/>
    <w:rsid w:val="03D16F7C"/>
    <w:rsid w:val="040268FC"/>
    <w:rsid w:val="050AF8D3"/>
    <w:rsid w:val="05762682"/>
    <w:rsid w:val="05D665E6"/>
    <w:rsid w:val="06A286BB"/>
    <w:rsid w:val="0B74446A"/>
    <w:rsid w:val="0D8B3BB4"/>
    <w:rsid w:val="0F78F023"/>
    <w:rsid w:val="0FD4ED51"/>
    <w:rsid w:val="10A0449F"/>
    <w:rsid w:val="137E6CE1"/>
    <w:rsid w:val="15415741"/>
    <w:rsid w:val="1710EC3C"/>
    <w:rsid w:val="18786FD6"/>
    <w:rsid w:val="18F84763"/>
    <w:rsid w:val="19A4161E"/>
    <w:rsid w:val="1A4C4294"/>
    <w:rsid w:val="1E2E8B36"/>
    <w:rsid w:val="1E76C4B5"/>
    <w:rsid w:val="1E98BCD8"/>
    <w:rsid w:val="1F70FB66"/>
    <w:rsid w:val="1FC85FB0"/>
    <w:rsid w:val="20BD9DD3"/>
    <w:rsid w:val="20D9C261"/>
    <w:rsid w:val="22BC84DF"/>
    <w:rsid w:val="2336A384"/>
    <w:rsid w:val="246683D2"/>
    <w:rsid w:val="24A5D081"/>
    <w:rsid w:val="253E6257"/>
    <w:rsid w:val="25446CB1"/>
    <w:rsid w:val="25A62AC9"/>
    <w:rsid w:val="25B6155F"/>
    <w:rsid w:val="25D295D0"/>
    <w:rsid w:val="26AC982A"/>
    <w:rsid w:val="2772E26B"/>
    <w:rsid w:val="2910FD8E"/>
    <w:rsid w:val="29BBAB6C"/>
    <w:rsid w:val="2A191011"/>
    <w:rsid w:val="2A2075F5"/>
    <w:rsid w:val="2A317FF0"/>
    <w:rsid w:val="2B5CBF3E"/>
    <w:rsid w:val="2BB710E0"/>
    <w:rsid w:val="2D0568E8"/>
    <w:rsid w:val="31E6E002"/>
    <w:rsid w:val="32072D9B"/>
    <w:rsid w:val="3290A5BC"/>
    <w:rsid w:val="332D79AB"/>
    <w:rsid w:val="340DF88D"/>
    <w:rsid w:val="351729F7"/>
    <w:rsid w:val="37836CA5"/>
    <w:rsid w:val="37AD39D6"/>
    <w:rsid w:val="37E2E5C3"/>
    <w:rsid w:val="3859063B"/>
    <w:rsid w:val="3886D419"/>
    <w:rsid w:val="3B5BFFFA"/>
    <w:rsid w:val="3C5E515C"/>
    <w:rsid w:val="3C634F27"/>
    <w:rsid w:val="3D5B18EE"/>
    <w:rsid w:val="3E2C53D1"/>
    <w:rsid w:val="3FEF3F72"/>
    <w:rsid w:val="403A57EB"/>
    <w:rsid w:val="41C6796C"/>
    <w:rsid w:val="41E93027"/>
    <w:rsid w:val="434774ED"/>
    <w:rsid w:val="442320C1"/>
    <w:rsid w:val="46D1EC17"/>
    <w:rsid w:val="477A22B9"/>
    <w:rsid w:val="4CDDB47C"/>
    <w:rsid w:val="4D1DB471"/>
    <w:rsid w:val="4D7D62B2"/>
    <w:rsid w:val="4D8F176A"/>
    <w:rsid w:val="4FF62034"/>
    <w:rsid w:val="515D8AFA"/>
    <w:rsid w:val="5351BBBC"/>
    <w:rsid w:val="543BC093"/>
    <w:rsid w:val="54A1819D"/>
    <w:rsid w:val="559D3795"/>
    <w:rsid w:val="564A9890"/>
    <w:rsid w:val="575E3265"/>
    <w:rsid w:val="59DD2181"/>
    <w:rsid w:val="59F8BD33"/>
    <w:rsid w:val="5A3D0E9A"/>
    <w:rsid w:val="5A703EC3"/>
    <w:rsid w:val="5C67B4DE"/>
    <w:rsid w:val="5CF4BBAE"/>
    <w:rsid w:val="5D72E972"/>
    <w:rsid w:val="5E07D719"/>
    <w:rsid w:val="5F4F2FFE"/>
    <w:rsid w:val="60355A6E"/>
    <w:rsid w:val="607CE40D"/>
    <w:rsid w:val="61645EF5"/>
    <w:rsid w:val="61B0B610"/>
    <w:rsid w:val="61D14789"/>
    <w:rsid w:val="63210B1D"/>
    <w:rsid w:val="635E7D42"/>
    <w:rsid w:val="63C5CDEC"/>
    <w:rsid w:val="649A719B"/>
    <w:rsid w:val="67138C1F"/>
    <w:rsid w:val="67ACD44B"/>
    <w:rsid w:val="6836BEAF"/>
    <w:rsid w:val="6B673089"/>
    <w:rsid w:val="6CD77DCD"/>
    <w:rsid w:val="6CD890D6"/>
    <w:rsid w:val="6D29B621"/>
    <w:rsid w:val="6E872510"/>
    <w:rsid w:val="70298AA8"/>
    <w:rsid w:val="717DE0A7"/>
    <w:rsid w:val="7375BA90"/>
    <w:rsid w:val="74AAA77C"/>
    <w:rsid w:val="75332C82"/>
    <w:rsid w:val="7540D034"/>
    <w:rsid w:val="76892A8E"/>
    <w:rsid w:val="77E75D11"/>
    <w:rsid w:val="79C69708"/>
    <w:rsid w:val="7C4C576D"/>
    <w:rsid w:val="7CAB4E85"/>
    <w:rsid w:val="7D6EB1AA"/>
    <w:rsid w:val="7D72C631"/>
    <w:rsid w:val="7DD8E129"/>
    <w:rsid w:val="7FB3C5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3720E16"/>
  <w15:docId w15:val="{34C10D4C-DDF6-4A8C-BB83-1F4A4F0660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SimSun" w:cs="Times New Roman"/>
        <w:lang w:val="en-US" w:eastAsia="en-US" w:bidi="ar-SA"/>
      </w:rPr>
    </w:rPrDefault>
    <w:pPrDefault/>
  </w:docDefaults>
  <w:latentStyles w:defLockedState="0" w:defUIPriority="1" w:defSemiHidden="0" w:defUnhideWhenUsed="0" w:defQFormat="0" w:count="376">
    <w:lsdException w:name="Normal"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0"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qFormat="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locked="1" w:uiPriority="39" w:qFormat="1"/>
    <w:lsdException w:name="toc 6" w:locked="1" w:uiPriority="39" w:qFormat="1"/>
    <w:lsdException w:name="toc 7" w:locked="1" w:uiPriority="39" w:qFormat="1"/>
    <w:lsdException w:name="toc 8" w:locked="1" w:uiPriority="39" w:qFormat="1"/>
    <w:lsdException w:name="toc 9" w:locked="1" w:uiPriority="39" w:qFormat="1"/>
    <w:lsdException w:name="Normal Indent" w:locked="1" w:semiHidden="1"/>
    <w:lsdException w:name="footnote text" w:locked="1" w:uiPriority="99" w:semiHidden="1" w:qFormat="1"/>
    <w:lsdException w:name="annotation text" w:locked="1" w:semiHidden="1" w:qFormat="1"/>
    <w:lsdException w:name="header" w:locked="1" w:semiHidden="1" w:qFormat="1"/>
    <w:lsdException w:name="footer" w:locked="1" w:semiHidden="1" w:qFormat="1"/>
    <w:lsdException w:name="index heading" w:locked="1" w:semiHidden="1" w:unhideWhenUsed="1"/>
    <w:lsdException w:name="caption" w:lock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uiPriority="99" w:semiHidden="1" w:qFormat="1"/>
    <w:lsdException w:name="annotation reference" w:locked="1" w:semiHidden="1" w:qFormat="1"/>
    <w:lsdException w:name="line number" w:locked="1" w:semiHidden="1" w:unhideWhenUsed="1"/>
    <w:lsdException w:name="page number" w:locked="1" w:semiHidden="1"/>
    <w:lsdException w:name="endnote reference" w:locked="1" w:semiHidden="1" w:qFormat="1"/>
    <w:lsdException w:name="endnote text" w:locked="1" w:semiHidden="1" w:qFormat="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qFormat="1"/>
    <w:lsdException w:name="List Number" w:locked="1" w:semiHidden="1"/>
    <w:lsdException w:name="List 2" w:locked="1" w:semiHidden="1" w:unhideWhenUsed="1"/>
    <w:lsdException w:name="List 3" w:locked="1" w:semiHidden="1" w:unhideWhenUsed="1"/>
    <w:lsdException w:name="List 4" w:locked="1" w:semiHidden="1"/>
    <w:lsdException w:name="List 5" w:locked="1" w:semiHidden="1"/>
    <w:lsdException w:name="List Bullet 2" w:locked="1" w:semiHidden="1" w:unhideWhenUsed="1" w:qFormat="1"/>
    <w:lsdException w:name="List Bullet 3" w:locked="1" w:semiHidden="1" w:unhideWhenUsed="1"/>
    <w:lsdException w:name="List Bullet 4" w:locked="1" w:semiHidden="1" w:unhideWhenUsed="1"/>
    <w:lsdException w:name="List Bullet 5" w:locked="1" w:semiHidden="1" w:unhideWhenUsed="1"/>
    <w:lsdException w:name="List Number 2" w:locked="1" w:semiHidden="1" w:qFormat="1"/>
    <w:lsdException w:name="List Number 3" w:locked="1" w:semiHidden="1" w:qFormat="1"/>
    <w:lsdException w:name="List Number 4" w:locked="1" w:semiHidden="1" w:qFormat="1"/>
    <w:lsdException w:name="List Number 5" w:locked="1" w:semiHidden="1" w:qFormat="1"/>
    <w:lsdException w:name="Title" w:locked="1" w:qFormat="1"/>
    <w:lsdException w:name="Closing" w:locked="1" w:semiHidden="1" w:unhideWhenUsed="1"/>
    <w:lsdException w:name="Signature" w:locked="1" w:semiHidden="1" w:unhideWhenUsed="1"/>
    <w:lsdException w:name="Default Paragraph Font" w:semiHidden="1" w:unhideWhenUsed="1"/>
    <w:lsdException w:name="Body Text" w:locked="1" w:semiHidden="1" w:qFormat="1"/>
    <w:lsdException w:name="Body Text Indent" w:locked="1" w:semiHidden="1" w:qFormat="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semiHidden="1"/>
    <w:lsdException w:name="Date" w:locked="1" w:semiHidden="1"/>
    <w:lsdException w:name="Body Text First Indent" w:locked="1" w:semiHidden="1"/>
    <w:lsdException w:name="Body Text First Indent 2" w:locked="1" w:semiHidden="1" w:unhideWhenUsed="1"/>
    <w:lsdException w:name="Note Heading" w:locked="1" w:semiHidden="1" w:unhideWhenUsed="1"/>
    <w:lsdException w:name="Body Text 2" w:locked="1" w:semiHidden="1" w:qFormat="1"/>
    <w:lsdException w:name="Body Text 3" w:locked="1" w:semiHidden="1" w:qFormat="1"/>
    <w:lsdException w:name="Body Text Indent 2" w:locked="1" w:semiHidden="1" w:qFormat="1"/>
    <w:lsdException w:name="Body Text Indent 3" w:locked="1" w:semiHidden="1"/>
    <w:lsdException w:name="Block Text" w:locked="1" w:semiHidden="1" w:unhideWhenUsed="1"/>
    <w:lsdException w:name="Hyperlink" w:locked="1" w:uiPriority="99" w:qFormat="1"/>
    <w:lsdException w:name="FollowedHyperlink" w:locked="1" w:uiPriority="99" w:semiHidden="1" w:qFormat="1"/>
    <w:lsdException w:name="Strong" w:locked="1" w:qFormat="1"/>
    <w:lsdException w:name="Emphasis" w:locked="1" w:uiPriority="2" w:qFormat="1"/>
    <w:lsdException w:name="Document Map" w:locked="1" w:semiHidden="1" w:qFormat="1"/>
    <w:lsdException w:name="Plain Text" w:locked="1" w:semiHidden="1" w:unhideWhenUsed="1"/>
    <w:lsdException w:name="E-mail Signature" w:locked="1" w:semiHidden="1" w:unhideWhenUsed="1"/>
    <w:lsdException w:name="HTML Top of Form" w:uiPriority="99" w:semiHidden="1" w:unhideWhenUsed="1"/>
    <w:lsdException w:name="HTML Bottom of Form" w:uiPriority="99" w:semiHidden="1" w:unhideWhenUsed="1"/>
    <w:lsdException w:name="Normal (Web)" w:locked="1" w:uiPriority="99" w:semiHidden="1" w:qFormat="1"/>
    <w:lsdException w:name="HTML Acronym" w:locked="1" w:uiPriority="2" w:semiHidden="1" w:unhideWhenUsed="1"/>
    <w:lsdException w:name="HTML Address" w:locked="1" w:semiHidden="1" w:unhideWhenUsed="1"/>
    <w:lsdException w:name="HTML Cite" w:locked="1" w:uiPriority="2" w:semiHidden="1" w:unhideWhenUsed="1"/>
    <w:lsdException w:name="HTML Code" w:locked="1" w:uiPriority="2" w:semiHidden="1" w:qFormat="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uiPriority="99" w:semiHidden="1" w:unhideWhenUsed="1" w:qFormat="1"/>
    <w:lsdException w:name="annotation subject" w:locked="1" w:semiHidden="1" w:unhideWhenUsed="1" w:qFormat="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locked="1" w:uiPriority="0" w:semiHidden="1" w:unhideWhenUsed="1"/>
    <w:lsdException w:name="Table Simple 2" w:locked="1" w:uiPriority="0" w:semiHidden="1" w:unhideWhenUsed="1"/>
    <w:lsdException w:name="Table Simple 3" w:locked="1" w:uiPriority="0" w:semiHidden="1" w:unhideWhenUsed="1"/>
    <w:lsdException w:name="Table Classic 1" w:locked="1" w:uiPriority="0" w:semiHidden="1" w:unhideWhenUsed="1"/>
    <w:lsdException w:name="Table Classic 2" w:locked="1" w:uiPriority="0" w:semiHidden="1" w:unhideWhenUsed="1"/>
    <w:lsdException w:name="Table Classic 3" w:locked="1" w:uiPriority="0" w:semiHidden="1" w:unhideWhenUsed="1"/>
    <w:lsdException w:name="Table Classic 4" w:locked="1" w:uiPriority="0" w:semiHidden="1" w:unhideWhenUsed="1"/>
    <w:lsdException w:name="Table Colorful 1" w:locked="1" w:uiPriority="0" w:semiHidden="1" w:unhideWhenUsed="1"/>
    <w:lsdException w:name="Table Colorful 2" w:locked="1" w:uiPriority="0" w:semiHidden="1" w:unhideWhenUsed="1"/>
    <w:lsdException w:name="Table Colorful 3" w:locked="1" w:uiPriority="0" w:semiHidden="1" w:unhideWhenUsed="1"/>
    <w:lsdException w:name="Table Columns 1" w:locked="1" w:uiPriority="0" w:semiHidden="1" w:unhideWhenUsed="1"/>
    <w:lsdException w:name="Table Columns 2" w:locked="1" w:uiPriority="0" w:semiHidden="1" w:unhideWhenUsed="1"/>
    <w:lsdException w:name="Table Columns 3" w:locked="1" w:uiPriority="0" w:semiHidden="1" w:unhideWhenUsed="1"/>
    <w:lsdException w:name="Table Columns 4" w:locked="1" w:uiPriority="0" w:semiHidden="1" w:unhideWhenUsed="1"/>
    <w:lsdException w:name="Table Columns 5" w:locked="1" w:uiPriority="0" w:semiHidden="1" w:unhideWhenUsed="1"/>
    <w:lsdException w:name="Table Grid 1" w:locked="1" w:uiPriority="0" w:semiHidden="1" w:unhideWhenUsed="1"/>
    <w:lsdException w:name="Table Grid 2" w:locked="1" w:uiPriority="0" w:semiHidden="1" w:unhideWhenUsed="1"/>
    <w:lsdException w:name="Table Grid 3" w:locked="1" w:uiPriority="0" w:semiHidden="1" w:unhideWhenUsed="1"/>
    <w:lsdException w:name="Table Grid 4" w:locked="1" w:uiPriority="0" w:semiHidden="1" w:unhideWhenUsed="1"/>
    <w:lsdException w:name="Table Grid 5" w:locked="1" w:uiPriority="0" w:semiHidden="1" w:unhideWhenUsed="1"/>
    <w:lsdException w:name="Table Grid 6" w:locked="1" w:uiPriority="0" w:semiHidden="1" w:unhideWhenUsed="1"/>
    <w:lsdException w:name="Table Grid 7" w:locked="1" w:uiPriority="0" w:semiHidden="1" w:unhideWhenUsed="1"/>
    <w:lsdException w:name="Table Grid 8" w:locked="1" w:uiPriority="0" w:semiHidden="1" w:unhideWhenUsed="1"/>
    <w:lsdException w:name="Table List 1" w:locked="1" w:uiPriority="0" w:semiHidden="1" w:unhideWhenUsed="1"/>
    <w:lsdException w:name="Table List 2" w:locked="1" w:uiPriority="0" w:semiHidden="1" w:unhideWhenUsed="1"/>
    <w:lsdException w:name="Table List 3" w:locked="1" w:uiPriority="0" w:semiHidden="1" w:unhideWhenUsed="1"/>
    <w:lsdException w:name="Table List 4" w:locked="1" w:uiPriority="0" w:semiHidden="1" w:unhideWhenUsed="1"/>
    <w:lsdException w:name="Table List 5" w:locked="1" w:uiPriority="0" w:semiHidden="1" w:unhideWhenUsed="1"/>
    <w:lsdException w:name="Table List 6" w:locked="1" w:uiPriority="0" w:semiHidden="1" w:unhideWhenUsed="1"/>
    <w:lsdException w:name="Table List 7" w:locked="1" w:uiPriority="0" w:semiHidden="1" w:unhideWhenUsed="1"/>
    <w:lsdException w:name="Table List 8" w:locked="1" w:uiPriority="0" w:semiHidden="1" w:unhideWhenUsed="1"/>
    <w:lsdException w:name="Table 3D effects 1" w:locked="1" w:uiPriority="0" w:semiHidden="1" w:unhideWhenUsed="1"/>
    <w:lsdException w:name="Table 3D effects 2" w:locked="1" w:uiPriority="0" w:semiHidden="1" w:unhideWhenUsed="1"/>
    <w:lsdException w:name="Table 3D effects 3" w:locked="1" w:uiPriority="0" w:semiHidden="1" w:unhideWhenUsed="1"/>
    <w:lsdException w:name="Table Contemporary" w:locked="1" w:uiPriority="0" w:semiHidden="1" w:unhideWhenUsed="1"/>
    <w:lsdException w:name="Table Elegant" w:locked="1" w:uiPriority="0" w:semiHidden="1" w:unhideWhenUsed="1"/>
    <w:lsdException w:name="Table Professional" w:locked="1" w:uiPriority="0" w:semiHidden="1" w:unhideWhenUsed="1"/>
    <w:lsdException w:name="Table Subtle 1" w:locked="1" w:uiPriority="0" w:semiHidden="1" w:unhideWhenUsed="1"/>
    <w:lsdException w:name="Table Subtle 2" w:locked="1" w:uiPriority="0" w:semiHidden="1" w:unhideWhenUsed="1"/>
    <w:lsdException w:name="Table Web 1" w:locked="1" w:uiPriority="0" w:semiHidden="1" w:unhideWhenUsed="1"/>
    <w:lsdException w:name="Table Web 2" w:locked="1" w:uiPriority="0" w:semiHidden="1" w:unhideWhenUsed="1"/>
    <w:lsdException w:name="Table Web 3" w:locked="1" w:uiPriority="0" w:semiHidden="1" w:unhideWhenUsed="1"/>
    <w:lsdException w:name="Balloon Text" w:locked="1" w:semiHidden="1" w:unhideWhenUsed="1" w:qFormat="1"/>
    <w:lsdException w:name="Table Grid" w:locked="1" w:uiPriority="0" w:qFormat="1"/>
    <w:lsdException w:name="Table Theme" w:locked="1" w:uiPriority="0" w:semiHidden="1" w:unhideWhenUsed="1"/>
    <w:lsdException w:name="Placeholder Text" w:uiPriority="99" w:semiHidden="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locked="1"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uiPriority w:val="1"/>
    <w:qFormat/>
    <w:rsid w:val="00A97BF3"/>
    <w:rPr>
      <w:rFonts w:eastAsia="Times New Roman"/>
      <w:sz w:val="24"/>
      <w:szCs w:val="24"/>
      <w:lang w:val="en-GB" w:eastAsia="en-GB"/>
    </w:rPr>
  </w:style>
  <w:style w:type="paragraph" w:styleId="Heading1">
    <w:name w:val="heading 1"/>
    <w:basedOn w:val="Normal"/>
    <w:next w:val="Normal"/>
    <w:link w:val="Heading1Char"/>
    <w:uiPriority w:val="9"/>
    <w:qFormat/>
    <w:locked/>
    <w:pPr>
      <w:keepNext/>
      <w:spacing w:before="240" w:after="60"/>
      <w:jc w:val="both"/>
      <w:outlineLvl w:val="0"/>
    </w:pPr>
    <w:rPr>
      <w:rFonts w:ascii="Arial" w:hAnsi="Arial"/>
      <w:b/>
      <w:bCs/>
      <w:kern w:val="32"/>
      <w:sz w:val="32"/>
      <w:szCs w:val="32"/>
      <w:lang w:val="zh-CN" w:eastAsia="zh-CN"/>
    </w:rPr>
  </w:style>
  <w:style w:type="paragraph" w:styleId="Heading2">
    <w:name w:val="heading 2"/>
    <w:basedOn w:val="Normal"/>
    <w:next w:val="Normal"/>
    <w:link w:val="Heading2Char"/>
    <w:uiPriority w:val="9"/>
    <w:qFormat/>
    <w:locked/>
    <w:pPr>
      <w:keepNext/>
      <w:spacing w:before="240" w:after="60"/>
      <w:jc w:val="both"/>
      <w:outlineLvl w:val="1"/>
    </w:pPr>
    <w:rPr>
      <w:rFonts w:ascii="Arial" w:hAnsi="Arial"/>
      <w:b/>
      <w:bCs/>
      <w:i/>
      <w:iCs/>
      <w:sz w:val="28"/>
      <w:szCs w:val="28"/>
      <w:lang w:val="zh-CN" w:eastAsia="zh-CN"/>
    </w:rPr>
  </w:style>
  <w:style w:type="paragraph" w:styleId="Heading3">
    <w:name w:val="heading 3"/>
    <w:basedOn w:val="Normal"/>
    <w:next w:val="Normal"/>
    <w:link w:val="Heading3Char"/>
    <w:uiPriority w:val="9"/>
    <w:qFormat/>
    <w:locked/>
    <w:pPr>
      <w:keepNext/>
      <w:numPr>
        <w:numId w:val="1"/>
      </w:numPr>
      <w:spacing w:before="240" w:after="60"/>
      <w:ind w:right="-720"/>
      <w:outlineLvl w:val="2"/>
    </w:pPr>
    <w:rPr>
      <w:rFonts w:ascii="Arial" w:hAnsi="Arial"/>
      <w:b/>
      <w:bCs/>
      <w:sz w:val="22"/>
      <w:szCs w:val="28"/>
      <w:lang w:val="zh-CN" w:eastAsia="ja-JP"/>
    </w:rPr>
  </w:style>
  <w:style w:type="paragraph" w:styleId="Heading4">
    <w:name w:val="heading 4"/>
    <w:basedOn w:val="Normal"/>
    <w:next w:val="Normal"/>
    <w:link w:val="Heading4Char"/>
    <w:uiPriority w:val="9"/>
    <w:qFormat/>
    <w:locked/>
    <w:pPr>
      <w:keepNext/>
      <w:spacing w:before="120" w:after="120"/>
      <w:jc w:val="both"/>
      <w:outlineLvl w:val="3"/>
    </w:pPr>
    <w:rPr>
      <w:rFonts w:ascii="Arial" w:hAnsi="Arial"/>
      <w:b/>
      <w:i/>
      <w:sz w:val="22"/>
      <w:lang w:val="zh-CN" w:eastAsia="zh-CN"/>
    </w:rPr>
  </w:style>
  <w:style w:type="paragraph" w:styleId="Heading5">
    <w:name w:val="heading 5"/>
    <w:basedOn w:val="Normal"/>
    <w:next w:val="Normal"/>
    <w:link w:val="Heading5Char"/>
    <w:qFormat/>
    <w:locked/>
    <w:pPr>
      <w:spacing w:before="120" w:after="120"/>
      <w:jc w:val="both"/>
      <w:outlineLvl w:val="4"/>
    </w:pPr>
    <w:rPr>
      <w:rFonts w:ascii="Arial" w:hAnsi="Arial"/>
      <w:b/>
      <w:sz w:val="22"/>
      <w:lang w:val="zh-CN" w:eastAsia="zh-CN"/>
    </w:rPr>
  </w:style>
  <w:style w:type="paragraph" w:styleId="Heading6">
    <w:name w:val="heading 6"/>
    <w:basedOn w:val="Normal"/>
    <w:next w:val="Normal"/>
    <w:link w:val="Heading6Char"/>
    <w:uiPriority w:val="9"/>
    <w:qFormat/>
    <w:locked/>
    <w:pPr>
      <w:spacing w:before="120" w:after="120"/>
      <w:jc w:val="both"/>
      <w:outlineLvl w:val="5"/>
    </w:pPr>
    <w:rPr>
      <w:rFonts w:ascii="Arial" w:hAnsi="Arial"/>
      <w:b/>
      <w:i/>
      <w:sz w:val="22"/>
      <w:szCs w:val="22"/>
      <w:lang w:val="zh-CN" w:eastAsia="zh-CN"/>
    </w:rPr>
  </w:style>
  <w:style w:type="paragraph" w:styleId="Heading7">
    <w:name w:val="heading 7"/>
    <w:basedOn w:val="Normal"/>
    <w:next w:val="Normal"/>
    <w:link w:val="Heading7Char"/>
    <w:uiPriority w:val="9"/>
    <w:qFormat/>
    <w:locked/>
    <w:pPr>
      <w:tabs>
        <w:tab w:val="left" w:pos="720"/>
      </w:tabs>
      <w:spacing w:before="120" w:after="120"/>
      <w:ind w:left="720"/>
      <w:jc w:val="both"/>
      <w:outlineLvl w:val="6"/>
    </w:pPr>
    <w:rPr>
      <w:rFonts w:ascii="Arial" w:hAnsi="Arial"/>
      <w:sz w:val="22"/>
      <w:szCs w:val="20"/>
      <w:lang w:val="zh-CN" w:eastAsia="zh-CN"/>
    </w:rPr>
  </w:style>
  <w:style w:type="paragraph" w:styleId="Heading8">
    <w:name w:val="heading 8"/>
    <w:basedOn w:val="Normal"/>
    <w:next w:val="Normal"/>
    <w:link w:val="Heading8Char"/>
    <w:uiPriority w:val="9"/>
    <w:qFormat/>
    <w:locked/>
    <w:pPr>
      <w:tabs>
        <w:tab w:val="left" w:pos="0"/>
      </w:tabs>
      <w:spacing w:before="120" w:after="120"/>
      <w:jc w:val="both"/>
      <w:outlineLvl w:val="7"/>
    </w:pPr>
    <w:rPr>
      <w:rFonts w:ascii="Arial" w:hAnsi="Arial"/>
      <w:i/>
      <w:sz w:val="22"/>
      <w:szCs w:val="20"/>
      <w:lang w:val="zh-CN" w:eastAsia="zh-CN"/>
    </w:rPr>
  </w:style>
  <w:style w:type="paragraph" w:styleId="Heading9">
    <w:name w:val="heading 9"/>
    <w:next w:val="Normal"/>
    <w:link w:val="Heading9Char"/>
    <w:uiPriority w:val="9"/>
    <w:qFormat/>
    <w:locked/>
    <w:pPr>
      <w:tabs>
        <w:tab w:val="left" w:pos="0"/>
      </w:tabs>
      <w:spacing w:before="120"/>
      <w:outlineLvl w:val="8"/>
    </w:pPr>
    <w:rPr>
      <w:rFonts w:ascii="Arial Narrow" w:hAnsi="Arial Narrow" w:eastAsia="Times New Roman"/>
      <w:b/>
      <w:i/>
      <w:color w:val="333399"/>
      <w:sz w:val="22"/>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1"/>
    <w:semiHidden/>
    <w:qFormat/>
    <w:locked/>
    <w:rPr>
      <w:rFonts w:ascii="Tahoma" w:hAnsi="Tahoma"/>
      <w:sz w:val="16"/>
      <w:szCs w:val="16"/>
      <w:lang w:val="zh-CN" w:eastAsia="zh-CN"/>
    </w:rPr>
  </w:style>
  <w:style w:type="paragraph" w:styleId="BodyText">
    <w:name w:val="Body Text"/>
    <w:basedOn w:val="Normal"/>
    <w:link w:val="BodyTextChar"/>
    <w:uiPriority w:val="1"/>
    <w:semiHidden/>
    <w:qFormat/>
    <w:locked/>
    <w:pPr>
      <w:spacing w:after="120"/>
      <w:ind w:left="567"/>
      <w:jc w:val="both"/>
    </w:pPr>
    <w:rPr>
      <w:rFonts w:eastAsia="Cordia New"/>
      <w:sz w:val="20"/>
      <w:szCs w:val="20"/>
      <w:lang w:val="en-NZ" w:eastAsia="th-TH" w:bidi="th-TH"/>
    </w:rPr>
  </w:style>
  <w:style w:type="paragraph" w:styleId="BodyText2">
    <w:name w:val="Body Text 2"/>
    <w:basedOn w:val="Normal"/>
    <w:link w:val="BodyText2Char"/>
    <w:uiPriority w:val="1"/>
    <w:semiHidden/>
    <w:qFormat/>
    <w:locked/>
    <w:pPr>
      <w:spacing w:line="480" w:lineRule="auto"/>
      <w:ind w:left="567"/>
    </w:pPr>
    <w:rPr>
      <w:rFonts w:eastAsia="Cordia New"/>
      <w:sz w:val="20"/>
      <w:szCs w:val="20"/>
      <w:lang w:val="en-NZ" w:eastAsia="th-TH" w:bidi="th-TH"/>
    </w:rPr>
  </w:style>
  <w:style w:type="paragraph" w:styleId="BodyText3">
    <w:name w:val="Body Text 3"/>
    <w:basedOn w:val="Normal"/>
    <w:link w:val="BodyText3Char"/>
    <w:uiPriority w:val="1"/>
    <w:semiHidden/>
    <w:qFormat/>
    <w:locked/>
    <w:rPr>
      <w:sz w:val="16"/>
      <w:szCs w:val="16"/>
      <w:lang w:val="zh-CN" w:eastAsia="zh-CN"/>
    </w:rPr>
  </w:style>
  <w:style w:type="paragraph" w:styleId="BodyTextIndent">
    <w:name w:val="Body Text Indent"/>
    <w:basedOn w:val="Normal"/>
    <w:link w:val="BodyTextIndentChar"/>
    <w:uiPriority w:val="1"/>
    <w:semiHidden/>
    <w:qFormat/>
    <w:locked/>
    <w:pPr>
      <w:ind w:left="360"/>
    </w:pPr>
    <w:rPr>
      <w:lang w:val="zh-CN" w:eastAsia="zh-CN"/>
    </w:rPr>
  </w:style>
  <w:style w:type="paragraph" w:styleId="BodyTextIndent2">
    <w:name w:val="Body Text Indent 2"/>
    <w:basedOn w:val="Normal"/>
    <w:link w:val="BodyTextIndent2Char"/>
    <w:uiPriority w:val="1"/>
    <w:semiHidden/>
    <w:qFormat/>
    <w:locked/>
    <w:pPr>
      <w:spacing w:line="480" w:lineRule="auto"/>
      <w:ind w:left="360"/>
    </w:pPr>
    <w:rPr>
      <w:rFonts w:eastAsia="Cordia New"/>
      <w:sz w:val="20"/>
      <w:szCs w:val="20"/>
      <w:lang w:val="en-NZ" w:eastAsia="th-TH" w:bidi="th-TH"/>
    </w:rPr>
  </w:style>
  <w:style w:type="paragraph" w:styleId="BodyTextIndent3">
    <w:name w:val="Body Text Indent 3"/>
    <w:basedOn w:val="Normal"/>
    <w:link w:val="BodyTextIndent3Char"/>
    <w:uiPriority w:val="1"/>
    <w:semiHidden/>
    <w:locked/>
    <w:pPr>
      <w:ind w:left="360"/>
    </w:pPr>
    <w:rPr>
      <w:sz w:val="16"/>
      <w:szCs w:val="16"/>
      <w:lang w:val="zh-CN" w:eastAsia="zh-CN"/>
    </w:rPr>
  </w:style>
  <w:style w:type="paragraph" w:styleId="Caption">
    <w:name w:val="caption"/>
    <w:basedOn w:val="Normal"/>
    <w:next w:val="Normal"/>
    <w:uiPriority w:val="1"/>
    <w:qFormat/>
    <w:locked/>
    <w:pPr>
      <w:keepNext/>
      <w:spacing w:before="60" w:after="60"/>
      <w:jc w:val="center"/>
    </w:pPr>
    <w:rPr>
      <w:color w:val="000080"/>
      <w:sz w:val="22"/>
      <w:lang w:val="en-US" w:eastAsia="en-US"/>
    </w:rPr>
  </w:style>
  <w:style w:type="character" w:styleId="CommentReference">
    <w:name w:val="Comment Reference"/>
    <w:uiPriority w:val="1"/>
    <w:semiHidden/>
    <w:qFormat/>
    <w:locked/>
    <w:rPr>
      <w:sz w:val="16"/>
      <w:szCs w:val="16"/>
    </w:rPr>
  </w:style>
  <w:style w:type="paragraph" w:styleId="CommentText">
    <w:name w:val="Comment Text"/>
    <w:basedOn w:val="Normal"/>
    <w:link w:val="CommentTextChar"/>
    <w:uiPriority w:val="1"/>
    <w:semiHidden/>
    <w:qFormat/>
    <w:locked/>
    <w:pPr>
      <w:widowControl w:val="0"/>
    </w:pPr>
    <w:rPr>
      <w:szCs w:val="20"/>
      <w:lang w:val="zh-CN" w:eastAsia="zh-CN"/>
    </w:rPr>
  </w:style>
  <w:style w:type="paragraph" w:styleId="CommentSubject">
    <w:name w:val="Comment Subject"/>
    <w:basedOn w:val="CommentText"/>
    <w:next w:val="CommentText"/>
    <w:link w:val="CommentSubjectChar"/>
    <w:uiPriority w:val="1"/>
    <w:semiHidden/>
    <w:qFormat/>
    <w:locked/>
    <w:pPr>
      <w:widowControl/>
      <w:spacing w:after="120"/>
    </w:pPr>
    <w:rPr>
      <w:rFonts w:ascii="Arial Narrow" w:hAnsi="Arial Narrow"/>
      <w:b/>
      <w:bCs/>
      <w:color w:val="333399"/>
      <w:sz w:val="20"/>
    </w:rPr>
  </w:style>
  <w:style w:type="paragraph" w:styleId="DocumentMap">
    <w:name w:val="Document Map"/>
    <w:basedOn w:val="Normal"/>
    <w:link w:val="DocumentMapChar"/>
    <w:uiPriority w:val="1"/>
    <w:semiHidden/>
    <w:qFormat/>
    <w:locked/>
    <w:pPr>
      <w:shd w:val="clear" w:color="auto" w:fill="000080"/>
    </w:pPr>
    <w:rPr>
      <w:rFonts w:ascii="Tahoma" w:hAnsi="Tahoma"/>
      <w:sz w:val="20"/>
      <w:szCs w:val="20"/>
      <w:lang w:val="zh-CN" w:eastAsia="zh-CN"/>
    </w:rPr>
  </w:style>
  <w:style w:type="character" w:styleId="Emphasis">
    <w:name w:val="Emphasis"/>
    <w:uiPriority w:val="2"/>
    <w:qFormat/>
    <w:locked/>
    <w:rPr>
      <w:i/>
      <w:iCs/>
    </w:rPr>
  </w:style>
  <w:style w:type="character" w:styleId="EndnoteReference">
    <w:name w:val="endnote reference"/>
    <w:uiPriority w:val="1"/>
    <w:semiHidden/>
    <w:qFormat/>
    <w:locked/>
    <w:rPr>
      <w:vertAlign w:val="superscript"/>
    </w:rPr>
  </w:style>
  <w:style w:type="paragraph" w:styleId="EndnoteText">
    <w:name w:val="endnote text"/>
    <w:basedOn w:val="Normal"/>
    <w:link w:val="EndnoteTextChar"/>
    <w:uiPriority w:val="1"/>
    <w:semiHidden/>
    <w:qFormat/>
    <w:locked/>
    <w:rPr>
      <w:sz w:val="20"/>
      <w:szCs w:val="20"/>
      <w:lang w:val="zh-CN" w:eastAsia="zh-CN"/>
    </w:rPr>
  </w:style>
  <w:style w:type="character" w:styleId="FollowedHyperlink">
    <w:name w:val="FollowedHyperlink"/>
    <w:uiPriority w:val="99"/>
    <w:semiHidden/>
    <w:qFormat/>
    <w:locked/>
    <w:rPr>
      <w:color w:val="800080"/>
      <w:u w:val="single"/>
    </w:rPr>
  </w:style>
  <w:style w:type="paragraph" w:styleId="Footer">
    <w:name w:val="footer"/>
    <w:basedOn w:val="Normal"/>
    <w:link w:val="FooterChar"/>
    <w:uiPriority w:val="1"/>
    <w:semiHidden/>
    <w:qFormat/>
    <w:locked/>
    <w:pPr>
      <w:tabs>
        <w:tab w:val="center" w:pos="4153"/>
        <w:tab w:val="right" w:pos="8306"/>
      </w:tabs>
      <w:spacing w:before="120" w:after="120"/>
      <w:jc w:val="both"/>
    </w:pPr>
    <w:rPr>
      <w:rFonts w:ascii="Arial" w:hAnsi="Arial"/>
      <w:sz w:val="22"/>
      <w:lang w:val="zh-CN" w:eastAsia="zh-CN"/>
    </w:rPr>
  </w:style>
  <w:style w:type="character" w:styleId="FootnoteReference">
    <w:name w:val="footnote reference"/>
    <w:uiPriority w:val="99"/>
    <w:semiHidden/>
    <w:qFormat/>
    <w:locked/>
    <w:rPr>
      <w:vertAlign w:val="superscript"/>
    </w:rPr>
  </w:style>
  <w:style w:type="paragraph" w:styleId="FootnoteText">
    <w:name w:val="footnote text"/>
    <w:basedOn w:val="Normal"/>
    <w:link w:val="FootnoteTextChar"/>
    <w:uiPriority w:val="99"/>
    <w:semiHidden/>
    <w:qFormat/>
    <w:locked/>
    <w:pPr>
      <w:suppressAutoHyphens/>
      <w:autoSpaceDE w:val="0"/>
      <w:autoSpaceDN w:val="0"/>
      <w:ind w:left="142" w:hanging="142"/>
    </w:pPr>
    <w:rPr>
      <w:rFonts w:ascii="Book Antiqua" w:hAnsi="Book Antiqua"/>
      <w:sz w:val="20"/>
      <w:szCs w:val="20"/>
      <w:lang w:val="zh-CN" w:eastAsia="zh-CN"/>
    </w:rPr>
  </w:style>
  <w:style w:type="paragraph" w:styleId="Header">
    <w:name w:val="header"/>
    <w:basedOn w:val="Normal"/>
    <w:link w:val="HeaderChar"/>
    <w:uiPriority w:val="1"/>
    <w:semiHidden/>
    <w:qFormat/>
    <w:locked/>
    <w:pPr>
      <w:tabs>
        <w:tab w:val="center" w:pos="4153"/>
        <w:tab w:val="right" w:pos="8306"/>
      </w:tabs>
      <w:spacing w:before="120" w:after="120"/>
      <w:jc w:val="both"/>
    </w:pPr>
    <w:rPr>
      <w:rFonts w:ascii="Arial" w:hAnsi="Arial"/>
      <w:sz w:val="22"/>
      <w:lang w:val="zh-CN" w:eastAsia="zh-CN"/>
    </w:rPr>
  </w:style>
  <w:style w:type="character" w:styleId="HTMLCode">
    <w:name w:val="HTML Code"/>
    <w:uiPriority w:val="2"/>
    <w:semiHidden/>
    <w:qFormat/>
    <w:locked/>
    <w:rPr>
      <w:rFonts w:ascii="Courier New" w:hAnsi="Courier New" w:eastAsia="Times New Roman" w:cs="Courier New"/>
      <w:sz w:val="20"/>
      <w:szCs w:val="20"/>
    </w:rPr>
  </w:style>
  <w:style w:type="character" w:styleId="Hyperlink">
    <w:name w:val="Hyperlink"/>
    <w:uiPriority w:val="99"/>
    <w:qFormat/>
    <w:locked/>
    <w:rPr>
      <w:color w:val="0000FF"/>
      <w:u w:val="single"/>
    </w:rPr>
  </w:style>
  <w:style w:type="paragraph" w:styleId="Index1">
    <w:name w:val="index 1"/>
    <w:basedOn w:val="Normal"/>
    <w:next w:val="Normal"/>
    <w:uiPriority w:val="1"/>
    <w:semiHidden/>
    <w:qFormat/>
    <w:locked/>
    <w:pPr>
      <w:ind w:left="360" w:hanging="360"/>
      <w:jc w:val="both"/>
    </w:pPr>
    <w:rPr>
      <w:sz w:val="22"/>
      <w:szCs w:val="20"/>
      <w:lang w:val="en-US" w:eastAsia="en-US"/>
    </w:rPr>
  </w:style>
  <w:style w:type="paragraph" w:styleId="ListBullet">
    <w:name w:val="List Bullet"/>
    <w:basedOn w:val="Normal"/>
    <w:uiPriority w:val="1"/>
    <w:semiHidden/>
    <w:qFormat/>
    <w:locked/>
    <w:pPr>
      <w:keepLines/>
      <w:spacing w:after="120"/>
    </w:pPr>
    <w:rPr>
      <w:rFonts w:ascii="Garamond" w:hAnsi="Garamond"/>
      <w:b/>
      <w:spacing w:val="-5"/>
      <w:sz w:val="22"/>
      <w:szCs w:val="20"/>
      <w:lang w:val="en-US" w:eastAsia="en-US"/>
    </w:rPr>
  </w:style>
  <w:style w:type="paragraph" w:styleId="ListBullet2">
    <w:name w:val="List Bullet 2"/>
    <w:basedOn w:val="Normal"/>
    <w:uiPriority w:val="1"/>
    <w:semiHidden/>
    <w:unhideWhenUsed/>
    <w:qFormat/>
    <w:locked/>
    <w:pPr>
      <w:numPr>
        <w:numId w:val="2"/>
      </w:numPr>
    </w:pPr>
  </w:style>
  <w:style w:type="paragraph" w:styleId="ListNumber2">
    <w:name w:val="List Number 2"/>
    <w:basedOn w:val="Normal"/>
    <w:uiPriority w:val="1"/>
    <w:semiHidden/>
    <w:qFormat/>
    <w:locked/>
    <w:pPr>
      <w:numPr>
        <w:numId w:val="3"/>
      </w:numPr>
      <w:spacing w:before="120" w:after="120"/>
      <w:jc w:val="both"/>
    </w:pPr>
    <w:rPr>
      <w:rFonts w:ascii="Arial" w:hAnsi="Arial"/>
      <w:sz w:val="22"/>
      <w:lang w:val="en-US" w:eastAsia="en-US"/>
    </w:rPr>
  </w:style>
  <w:style w:type="paragraph" w:styleId="ListNumber3">
    <w:name w:val="List Number 3"/>
    <w:basedOn w:val="Normal"/>
    <w:uiPriority w:val="1"/>
    <w:semiHidden/>
    <w:qFormat/>
    <w:locked/>
    <w:pPr>
      <w:numPr>
        <w:numId w:val="4"/>
      </w:numPr>
    </w:pPr>
  </w:style>
  <w:style w:type="paragraph" w:styleId="ListNumber4">
    <w:name w:val="List Number 4"/>
    <w:basedOn w:val="Normal"/>
    <w:uiPriority w:val="1"/>
    <w:semiHidden/>
    <w:qFormat/>
    <w:locked/>
    <w:pPr>
      <w:numPr>
        <w:numId w:val="5"/>
      </w:numPr>
    </w:pPr>
  </w:style>
  <w:style w:type="paragraph" w:styleId="ListNumber5">
    <w:name w:val="List Number 5"/>
    <w:basedOn w:val="Normal"/>
    <w:uiPriority w:val="1"/>
    <w:semiHidden/>
    <w:qFormat/>
    <w:locked/>
    <w:pPr>
      <w:numPr>
        <w:numId w:val="6"/>
      </w:numPr>
    </w:pPr>
  </w:style>
  <w:style w:type="paragraph" w:styleId="NormalWeb">
    <w:name w:val="Normal (Web)"/>
    <w:basedOn w:val="Normal"/>
    <w:uiPriority w:val="99"/>
    <w:semiHidden/>
    <w:qFormat/>
    <w:locked/>
    <w:pPr>
      <w:spacing w:before="100" w:beforeAutospacing="1" w:after="100" w:afterAutospacing="1"/>
    </w:pPr>
    <w:rPr>
      <w:rFonts w:ascii="Arial Unicode MS" w:hAnsi="Arial Unicode MS" w:eastAsia="Arial Unicode MS" w:cs="Arial Unicode MS"/>
      <w:color w:val="000000"/>
    </w:rPr>
  </w:style>
  <w:style w:type="paragraph" w:styleId="NormalIndent">
    <w:name w:val="Normal Indent"/>
    <w:basedOn w:val="Normal"/>
    <w:link w:val="NormalIndentChar"/>
    <w:uiPriority w:val="1"/>
    <w:semiHidden/>
    <w:locked/>
    <w:pPr>
      <w:spacing w:before="120" w:after="120"/>
      <w:ind w:left="720"/>
      <w:jc w:val="both"/>
    </w:pPr>
    <w:rPr>
      <w:rFonts w:ascii="Arial" w:hAnsi="Arial"/>
      <w:sz w:val="22"/>
      <w:lang w:val="zh-CN" w:eastAsia="zh-CN"/>
    </w:rPr>
  </w:style>
  <w:style w:type="character" w:styleId="PageNumber">
    <w:name w:val="page number"/>
    <w:basedOn w:val="DefaultParagraphFont"/>
    <w:uiPriority w:val="1"/>
    <w:semiHidden/>
    <w:locked/>
  </w:style>
  <w:style w:type="character" w:styleId="Strong">
    <w:name w:val="Strong"/>
    <w:uiPriority w:val="1"/>
    <w:qFormat/>
    <w:locked/>
    <w:rPr>
      <w:b/>
      <w:bCs/>
    </w:rPr>
  </w:style>
  <w:style w:type="table" w:styleId="TableGrid">
    <w:name w:val="Table Grid"/>
    <w:basedOn w:val="TableNormal"/>
    <w:qFormat/>
    <w:locked/>
    <w:pPr>
      <w:spacing w:before="6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next w:val="Normal"/>
    <w:uiPriority w:val="39"/>
    <w:unhideWhenUsed/>
    <w:qFormat/>
    <w:pPr>
      <w:tabs>
        <w:tab w:val="left" w:pos="426"/>
        <w:tab w:val="right" w:leader="dot" w:pos="9016"/>
      </w:tabs>
      <w:spacing w:before="240" w:after="240"/>
      <w:contextualSpacing/>
      <w:jc w:val="both"/>
    </w:pPr>
    <w:rPr>
      <w:rFonts w:eastAsia="Times New Roman"/>
      <w:b/>
      <w:sz w:val="24"/>
      <w:szCs w:val="24"/>
    </w:rPr>
  </w:style>
  <w:style w:type="paragraph" w:styleId="TOC2">
    <w:name w:val="toc 2"/>
    <w:next w:val="Normal"/>
    <w:uiPriority w:val="39"/>
    <w:unhideWhenUsed/>
    <w:qFormat/>
    <w:pPr>
      <w:tabs>
        <w:tab w:val="left" w:pos="567"/>
        <w:tab w:val="right" w:leader="dot" w:pos="9016"/>
      </w:tabs>
      <w:spacing w:before="120" w:after="120"/>
      <w:contextualSpacing/>
      <w:jc w:val="both"/>
    </w:pPr>
    <w:rPr>
      <w:rFonts w:eastAsia="Times New Roman"/>
      <w:b/>
      <w:i/>
      <w:sz w:val="24"/>
      <w:szCs w:val="24"/>
    </w:rPr>
  </w:style>
  <w:style w:type="paragraph" w:styleId="TOC3">
    <w:name w:val="toc 3"/>
    <w:next w:val="Normal"/>
    <w:uiPriority w:val="39"/>
    <w:unhideWhenUsed/>
    <w:qFormat/>
    <w:pPr>
      <w:tabs>
        <w:tab w:val="left" w:pos="1440"/>
        <w:tab w:val="right" w:leader="dot" w:pos="9016"/>
      </w:tabs>
      <w:spacing w:before="60" w:after="60"/>
      <w:ind w:left="1418" w:hanging="851"/>
      <w:contextualSpacing/>
      <w:jc w:val="both"/>
    </w:pPr>
    <w:rPr>
      <w:rFonts w:eastAsia="Times New Roman"/>
      <w:iCs/>
      <w:sz w:val="24"/>
      <w:szCs w:val="24"/>
    </w:rPr>
  </w:style>
  <w:style w:type="paragraph" w:styleId="TOC4">
    <w:name w:val="toc 4"/>
    <w:basedOn w:val="Normal"/>
    <w:next w:val="Normal"/>
    <w:uiPriority w:val="39"/>
    <w:unhideWhenUsed/>
    <w:qFormat/>
    <w:pPr>
      <w:ind w:left="720"/>
    </w:pPr>
    <w:rPr>
      <w:color w:val="0000FF"/>
      <w:sz w:val="18"/>
      <w:szCs w:val="18"/>
      <w:lang w:val="en-US" w:eastAsia="en-US"/>
    </w:rPr>
  </w:style>
  <w:style w:type="paragraph" w:styleId="TOC5">
    <w:name w:val="toc 5"/>
    <w:basedOn w:val="Normal"/>
    <w:next w:val="Normal"/>
    <w:uiPriority w:val="39"/>
    <w:qFormat/>
    <w:locked/>
    <w:pPr>
      <w:ind w:left="960"/>
    </w:pPr>
    <w:rPr>
      <w:color w:val="0000FF"/>
      <w:sz w:val="18"/>
      <w:szCs w:val="18"/>
      <w:lang w:val="en-US" w:eastAsia="en-US"/>
    </w:rPr>
  </w:style>
  <w:style w:type="paragraph" w:styleId="TOC6">
    <w:name w:val="toc 6"/>
    <w:basedOn w:val="Normal"/>
    <w:next w:val="Normal"/>
    <w:uiPriority w:val="39"/>
    <w:qFormat/>
    <w:locked/>
    <w:pPr>
      <w:ind w:left="1200"/>
    </w:pPr>
    <w:rPr>
      <w:sz w:val="18"/>
      <w:szCs w:val="18"/>
      <w:lang w:val="en-US" w:eastAsia="en-US"/>
    </w:rPr>
  </w:style>
  <w:style w:type="paragraph" w:styleId="TOC7">
    <w:name w:val="toc 7"/>
    <w:basedOn w:val="Normal"/>
    <w:next w:val="Normal"/>
    <w:uiPriority w:val="39"/>
    <w:qFormat/>
    <w:locked/>
    <w:pPr>
      <w:ind w:left="1440"/>
    </w:pPr>
    <w:rPr>
      <w:sz w:val="18"/>
      <w:szCs w:val="18"/>
      <w:lang w:val="en-US" w:eastAsia="en-US"/>
    </w:rPr>
  </w:style>
  <w:style w:type="paragraph" w:styleId="TOC8">
    <w:name w:val="toc 8"/>
    <w:basedOn w:val="Normal"/>
    <w:next w:val="Normal"/>
    <w:uiPriority w:val="39"/>
    <w:qFormat/>
    <w:locked/>
    <w:pPr>
      <w:ind w:left="1680"/>
    </w:pPr>
    <w:rPr>
      <w:sz w:val="18"/>
      <w:szCs w:val="18"/>
      <w:lang w:val="en-US" w:eastAsia="en-US"/>
    </w:rPr>
  </w:style>
  <w:style w:type="paragraph" w:styleId="TOC9">
    <w:name w:val="toc 9"/>
    <w:basedOn w:val="Normal"/>
    <w:next w:val="Normal"/>
    <w:uiPriority w:val="39"/>
    <w:qFormat/>
    <w:locked/>
    <w:pPr>
      <w:ind w:left="1920"/>
    </w:pPr>
    <w:rPr>
      <w:sz w:val="18"/>
      <w:szCs w:val="18"/>
      <w:lang w:val="en-US" w:eastAsia="en-US"/>
    </w:rPr>
  </w:style>
  <w:style w:type="paragraph" w:styleId="StyleHeading2H2H2normalfullHeading2Hiddenheading2l2Ti" w:customStyle="1">
    <w:name w:val="Style Heading 2H2H2normal fullHeading 2 Hiddenheading 2l2 + Ti..."/>
    <w:basedOn w:val="Heading2"/>
    <w:uiPriority w:val="1"/>
    <w:semiHidden/>
    <w:qFormat/>
    <w:locked/>
    <w:pPr>
      <w:pBdr>
        <w:top w:val="double" w:color="00FF00" w:sz="4" w:space="1"/>
        <w:bottom w:val="double" w:color="00FF00" w:sz="4" w:space="1"/>
      </w:pBdr>
      <w:tabs>
        <w:tab w:val="left" w:pos="720"/>
      </w:tabs>
      <w:spacing w:before="120" w:after="120"/>
      <w:jc w:val="left"/>
    </w:pPr>
    <w:rPr>
      <w:rFonts w:ascii="Times New Roman" w:hAnsi="Times New Roman"/>
      <w:i w:val="0"/>
      <w:iCs w:val="0"/>
    </w:rPr>
  </w:style>
  <w:style w:type="character" w:styleId="StyleBold" w:customStyle="1">
    <w:name w:val="Style Bold"/>
    <w:semiHidden/>
    <w:qFormat/>
    <w:locked/>
    <w:rPr>
      <w:rFonts w:ascii="Arial" w:hAnsi="Arial"/>
      <w:b/>
      <w:bCs/>
    </w:rPr>
  </w:style>
  <w:style w:type="character" w:styleId="BodyTextIndentChar" w:customStyle="1">
    <w:name w:val="Body Text Indent Char"/>
    <w:link w:val="BodyTextIndent"/>
    <w:uiPriority w:val="1"/>
    <w:semiHidden/>
    <w:qFormat/>
    <w:rPr>
      <w:rFonts w:ascii="Arial Narrow" w:hAnsi="Arial Narrow"/>
      <w:color w:val="333399"/>
      <w:sz w:val="24"/>
      <w:szCs w:val="24"/>
      <w:lang w:val="zh-CN" w:eastAsia="zh-CN"/>
    </w:rPr>
  </w:style>
  <w:style w:type="paragraph" w:styleId="NormalBullet" w:customStyle="1">
    <w:name w:val="Normal Bullet"/>
    <w:basedOn w:val="Normal"/>
    <w:uiPriority w:val="1"/>
    <w:semiHidden/>
    <w:qFormat/>
    <w:locked/>
    <w:pPr>
      <w:numPr>
        <w:ilvl w:val="1"/>
        <w:numId w:val="7"/>
      </w:numPr>
      <w:spacing w:before="60"/>
    </w:pPr>
  </w:style>
  <w:style w:type="paragraph" w:styleId="NormalBold" w:customStyle="1">
    <w:name w:val="Normal Bold"/>
    <w:basedOn w:val="Normal"/>
    <w:uiPriority w:val="1"/>
    <w:semiHidden/>
    <w:qFormat/>
    <w:locked/>
    <w:rPr>
      <w:b/>
      <w:i/>
      <w:sz w:val="28"/>
      <w:szCs w:val="28"/>
      <w:lang w:val="en-AU" w:eastAsia="ja-JP"/>
      <w14:shadow w14:blurRad="50800" w14:dist="38100" w14:dir="2700000" w14:sx="100000" w14:sy="100000" w14:kx="0" w14:ky="0" w14:algn="tl">
        <w14:srgbClr w14:val="000000">
          <w14:alpha w14:val="60000"/>
        </w14:srgbClr>
      </w14:shadow>
    </w:rPr>
  </w:style>
  <w:style w:type="character" w:styleId="NormalIndentChar" w:customStyle="1">
    <w:name w:val="Normal Indent Char"/>
    <w:link w:val="NormalIndent"/>
    <w:uiPriority w:val="1"/>
    <w:semiHidden/>
    <w:qFormat/>
    <w:locked/>
    <w:rPr>
      <w:rFonts w:ascii="Arial Narrow" w:hAnsi="Arial Narrow"/>
      <w:color w:val="333399"/>
      <w:sz w:val="24"/>
      <w:szCs w:val="24"/>
    </w:rPr>
  </w:style>
  <w:style w:type="paragraph" w:styleId="HyperlinkBold" w:customStyle="1">
    <w:name w:val="Hyperlink Bold"/>
    <w:basedOn w:val="Normal"/>
    <w:uiPriority w:val="1"/>
    <w:semiHidden/>
    <w:qFormat/>
    <w:pPr>
      <w:jc w:val="center"/>
    </w:pPr>
    <w:rPr>
      <w:b/>
      <w:bCs/>
      <w:color w:val="0000FF"/>
      <w:szCs w:val="20"/>
      <w:u w:val="single"/>
    </w:rPr>
  </w:style>
  <w:style w:type="paragraph" w:styleId="Response" w:customStyle="1">
    <w:name w:val="Response"/>
    <w:basedOn w:val="Normal"/>
    <w:uiPriority w:val="1"/>
    <w:semiHidden/>
    <w:qFormat/>
    <w:locked/>
    <w:pPr>
      <w:ind w:left="360"/>
    </w:pPr>
    <w:rPr>
      <w:rFonts w:ascii="Garamond" w:hAnsi="Garamond"/>
    </w:rPr>
  </w:style>
  <w:style w:type="paragraph" w:styleId="Question" w:customStyle="1">
    <w:name w:val="Question"/>
    <w:basedOn w:val="Normal"/>
    <w:next w:val="Normal"/>
    <w:uiPriority w:val="1"/>
    <w:semiHidden/>
    <w:qFormat/>
    <w:locked/>
    <w:rPr>
      <w:b/>
    </w:rPr>
  </w:style>
  <w:style w:type="paragraph" w:styleId="TOCHeader" w:customStyle="1">
    <w:name w:val="TOC Header"/>
    <w:basedOn w:val="Normal"/>
    <w:next w:val="Normal"/>
    <w:uiPriority w:val="1"/>
    <w:semiHidden/>
    <w:pPr>
      <w:jc w:val="center"/>
    </w:pPr>
    <w:rPr>
      <w:rFonts w:ascii="Book Antiqua" w:hAnsi="Book Antiqua"/>
      <w:b/>
      <w:bCs/>
      <w:iCs/>
      <w:sz w:val="36"/>
      <w:szCs w:val="20"/>
      <w:u w:val="single"/>
    </w:rPr>
  </w:style>
  <w:style w:type="paragraph" w:styleId="Bullet" w:customStyle="1">
    <w:name w:val="Bullet"/>
    <w:basedOn w:val="Normal"/>
    <w:uiPriority w:val="1"/>
    <w:semiHidden/>
    <w:qFormat/>
    <w:locked/>
    <w:pPr>
      <w:numPr>
        <w:numId w:val="8"/>
      </w:numPr>
    </w:pPr>
    <w:rPr>
      <w:rFonts w:eastAsia="Cordia New" w:cs="Cordia New"/>
      <w:lang w:eastAsia="th-TH" w:bidi="th-TH"/>
    </w:rPr>
  </w:style>
  <w:style w:type="character" w:styleId="BodyTextChar" w:customStyle="1">
    <w:name w:val="Body Text Char"/>
    <w:link w:val="BodyText"/>
    <w:uiPriority w:val="1"/>
    <w:semiHidden/>
    <w:qFormat/>
    <w:rPr>
      <w:rFonts w:eastAsia="Cordia New"/>
      <w:lang w:val="en-NZ" w:eastAsia="th-TH" w:bidi="th-TH"/>
    </w:rPr>
  </w:style>
  <w:style w:type="paragraph" w:styleId="NORMALPARA" w:customStyle="1">
    <w:name w:val="NORMAL PARA"/>
    <w:uiPriority w:val="1"/>
    <w:semiHidden/>
    <w:qFormat/>
    <w:locked/>
    <w:pPr>
      <w:spacing w:after="240"/>
      <w:jc w:val="both"/>
    </w:pPr>
    <w:rPr>
      <w:rFonts w:eastAsia="Times New Roman"/>
      <w:sz w:val="24"/>
      <w:szCs w:val="24"/>
    </w:rPr>
  </w:style>
  <w:style w:type="character" w:styleId="NormalBoldChar" w:customStyle="1">
    <w:name w:val="Normal Bold Char"/>
    <w:semiHidden/>
    <w:qFormat/>
    <w:locked/>
    <w:rPr>
      <w:b/>
      <w:i/>
      <w:color w:val="333399"/>
      <w:sz w:val="28"/>
      <w:szCs w:val="28"/>
      <w:lang w:val="en-AU" w:eastAsia="ja-JP" w:bidi="ar-SA"/>
      <w14:shadow w14:blurRad="50800" w14:dist="38100" w14:dir="2700000" w14:sx="100000" w14:sy="100000" w14:kx="0" w14:ky="0" w14:algn="tl">
        <w14:srgbClr w14:val="000000">
          <w14:alpha w14:val="60000"/>
        </w14:srgbClr>
      </w14:shadow>
    </w:rPr>
  </w:style>
  <w:style w:type="paragraph" w:styleId="Column6" w:customStyle="1">
    <w:name w:val="Column 6"/>
    <w:basedOn w:val="Normal"/>
    <w:uiPriority w:val="1"/>
    <w:semiHidden/>
    <w:qFormat/>
    <w:locked/>
    <w:pPr>
      <w:keepNext/>
      <w:keepLines/>
      <w:tabs>
        <w:tab w:val="left" w:pos="0"/>
        <w:tab w:val="left" w:pos="284"/>
        <w:tab w:val="left" w:pos="567"/>
        <w:tab w:val="left" w:pos="851"/>
        <w:tab w:val="center" w:pos="2693"/>
        <w:tab w:val="decimal" w:pos="4253"/>
        <w:tab w:val="decimal" w:pos="5103"/>
        <w:tab w:val="decimal" w:pos="5954"/>
        <w:tab w:val="decimal" w:pos="6804"/>
        <w:tab w:val="decimal" w:pos="7655"/>
        <w:tab w:val="decimal" w:pos="8505"/>
      </w:tabs>
      <w:overflowPunct w:val="0"/>
      <w:autoSpaceDE w:val="0"/>
      <w:autoSpaceDN w:val="0"/>
      <w:adjustRightInd w:val="0"/>
      <w:textAlignment w:val="baseline"/>
    </w:pPr>
    <w:rPr>
      <w:rFonts w:eastAsia="MS Mincho"/>
      <w:szCs w:val="20"/>
    </w:rPr>
  </w:style>
  <w:style w:type="paragraph" w:styleId="ColumnHead6" w:customStyle="1">
    <w:name w:val="ColumnHead 6"/>
    <w:basedOn w:val="Column6"/>
    <w:uiPriority w:val="1"/>
    <w:semiHidden/>
    <w:qFormat/>
    <w:locked/>
    <w:pPr>
      <w:tabs>
        <w:tab w:val="clear" w:pos="4253"/>
        <w:tab w:val="clear" w:pos="5103"/>
        <w:tab w:val="clear" w:pos="5954"/>
        <w:tab w:val="clear" w:pos="6804"/>
        <w:tab w:val="clear" w:pos="7655"/>
        <w:tab w:val="clear" w:pos="8505"/>
        <w:tab w:val="center" w:pos="3969"/>
        <w:tab w:val="center" w:pos="4820"/>
        <w:tab w:val="center" w:pos="5670"/>
        <w:tab w:val="center" w:pos="6521"/>
        <w:tab w:val="center" w:pos="7371"/>
        <w:tab w:val="center" w:pos="8222"/>
      </w:tabs>
    </w:pPr>
    <w:rPr>
      <w:b/>
    </w:rPr>
  </w:style>
  <w:style w:type="paragraph" w:styleId="Normalbullet0" w:customStyle="1">
    <w:name w:val="Normal bullet"/>
    <w:basedOn w:val="NormalIndent"/>
    <w:uiPriority w:val="1"/>
    <w:semiHidden/>
    <w:locked/>
    <w:pPr>
      <w:widowControl w:val="0"/>
      <w:tabs>
        <w:tab w:val="left" w:pos="720"/>
      </w:tabs>
      <w:spacing w:before="0" w:after="0" w:line="312" w:lineRule="auto"/>
      <w:ind w:left="360" w:right="14" w:hanging="360"/>
    </w:pPr>
    <w:rPr>
      <w:rFonts w:ascii="Times New Roman" w:hAnsi="Times New Roman" w:eastAsia="MS Mincho"/>
      <w:snapToGrid w:val="0"/>
      <w:szCs w:val="20"/>
      <w:lang w:val="en-GB"/>
    </w:rPr>
  </w:style>
  <w:style w:type="paragraph" w:styleId="BodyText4" w:customStyle="1">
    <w:name w:val="Body Text 4"/>
    <w:basedOn w:val="BodyText"/>
    <w:uiPriority w:val="1"/>
    <w:semiHidden/>
    <w:qFormat/>
    <w:locked/>
    <w:pPr>
      <w:ind w:left="0"/>
      <w:jc w:val="left"/>
    </w:pPr>
    <w:rPr>
      <w:rFonts w:eastAsia="MS Mincho"/>
      <w:sz w:val="24"/>
      <w:lang w:val="en-GB" w:eastAsia="en-US" w:bidi="ar-SA"/>
    </w:rPr>
  </w:style>
  <w:style w:type="paragraph" w:styleId="AlphaList" w:customStyle="1">
    <w:name w:val="Alpha List"/>
    <w:basedOn w:val="NormalIndent"/>
    <w:uiPriority w:val="1"/>
    <w:semiHidden/>
    <w:qFormat/>
    <w:locked/>
    <w:pPr>
      <w:tabs>
        <w:tab w:val="left" w:pos="1474"/>
      </w:tabs>
      <w:spacing w:before="60" w:after="60"/>
      <w:ind w:left="1474" w:right="22" w:hanging="397"/>
    </w:pPr>
    <w:rPr>
      <w:rFonts w:ascii="Times New Roman" w:hAnsi="Times New Roman" w:eastAsia="Cordia New"/>
      <w:sz w:val="20"/>
      <w:szCs w:val="20"/>
      <w:lang w:val="en-NZ" w:eastAsia="th-TH" w:bidi="th-TH"/>
    </w:rPr>
  </w:style>
  <w:style w:type="paragraph" w:styleId="Body1" w:customStyle="1">
    <w:name w:val="Body1"/>
    <w:basedOn w:val="Heading3"/>
    <w:uiPriority w:val="1"/>
    <w:semiHidden/>
    <w:qFormat/>
    <w:locked/>
    <w:pPr>
      <w:keepNext w:val="0"/>
      <w:numPr>
        <w:numId w:val="0"/>
      </w:numPr>
      <w:spacing w:before="60"/>
      <w:ind w:left="851"/>
    </w:pPr>
    <w:rPr>
      <w:rFonts w:ascii="Times New Roman" w:hAnsi="Times New Roman" w:eastAsia="MS Mincho"/>
      <w:b w:val="0"/>
      <w:bCs w:val="0"/>
      <w:szCs w:val="20"/>
    </w:rPr>
  </w:style>
  <w:style w:type="paragraph" w:styleId="Bullet2" w:customStyle="1">
    <w:name w:val="Bullet2"/>
    <w:basedOn w:val="Normal"/>
    <w:uiPriority w:val="1"/>
    <w:semiHidden/>
    <w:qFormat/>
    <w:locked/>
    <w:pPr>
      <w:tabs>
        <w:tab w:val="left" w:pos="360"/>
        <w:tab w:val="left" w:pos="851"/>
        <w:tab w:val="left" w:pos="1491"/>
      </w:tabs>
      <w:spacing w:before="60" w:after="60"/>
      <w:ind w:left="1491" w:hanging="357"/>
      <w:outlineLvl w:val="2"/>
    </w:pPr>
    <w:rPr>
      <w:rFonts w:eastAsia="MS Mincho"/>
      <w:szCs w:val="20"/>
    </w:rPr>
  </w:style>
  <w:style w:type="paragraph" w:styleId="Bullet2text" w:customStyle="1">
    <w:name w:val="Bullet2_text"/>
    <w:basedOn w:val="Normal"/>
    <w:uiPriority w:val="1"/>
    <w:semiHidden/>
    <w:qFormat/>
    <w:locked/>
    <w:pPr>
      <w:tabs>
        <w:tab w:val="left" w:pos="851"/>
        <w:tab w:val="left" w:pos="1775"/>
      </w:tabs>
      <w:ind w:left="1491"/>
      <w:outlineLvl w:val="2"/>
    </w:pPr>
    <w:rPr>
      <w:rFonts w:eastAsia="MS Mincho"/>
      <w:szCs w:val="20"/>
    </w:rPr>
  </w:style>
  <w:style w:type="paragraph" w:styleId="Step1" w:customStyle="1">
    <w:name w:val="Step1"/>
    <w:basedOn w:val="Bullet2text"/>
    <w:uiPriority w:val="1"/>
    <w:semiHidden/>
    <w:qFormat/>
    <w:locked/>
    <w:pPr>
      <w:numPr>
        <w:numId w:val="9"/>
      </w:numPr>
      <w:tabs>
        <w:tab w:val="clear" w:pos="1775"/>
        <w:tab w:val="left" w:pos="1208"/>
      </w:tabs>
      <w:spacing w:before="60" w:after="60"/>
      <w:ind w:left="1208" w:hanging="357"/>
    </w:pPr>
  </w:style>
  <w:style w:type="paragraph" w:styleId="Step1text" w:customStyle="1">
    <w:name w:val="Step1_text"/>
    <w:basedOn w:val="Step1"/>
    <w:uiPriority w:val="1"/>
    <w:semiHidden/>
    <w:qFormat/>
    <w:locked/>
    <w:pPr>
      <w:numPr>
        <w:numId w:val="0"/>
      </w:numPr>
      <w:ind w:left="1208"/>
    </w:pPr>
  </w:style>
  <w:style w:type="paragraph" w:styleId="boxbullet1" w:customStyle="1">
    <w:name w:val="boxbullet1"/>
    <w:basedOn w:val="Normal"/>
    <w:uiPriority w:val="1"/>
    <w:semiHidden/>
    <w:qFormat/>
    <w:locked/>
    <w:pPr>
      <w:numPr>
        <w:numId w:val="10"/>
      </w:numPr>
    </w:pPr>
    <w:rPr>
      <w:rFonts w:eastAsia="MS Mincho"/>
      <w:spacing w:val="-5"/>
      <w:sz w:val="20"/>
      <w:szCs w:val="20"/>
    </w:rPr>
  </w:style>
  <w:style w:type="paragraph" w:styleId="Title" w:customStyle="1">
    <w:name w:val="Title[]"/>
    <w:basedOn w:val="Body1"/>
    <w:uiPriority w:val="1"/>
    <w:semiHidden/>
    <w:locked/>
    <w:pPr>
      <w:tabs>
        <w:tab w:val="left" w:pos="851"/>
      </w:tabs>
      <w:spacing w:before="120"/>
    </w:pPr>
    <w:rPr>
      <w:rFonts w:eastAsia="Times New Roman"/>
    </w:rPr>
  </w:style>
  <w:style w:type="paragraph" w:styleId="ExampleBullet1" w:customStyle="1">
    <w:name w:val="Example Bullet1"/>
    <w:basedOn w:val="Normal"/>
    <w:uiPriority w:val="1"/>
    <w:semiHidden/>
    <w:qFormat/>
    <w:locked/>
    <w:pPr>
      <w:keepLines/>
      <w:numPr>
        <w:numId w:val="11"/>
      </w:numPr>
      <w:spacing w:before="80" w:after="80" w:line="288" w:lineRule="auto"/>
    </w:pPr>
    <w:rPr>
      <w:rFonts w:ascii="Book Antiqua" w:hAnsi="Book Antiqua"/>
      <w:color w:val="808080"/>
      <w:sz w:val="20"/>
      <w:szCs w:val="20"/>
    </w:rPr>
  </w:style>
  <w:style w:type="paragraph" w:styleId="Comment" w:customStyle="1">
    <w:name w:val="Comment"/>
    <w:basedOn w:val="Normal"/>
    <w:uiPriority w:val="1"/>
    <w:semiHidden/>
    <w:locked/>
    <w:rPr>
      <w:i/>
      <w:iCs/>
      <w:color w:val="000080"/>
    </w:rPr>
  </w:style>
  <w:style w:type="paragraph" w:styleId="ListBullet-1" w:customStyle="1">
    <w:name w:val="List Bullet-1"/>
    <w:basedOn w:val="ListBullet"/>
    <w:uiPriority w:val="1"/>
    <w:semiHidden/>
    <w:qFormat/>
    <w:pPr>
      <w:keepLines w:val="0"/>
      <w:tabs>
        <w:tab w:val="left" w:pos="600"/>
      </w:tabs>
      <w:spacing w:before="100" w:beforeAutospacing="1" w:after="100" w:afterAutospacing="1" w:line="360" w:lineRule="auto"/>
      <w:ind w:left="360" w:hanging="360"/>
      <w:jc w:val="both"/>
    </w:pPr>
    <w:rPr>
      <w:rFonts w:ascii="Book Antiqua" w:hAnsi="Book Antiqua"/>
      <w:b w:val="0"/>
      <w:bCs/>
      <w:spacing w:val="0"/>
    </w:rPr>
  </w:style>
  <w:style w:type="paragraph" w:styleId="subhead" w:customStyle="1">
    <w:name w:val="sub head"/>
    <w:basedOn w:val="Normal"/>
    <w:uiPriority w:val="1"/>
    <w:semiHidden/>
    <w:qFormat/>
    <w:locked/>
    <w:pPr>
      <w:keepNext/>
      <w:widowControl w:val="0"/>
      <w:spacing w:before="240" w:line="360" w:lineRule="auto"/>
      <w:ind w:left="-850"/>
      <w:outlineLvl w:val="0"/>
    </w:pPr>
    <w:rPr>
      <w:rFonts w:ascii="Book Antiqua" w:hAnsi="Book Antiqua"/>
      <w:b/>
      <w:bCs/>
      <w:szCs w:val="20"/>
      <w:lang w:val="en-AU"/>
    </w:rPr>
  </w:style>
  <w:style w:type="paragraph" w:styleId="Text" w:customStyle="1">
    <w:name w:val="Text"/>
    <w:basedOn w:val="Normal"/>
    <w:uiPriority w:val="1"/>
    <w:semiHidden/>
    <w:qFormat/>
    <w:locked/>
    <w:pPr>
      <w:spacing w:before="130" w:line="260" w:lineRule="exact"/>
    </w:pPr>
    <w:rPr>
      <w:szCs w:val="20"/>
    </w:rPr>
  </w:style>
  <w:style w:type="paragraph" w:styleId="tb" w:customStyle="1">
    <w:name w:val="tb"/>
    <w:basedOn w:val="Normal"/>
    <w:uiPriority w:val="1"/>
    <w:semiHidden/>
    <w:qFormat/>
    <w:locked/>
    <w:pPr>
      <w:spacing w:before="100" w:beforeAutospacing="1" w:after="100" w:afterAutospacing="1"/>
    </w:pPr>
  </w:style>
  <w:style w:type="paragraph" w:styleId="legalese" w:customStyle="1">
    <w:name w:val="legalese"/>
    <w:basedOn w:val="Normal"/>
    <w:uiPriority w:val="1"/>
    <w:semiHidden/>
    <w:qFormat/>
    <w:pPr>
      <w:spacing w:before="100" w:beforeAutospacing="1" w:after="100" w:afterAutospacing="1"/>
    </w:pPr>
    <w:rPr>
      <w:rFonts w:cs="Arial"/>
      <w:color w:val="000000"/>
      <w:sz w:val="15"/>
      <w:szCs w:val="15"/>
    </w:rPr>
  </w:style>
  <w:style w:type="paragraph" w:styleId="main-head" w:customStyle="1">
    <w:name w:val="main-head"/>
    <w:basedOn w:val="Normal"/>
    <w:uiPriority w:val="1"/>
    <w:semiHidden/>
    <w:qFormat/>
    <w:locked/>
    <w:pPr>
      <w:widowControl w:val="0"/>
    </w:pPr>
    <w:rPr>
      <w:rFonts w:ascii="Univers (WN)" w:hAnsi="Univers (WN)"/>
      <w:b/>
      <w:snapToGrid w:val="0"/>
      <w:szCs w:val="20"/>
    </w:rPr>
  </w:style>
  <w:style w:type="paragraph" w:styleId="Style1" w:customStyle="1">
    <w:name w:val="Style1"/>
    <w:basedOn w:val="Heading4"/>
    <w:uiPriority w:val="1"/>
    <w:semiHidden/>
    <w:qFormat/>
    <w:locked/>
    <w:pPr>
      <w:tabs>
        <w:tab w:val="left" w:pos="864"/>
      </w:tabs>
      <w:ind w:left="864" w:hanging="864"/>
    </w:pPr>
    <w:rPr>
      <w:sz w:val="28"/>
      <w:szCs w:val="20"/>
    </w:rPr>
  </w:style>
  <w:style w:type="paragraph" w:styleId="bulletpoint2" w:customStyle="1">
    <w:name w:val="bulletpoint2"/>
    <w:basedOn w:val="Normal"/>
    <w:link w:val="bulletpoint2Char"/>
    <w:uiPriority w:val="1"/>
    <w:semiHidden/>
    <w:qFormat/>
    <w:locked/>
    <w:pPr>
      <w:numPr>
        <w:ilvl w:val="1"/>
        <w:numId w:val="12"/>
      </w:numPr>
    </w:pPr>
    <w:rPr>
      <w:rFonts w:ascii="Book Antiqua" w:hAnsi="Book Antiqua"/>
      <w:color w:val="000000"/>
      <w:szCs w:val="20"/>
      <w:lang w:val="zh-CN" w:eastAsia="zh-CN"/>
    </w:rPr>
  </w:style>
  <w:style w:type="character" w:styleId="bulletpoint2Char" w:customStyle="1">
    <w:name w:val="bulletpoint2 Char"/>
    <w:link w:val="bulletpoint2"/>
    <w:uiPriority w:val="1"/>
    <w:semiHidden/>
    <w:qFormat/>
    <w:rPr>
      <w:rFonts w:ascii="Book Antiqua" w:hAnsi="Book Antiqua" w:eastAsia="Times New Roman"/>
      <w:color w:val="000000"/>
      <w:sz w:val="24"/>
      <w:lang w:val="zh-CN" w:eastAsia="zh-CN"/>
    </w:rPr>
  </w:style>
  <w:style w:type="paragraph" w:styleId="Caption1" w:customStyle="1">
    <w:name w:val="Caption1"/>
    <w:basedOn w:val="Normal"/>
    <w:uiPriority w:val="1"/>
    <w:semiHidden/>
    <w:qFormat/>
    <w:locked/>
    <w:pPr>
      <w:keepNext/>
    </w:pPr>
    <w:rPr>
      <w:rFonts w:ascii="Book Antiqua" w:hAnsi="Book Antiqua"/>
      <w:b/>
      <w:bCs/>
      <w:color w:val="000000"/>
      <w:sz w:val="26"/>
      <w:szCs w:val="20"/>
    </w:rPr>
  </w:style>
  <w:style w:type="paragraph" w:styleId="NumberedList" w:customStyle="1">
    <w:name w:val="Numbered List"/>
    <w:basedOn w:val="Normal"/>
    <w:uiPriority w:val="1"/>
    <w:semiHidden/>
    <w:qFormat/>
    <w:locked/>
    <w:pPr>
      <w:keepLines/>
      <w:numPr>
        <w:numId w:val="13"/>
      </w:numPr>
      <w:tabs>
        <w:tab w:val="left" w:pos="648"/>
      </w:tabs>
      <w:spacing w:after="80" w:line="288" w:lineRule="auto"/>
    </w:pPr>
    <w:rPr>
      <w:rFonts w:ascii="Book Antiqua" w:hAnsi="Book Antiqua"/>
      <w:color w:val="808080"/>
      <w:sz w:val="20"/>
      <w:szCs w:val="20"/>
    </w:rPr>
  </w:style>
  <w:style w:type="paragraph" w:styleId="Style3" w:customStyle="1">
    <w:name w:val="Style3"/>
    <w:basedOn w:val="Normal"/>
    <w:uiPriority w:val="1"/>
    <w:semiHidden/>
    <w:qFormat/>
    <w:locked/>
    <w:pPr>
      <w:tabs>
        <w:tab w:val="left" w:pos="2160"/>
      </w:tabs>
      <w:spacing w:after="140" w:line="280" w:lineRule="exact"/>
      <w:ind w:left="2160" w:hanging="360"/>
    </w:pPr>
    <w:rPr>
      <w:rFonts w:eastAsia="Cordia New" w:cs="Cordia New"/>
      <w:sz w:val="20"/>
      <w:szCs w:val="20"/>
      <w:lang w:eastAsia="th-TH" w:bidi="th-TH"/>
    </w:rPr>
  </w:style>
  <w:style w:type="paragraph" w:styleId="Subbullet" w:customStyle="1">
    <w:name w:val="Subbullet"/>
    <w:basedOn w:val="Normal"/>
    <w:uiPriority w:val="1"/>
    <w:semiHidden/>
    <w:qFormat/>
    <w:locked/>
    <w:pPr>
      <w:keepLines/>
      <w:numPr>
        <w:ilvl w:val="1"/>
        <w:numId w:val="14"/>
      </w:numPr>
      <w:spacing w:before="240" w:after="180" w:line="360" w:lineRule="auto"/>
    </w:pPr>
    <w:rPr>
      <w:rFonts w:ascii="Book Antiqua" w:hAnsi="Book Antiqua"/>
      <w:szCs w:val="20"/>
    </w:rPr>
  </w:style>
  <w:style w:type="paragraph" w:styleId="bodytext1stpara" w:customStyle="1">
    <w:name w:val="bodytext 1st para"/>
    <w:basedOn w:val="Normal"/>
    <w:uiPriority w:val="1"/>
    <w:semiHidden/>
    <w:qFormat/>
    <w:locked/>
    <w:pPr>
      <w:ind w:left="720"/>
    </w:pPr>
    <w:rPr>
      <w:rFonts w:ascii="Book Antiqua" w:hAnsi="Book Antiqua"/>
      <w:color w:val="000000"/>
    </w:rPr>
  </w:style>
  <w:style w:type="character" w:styleId="captionChar" w:customStyle="1">
    <w:name w:val="caption Char"/>
    <w:uiPriority w:val="1"/>
    <w:semiHidden/>
    <w:qFormat/>
    <w:locked/>
    <w:rPr>
      <w:rFonts w:ascii="Arial Narrow" w:hAnsi="Arial Narrow"/>
      <w:b/>
      <w:bCs/>
      <w:color w:val="333399"/>
      <w:sz w:val="26"/>
      <w:lang w:val="en-GB" w:eastAsia="en-US" w:bidi="ar-SA"/>
    </w:rPr>
  </w:style>
  <w:style w:type="paragraph" w:styleId="bulletpoint1" w:customStyle="1">
    <w:name w:val="bulletpoint1"/>
    <w:basedOn w:val="Normal"/>
    <w:uiPriority w:val="1"/>
    <w:semiHidden/>
    <w:qFormat/>
    <w:locked/>
    <w:pPr>
      <w:keepNext/>
      <w:numPr>
        <w:numId w:val="15"/>
      </w:numPr>
      <w:tabs>
        <w:tab w:val="clear" w:pos="1440"/>
        <w:tab w:val="left" w:pos="1080"/>
      </w:tabs>
      <w:ind w:left="1080"/>
    </w:pPr>
    <w:rPr>
      <w:rFonts w:ascii="Book Antiqua" w:hAnsi="Book Antiqua"/>
      <w:color w:val="000000"/>
    </w:rPr>
  </w:style>
  <w:style w:type="paragraph" w:styleId="Bullet1" w:customStyle="1">
    <w:name w:val="Bullet1"/>
    <w:basedOn w:val="Normal"/>
    <w:uiPriority w:val="1"/>
    <w:semiHidden/>
    <w:qFormat/>
    <w:locked/>
    <w:pPr>
      <w:spacing w:before="80" w:after="80"/>
    </w:pPr>
  </w:style>
  <w:style w:type="paragraph" w:styleId="body10" w:customStyle="1">
    <w:name w:val="body1"/>
    <w:basedOn w:val="Normal"/>
    <w:uiPriority w:val="1"/>
    <w:semiHidden/>
    <w:qFormat/>
    <w:locked/>
    <w:pPr>
      <w:spacing w:after="60" w:line="300" w:lineRule="atLeast"/>
      <w:ind w:left="2304"/>
    </w:pPr>
    <w:rPr>
      <w:rFonts w:ascii=".VnTime" w:hAnsi=".VnTime"/>
      <w:szCs w:val="20"/>
    </w:rPr>
  </w:style>
  <w:style w:type="paragraph" w:styleId="NoidungD" w:customStyle="1">
    <w:name w:val="NoidungD"/>
    <w:basedOn w:val="Normal"/>
    <w:uiPriority w:val="1"/>
    <w:semiHidden/>
    <w:qFormat/>
    <w:locked/>
    <w:pPr>
      <w:ind w:left="720"/>
    </w:pPr>
    <w:rPr>
      <w:rFonts w:ascii=".VnTime" w:hAnsi=".VnTime"/>
      <w:szCs w:val="20"/>
    </w:rPr>
  </w:style>
  <w:style w:type="paragraph" w:styleId="Figure" w:customStyle="1">
    <w:name w:val="Figure"/>
    <w:uiPriority w:val="1"/>
    <w:semiHidden/>
    <w:qFormat/>
    <w:locked/>
    <w:pPr>
      <w:numPr>
        <w:numId w:val="16"/>
      </w:numPr>
      <w:spacing w:before="60" w:after="60"/>
      <w:jc w:val="center"/>
    </w:pPr>
    <w:rPr>
      <w:rFonts w:eastAsia="Times New Roman"/>
      <w:sz w:val="24"/>
      <w:szCs w:val="24"/>
    </w:rPr>
  </w:style>
  <w:style w:type="paragraph" w:styleId="NormalText" w:customStyle="1">
    <w:name w:val="NormalText"/>
    <w:uiPriority w:val="1"/>
    <w:semiHidden/>
    <w:qFormat/>
    <w:locked/>
    <w:pPr>
      <w:spacing w:before="60" w:line="360" w:lineRule="auto"/>
      <w:ind w:left="720"/>
      <w:jc w:val="both"/>
    </w:pPr>
    <w:rPr>
      <w:rFonts w:ascii=".VnTime" w:hAnsi=".VnTime" w:eastAsia="Times New Roman"/>
      <w:sz w:val="24"/>
      <w:szCs w:val="24"/>
    </w:rPr>
  </w:style>
  <w:style w:type="paragraph" w:styleId="h1" w:customStyle="1">
    <w:name w:val="h1"/>
    <w:basedOn w:val="Normal"/>
    <w:uiPriority w:val="1"/>
    <w:semiHidden/>
    <w:qFormat/>
    <w:locked/>
    <w:pPr>
      <w:widowControl w:val="0"/>
    </w:pPr>
    <w:rPr>
      <w:sz w:val="28"/>
      <w:szCs w:val="20"/>
    </w:rPr>
  </w:style>
  <w:style w:type="paragraph" w:styleId="DefaultText" w:customStyle="1">
    <w:name w:val="Default Text"/>
    <w:basedOn w:val="Normal"/>
    <w:uiPriority w:val="1"/>
    <w:semiHidden/>
    <w:qFormat/>
    <w:locked/>
    <w:pPr>
      <w:spacing w:after="60"/>
    </w:pPr>
    <w:rPr>
      <w:sz w:val="28"/>
      <w:szCs w:val="20"/>
    </w:rPr>
  </w:style>
  <w:style w:type="paragraph" w:styleId="NormalT1" w:customStyle="1">
    <w:name w:val="NormalT1"/>
    <w:basedOn w:val="NormalText"/>
    <w:uiPriority w:val="1"/>
    <w:semiHidden/>
    <w:qFormat/>
    <w:locked/>
    <w:pPr>
      <w:spacing w:before="120" w:line="240" w:lineRule="auto"/>
      <w:ind w:left="0"/>
    </w:pPr>
    <w:rPr>
      <w:rFonts w:ascii=".VnArial" w:hAnsi=".VnArial"/>
      <w:sz w:val="20"/>
    </w:rPr>
  </w:style>
  <w:style w:type="paragraph" w:styleId="NormalApp" w:customStyle="1">
    <w:name w:val="NormalApp"/>
    <w:basedOn w:val="Normal"/>
    <w:uiPriority w:val="1"/>
    <w:semiHidden/>
    <w:qFormat/>
    <w:locked/>
    <w:pPr>
      <w:widowControl w:val="0"/>
      <w:jc w:val="center"/>
    </w:pPr>
    <w:rPr>
      <w:rFonts w:ascii=".VnTimeH" w:hAnsi=".VnTimeH"/>
      <w:b/>
      <w:sz w:val="28"/>
      <w:szCs w:val="20"/>
    </w:rPr>
  </w:style>
  <w:style w:type="paragraph" w:styleId="NormalTableHeader" w:customStyle="1">
    <w:name w:val="Normal Table Header"/>
    <w:basedOn w:val="NormalIndent"/>
    <w:uiPriority w:val="1"/>
    <w:semiHidden/>
    <w:qFormat/>
    <w:locked/>
    <w:pPr>
      <w:keepNext/>
      <w:keepLines/>
      <w:tabs>
        <w:tab w:val="left" w:pos="702"/>
        <w:tab w:val="left" w:pos="1080"/>
      </w:tabs>
      <w:spacing w:line="360" w:lineRule="auto"/>
      <w:ind w:left="0"/>
      <w:jc w:val="center"/>
    </w:pPr>
    <w:rPr>
      <w:rFonts w:ascii="Tahoma" w:hAnsi="Tahoma" w:eastAsia="MS Mincho" w:cs="Arial"/>
      <w:b/>
      <w:snapToGrid w:val="0"/>
      <w:sz w:val="20"/>
      <w:szCs w:val="20"/>
      <w:lang w:eastAsia="ja-JP"/>
    </w:rPr>
  </w:style>
  <w:style w:type="paragraph" w:styleId="TableNormal1" w:customStyle="1">
    <w:name w:val="Table Normal1"/>
    <w:basedOn w:val="Normal"/>
    <w:uiPriority w:val="1"/>
    <w:semiHidden/>
    <w:qFormat/>
    <w:locked/>
    <w:pPr>
      <w:spacing w:before="40" w:after="40"/>
    </w:pPr>
    <w:rPr>
      <w:rFonts w:ascii="Tahoma" w:hAnsi="Tahoma" w:eastAsia="MS Mincho" w:cs="Tahoma"/>
      <w:bCs/>
      <w:color w:val="000000"/>
      <w:sz w:val="20"/>
      <w:lang w:eastAsia="ja-JP"/>
    </w:rPr>
  </w:style>
  <w:style w:type="paragraph" w:styleId="StyleHeading112TimesNewRoman" w:customStyle="1">
    <w:name w:val="Style Heading 112 + Times New Roman"/>
    <w:basedOn w:val="Heading1"/>
    <w:uiPriority w:val="1"/>
    <w:semiHidden/>
    <w:qFormat/>
    <w:locked/>
    <w:pPr>
      <w:pageBreakBefore/>
      <w:pBdr>
        <w:top w:val="thinThickSmallGap" w:color="00FF00" w:sz="24" w:space="1"/>
        <w:bottom w:val="thinThickSmallGap" w:color="00FF00" w:sz="24" w:space="1"/>
      </w:pBdr>
      <w:shd w:val="clear" w:color="auto" w:fill="000080"/>
      <w:tabs>
        <w:tab w:val="left" w:pos="0"/>
      </w:tabs>
      <w:spacing w:before="120" w:after="120"/>
      <w:jc w:val="center"/>
    </w:pPr>
    <w:rPr>
      <w:rFonts w:ascii="Times New Roman" w:hAnsi="Times New Roman"/>
      <w:color w:val="FFFFFF"/>
      <w:kern w:val="28"/>
      <w:szCs w:val="28"/>
    </w:rPr>
  </w:style>
  <w:style w:type="paragraph" w:styleId="StyleHeading112TimesNewRoman1" w:customStyle="1">
    <w:name w:val="Style Heading 112 + Times New Roman1"/>
    <w:basedOn w:val="Heading1"/>
    <w:uiPriority w:val="1"/>
    <w:semiHidden/>
    <w:qFormat/>
    <w:locked/>
    <w:pPr>
      <w:pageBreakBefore/>
      <w:pBdr>
        <w:top w:val="thinThickSmallGap" w:color="000080" w:sz="24" w:space="1"/>
        <w:bottom w:val="thinThickSmallGap" w:color="000080" w:sz="24" w:space="1"/>
      </w:pBdr>
      <w:shd w:val="clear" w:color="auto" w:fill="000080"/>
      <w:tabs>
        <w:tab w:val="left" w:pos="0"/>
      </w:tabs>
      <w:spacing w:before="120" w:after="120"/>
      <w:jc w:val="center"/>
    </w:pPr>
    <w:rPr>
      <w:rFonts w:ascii="Times New Roman" w:hAnsi="Times New Roman"/>
      <w:color w:val="FFFFFF"/>
      <w:kern w:val="28"/>
      <w:szCs w:val="28"/>
    </w:rPr>
  </w:style>
  <w:style w:type="paragraph" w:styleId="Char" w:customStyle="1">
    <w:name w:val="Char"/>
    <w:basedOn w:val="Normal"/>
    <w:uiPriority w:val="1"/>
    <w:semiHidden/>
    <w:qFormat/>
    <w:locked/>
    <w:rPr>
      <w:rFonts w:ascii="Tahoma" w:hAnsi="Tahoma" w:eastAsia="MS Mincho" w:cs="Luxi Mono"/>
      <w:sz w:val="20"/>
      <w:szCs w:val="20"/>
      <w:lang w:eastAsia="ja-JP"/>
    </w:rPr>
  </w:style>
  <w:style w:type="paragraph" w:styleId="xl28" w:customStyle="1">
    <w:name w:val="xl28"/>
    <w:basedOn w:val="Normal"/>
    <w:uiPriority w:val="1"/>
    <w:semiHidden/>
    <w:qFormat/>
    <w:pPr>
      <w:widowControl w:val="0"/>
      <w:pBdr>
        <w:left w:val="double" w:color="auto" w:sz="6" w:space="0"/>
        <w:bottom w:val="single" w:color="auto" w:sz="6" w:space="0"/>
        <w:right w:val="single" w:color="auto" w:sz="6" w:space="0"/>
      </w:pBdr>
      <w:autoSpaceDE w:val="0"/>
      <w:autoSpaceDN w:val="0"/>
      <w:spacing w:before="100" w:after="100"/>
    </w:pPr>
  </w:style>
  <w:style w:type="paragraph" w:styleId="cheading1" w:customStyle="1">
    <w:name w:val="c.heading 1"/>
    <w:qFormat/>
    <w:rsid w:val="00D16F62"/>
    <w:pPr>
      <w:spacing w:before="240" w:after="240"/>
      <w:contextualSpacing/>
      <w:outlineLvl w:val="0"/>
    </w:pPr>
    <w:rPr>
      <w:rFonts w:ascii="Arial" w:hAnsi="Arial" w:eastAsia="Times New Roman"/>
      <w:b/>
      <w:sz w:val="28"/>
      <w:szCs w:val="28"/>
    </w:rPr>
  </w:style>
  <w:style w:type="paragraph" w:styleId="cheading2" w:customStyle="1">
    <w:name w:val="c.heading 2"/>
    <w:next w:val="Normalc"/>
    <w:qFormat/>
    <w:rsid w:val="00D16F62"/>
    <w:pPr>
      <w:spacing w:before="240" w:after="240"/>
      <w:contextualSpacing/>
      <w:outlineLvl w:val="1"/>
    </w:pPr>
    <w:rPr>
      <w:rFonts w:ascii="Arial" w:hAnsi="Arial" w:eastAsia="Times New Roman"/>
      <w:b/>
      <w:sz w:val="28"/>
      <w:szCs w:val="26"/>
    </w:rPr>
  </w:style>
  <w:style w:type="paragraph" w:styleId="Normalc" w:customStyle="1">
    <w:name w:val="Normal.c"/>
    <w:qFormat/>
    <w:rsid w:val="004C72DD"/>
    <w:pPr>
      <w:jc w:val="both"/>
    </w:pPr>
    <w:rPr>
      <w:rFonts w:ascii="Arial" w:hAnsi="Arial" w:eastAsia="Times New Roman"/>
      <w:sz w:val="22"/>
      <w:szCs w:val="24"/>
      <w:lang w:val="en-AU" w:eastAsia="en-AU"/>
    </w:rPr>
  </w:style>
  <w:style w:type="paragraph" w:styleId="cheading3" w:customStyle="1">
    <w:name w:val="c.heading 3"/>
    <w:qFormat/>
    <w:rsid w:val="004C72DD"/>
    <w:pPr>
      <w:numPr>
        <w:ilvl w:val="2"/>
        <w:numId w:val="17"/>
      </w:numPr>
      <w:tabs>
        <w:tab w:val="left" w:pos="360"/>
        <w:tab w:val="left" w:pos="840"/>
      </w:tabs>
      <w:spacing w:before="120" w:after="120"/>
      <w:ind w:right="-46"/>
      <w:outlineLvl w:val="2"/>
    </w:pPr>
    <w:rPr>
      <w:rFonts w:ascii="Arial" w:hAnsi="Arial" w:eastAsia="Times New Roman"/>
      <w:b/>
      <w:sz w:val="24"/>
      <w:szCs w:val="24"/>
    </w:rPr>
  </w:style>
  <w:style w:type="paragraph" w:styleId="cheading4" w:customStyle="1">
    <w:name w:val="c.heading 4"/>
    <w:next w:val="Normalc"/>
    <w:link w:val="cheading4Char"/>
    <w:qFormat/>
    <w:pPr>
      <w:tabs>
        <w:tab w:val="left" w:pos="0"/>
        <w:tab w:val="left" w:pos="960"/>
      </w:tabs>
      <w:spacing w:line="360" w:lineRule="auto"/>
      <w:ind w:right="-43"/>
      <w:outlineLvl w:val="3"/>
    </w:pPr>
    <w:rPr>
      <w:rFonts w:eastAsia="Times New Roman"/>
      <w:b/>
      <w:bCs/>
      <w:i/>
      <w:iCs/>
      <w:sz w:val="24"/>
      <w:szCs w:val="24"/>
      <w:lang w:val="en-AU" w:eastAsia="en-AU"/>
    </w:rPr>
  </w:style>
  <w:style w:type="paragraph" w:styleId="cheading5" w:customStyle="1">
    <w:name w:val="c.heading 5"/>
    <w:qFormat/>
    <w:pPr>
      <w:spacing w:before="120" w:after="120"/>
      <w:outlineLvl w:val="4"/>
    </w:pPr>
    <w:rPr>
      <w:rFonts w:eastAsia="Times New Roman"/>
      <w:b/>
      <w:i/>
      <w:sz w:val="24"/>
      <w:szCs w:val="24"/>
    </w:rPr>
  </w:style>
  <w:style w:type="paragraph" w:styleId="cNormal" w:customStyle="1">
    <w:name w:val="c.Normal"/>
    <w:link w:val="cNormalChar"/>
    <w:qFormat/>
    <w:pPr>
      <w:spacing w:after="120"/>
      <w:jc w:val="both"/>
    </w:pPr>
    <w:rPr>
      <w:rFonts w:eastAsia="Times New Roman"/>
      <w:sz w:val="24"/>
      <w:szCs w:val="24"/>
    </w:rPr>
  </w:style>
  <w:style w:type="character" w:styleId="cNormalChar" w:customStyle="1">
    <w:name w:val="c.Normal Char"/>
    <w:link w:val="cNormal"/>
    <w:qFormat/>
    <w:rPr>
      <w:sz w:val="24"/>
      <w:szCs w:val="24"/>
      <w:lang w:bidi="ar-SA"/>
    </w:rPr>
  </w:style>
  <w:style w:type="paragraph" w:styleId="cGDD1" w:customStyle="1">
    <w:name w:val="c. GDD 1"/>
    <w:link w:val="cGDD1Char"/>
    <w:qFormat/>
    <w:rsid w:val="009808C5"/>
    <w:pPr>
      <w:tabs>
        <w:tab w:val="left" w:pos="720"/>
      </w:tabs>
      <w:spacing w:before="120" w:after="120"/>
      <w:jc w:val="both"/>
    </w:pPr>
    <w:rPr>
      <w:rFonts w:ascii="Arial" w:hAnsi="Arial" w:eastAsia="Times New Roman"/>
      <w:sz w:val="22"/>
      <w:szCs w:val="24"/>
      <w:lang w:val="en-AU" w:eastAsia="en-AU"/>
    </w:rPr>
  </w:style>
  <w:style w:type="character" w:styleId="cGDD1Char" w:customStyle="1">
    <w:name w:val="c. GDD 1 Char"/>
    <w:link w:val="cGDD1"/>
    <w:qFormat/>
    <w:rsid w:val="009808C5"/>
    <w:rPr>
      <w:rFonts w:ascii="Arial" w:hAnsi="Arial" w:eastAsia="Times New Roman"/>
      <w:sz w:val="22"/>
      <w:szCs w:val="24"/>
      <w:lang w:val="en-AU" w:eastAsia="en-AU"/>
    </w:rPr>
  </w:style>
  <w:style w:type="paragraph" w:styleId="cTron2" w:customStyle="1">
    <w:name w:val="c. Tron 2"/>
    <w:link w:val="cTron2Char"/>
    <w:qFormat/>
    <w:rsid w:val="009D1097"/>
    <w:pPr>
      <w:numPr>
        <w:ilvl w:val="1"/>
        <w:numId w:val="18"/>
      </w:numPr>
      <w:tabs>
        <w:tab w:val="left" w:pos="720"/>
      </w:tabs>
      <w:spacing w:before="120" w:after="120"/>
      <w:jc w:val="both"/>
    </w:pPr>
    <w:rPr>
      <w:rFonts w:ascii="Arial" w:hAnsi="Arial" w:eastAsia="Times New Roman"/>
      <w:sz w:val="22"/>
      <w:szCs w:val="24"/>
    </w:rPr>
  </w:style>
  <w:style w:type="character" w:styleId="cTron2Char" w:customStyle="1">
    <w:name w:val="c. Tron 2 Char"/>
    <w:link w:val="cTron2"/>
    <w:qFormat/>
    <w:rsid w:val="009D1097"/>
    <w:rPr>
      <w:rFonts w:ascii="Arial" w:hAnsi="Arial" w:eastAsia="Times New Roman"/>
      <w:sz w:val="22"/>
      <w:szCs w:val="24"/>
    </w:rPr>
  </w:style>
  <w:style w:type="paragraph" w:styleId="CTron4tem" w:customStyle="1">
    <w:name w:val="C.Tron 4. tem"/>
    <w:basedOn w:val="CVuong3Tem"/>
    <w:uiPriority w:val="1"/>
    <w:qFormat/>
    <w:pPr>
      <w:ind w:left="2880"/>
    </w:pPr>
  </w:style>
  <w:style w:type="paragraph" w:styleId="CVuong3Tem" w:customStyle="1">
    <w:name w:val="C. Vuong 3 Tem"/>
    <w:basedOn w:val="Normal"/>
    <w:uiPriority w:val="1"/>
    <w:qFormat/>
    <w:pPr>
      <w:tabs>
        <w:tab w:val="left" w:pos="360"/>
      </w:tabs>
      <w:spacing w:before="120" w:after="120" w:line="360" w:lineRule="auto"/>
      <w:ind w:left="2160" w:hanging="360"/>
      <w:jc w:val="both"/>
    </w:pPr>
    <w:rPr>
      <w:sz w:val="22"/>
      <w:lang w:val="en-US" w:eastAsia="en-US"/>
    </w:rPr>
  </w:style>
  <w:style w:type="paragraph" w:styleId="cHT4" w:customStyle="1">
    <w:name w:val="c. HT 4"/>
    <w:uiPriority w:val="1"/>
    <w:qFormat/>
    <w:pPr>
      <w:numPr>
        <w:ilvl w:val="3"/>
        <w:numId w:val="19"/>
      </w:numPr>
      <w:spacing w:before="120" w:after="120" w:line="360" w:lineRule="auto"/>
      <w:jc w:val="both"/>
    </w:pPr>
    <w:rPr>
      <w:rFonts w:eastAsia="Times New Roman"/>
      <w:color w:val="0000FF"/>
      <w:sz w:val="24"/>
      <w:szCs w:val="24"/>
    </w:rPr>
  </w:style>
  <w:style w:type="paragraph" w:styleId="ctableGDD1" w:customStyle="1">
    <w:name w:val="c. table GDD 1"/>
    <w:uiPriority w:val="1"/>
    <w:qFormat/>
    <w:pPr>
      <w:spacing w:before="120" w:after="120" w:line="360" w:lineRule="auto"/>
      <w:jc w:val="both"/>
    </w:pPr>
    <w:rPr>
      <w:rFonts w:eastAsia="Times New Roman"/>
      <w:b/>
      <w:sz w:val="24"/>
      <w:szCs w:val="24"/>
      <w:lang w:val="it-IT"/>
    </w:rPr>
  </w:style>
  <w:style w:type="paragraph" w:styleId="ctableTron2" w:customStyle="1">
    <w:name w:val="c. table Tron 2"/>
    <w:uiPriority w:val="1"/>
    <w:qFormat/>
    <w:pPr>
      <w:numPr>
        <w:numId w:val="20"/>
      </w:numPr>
      <w:spacing w:line="360" w:lineRule="auto"/>
      <w:jc w:val="both"/>
    </w:pPr>
    <w:rPr>
      <w:rFonts w:eastAsia="Times New Roman"/>
      <w:sz w:val="24"/>
      <w:szCs w:val="24"/>
    </w:rPr>
  </w:style>
  <w:style w:type="paragraph" w:styleId="cheading6" w:customStyle="1">
    <w:name w:val="c.heading 6"/>
    <w:qFormat/>
    <w:pPr>
      <w:spacing w:before="120" w:after="120" w:line="360" w:lineRule="auto"/>
    </w:pPr>
    <w:rPr>
      <w:rFonts w:eastAsia="Times New Roman"/>
      <w:b/>
      <w:color w:val="0000FF"/>
      <w:sz w:val="24"/>
      <w:szCs w:val="24"/>
    </w:rPr>
  </w:style>
  <w:style w:type="paragraph" w:styleId="NormalFirstIndex" w:customStyle="1">
    <w:name w:val="Normal First Index"/>
    <w:basedOn w:val="Normal"/>
    <w:uiPriority w:val="1"/>
    <w:semiHidden/>
    <w:qFormat/>
    <w:locked/>
    <w:pPr>
      <w:numPr>
        <w:numId w:val="21"/>
      </w:numPr>
      <w:spacing w:line="360" w:lineRule="auto"/>
    </w:pPr>
    <w:rPr>
      <w:rFonts w:ascii="Tahoma" w:hAnsi="Tahoma" w:eastAsia="MS Mincho" w:cs="Arial"/>
      <w:snapToGrid w:val="0"/>
      <w:sz w:val="20"/>
      <w:szCs w:val="20"/>
      <w:lang w:eastAsia="ja-JP"/>
    </w:rPr>
  </w:style>
  <w:style w:type="paragraph" w:styleId="msolistparagraph0" w:customStyle="1">
    <w:name w:val="msolistparagraph"/>
    <w:basedOn w:val="Normal"/>
    <w:uiPriority w:val="1"/>
    <w:semiHidden/>
    <w:qFormat/>
    <w:locked/>
    <w:pPr>
      <w:ind w:left="720"/>
    </w:pPr>
    <w:rPr>
      <w:rFonts w:ascii="Calibri" w:hAnsi="Calibri"/>
      <w:szCs w:val="22"/>
      <w:lang w:val="vi-VN" w:eastAsia="vi-VN"/>
    </w:rPr>
  </w:style>
  <w:style w:type="paragraph" w:styleId="NormalH" w:customStyle="1">
    <w:name w:val="NormalH"/>
    <w:basedOn w:val="Normal"/>
    <w:uiPriority w:val="1"/>
    <w:semiHidden/>
    <w:qFormat/>
    <w:locked/>
    <w:pPr>
      <w:pageBreakBefore/>
      <w:tabs>
        <w:tab w:val="left" w:pos="2160"/>
        <w:tab w:val="right" w:pos="5040"/>
        <w:tab w:val="left" w:pos="5760"/>
        <w:tab w:val="right" w:pos="8640"/>
      </w:tabs>
      <w:spacing w:line="312" w:lineRule="auto"/>
      <w:ind w:left="547"/>
    </w:pPr>
    <w:rPr>
      <w:rFonts w:ascii=".VnHelvetIns" w:hAnsi=".VnHelvetIns"/>
      <w:sz w:val="32"/>
      <w:szCs w:val="20"/>
    </w:rPr>
  </w:style>
  <w:style w:type="paragraph" w:styleId="listparagraph" w:customStyle="1">
    <w:name w:val="listparagraph"/>
    <w:basedOn w:val="Normal"/>
    <w:uiPriority w:val="1"/>
    <w:semiHidden/>
    <w:qFormat/>
    <w:locked/>
    <w:pPr>
      <w:ind w:left="720"/>
    </w:pPr>
    <w:rPr>
      <w:rFonts w:ascii="Calibri" w:hAnsi="Calibri"/>
      <w:szCs w:val="22"/>
      <w:lang w:val="vi-VN" w:eastAsia="vi-VN"/>
    </w:rPr>
  </w:style>
  <w:style w:type="paragraph" w:styleId="comment0" w:customStyle="1">
    <w:name w:val="comment"/>
    <w:basedOn w:val="Normal"/>
    <w:uiPriority w:val="1"/>
    <w:semiHidden/>
    <w:qFormat/>
    <w:locked/>
    <w:pPr>
      <w:spacing w:line="360" w:lineRule="auto"/>
      <w:ind w:left="720"/>
    </w:pPr>
    <w:rPr>
      <w:rFonts w:eastAsia="MS Mincho" w:cs="Arial"/>
      <w:bCs/>
      <w:i/>
      <w:snapToGrid w:val="0"/>
      <w:sz w:val="20"/>
      <w:szCs w:val="20"/>
      <w:lang w:eastAsia="ja-JP"/>
    </w:rPr>
  </w:style>
  <w:style w:type="paragraph" w:styleId="ListParagraph0">
    <w:name w:val="List Paragraph"/>
    <w:basedOn w:val="Normal"/>
    <w:link w:val="ListParagraphChar"/>
    <w:uiPriority w:val="34"/>
    <w:qFormat/>
    <w:locked/>
    <w:pPr>
      <w:spacing w:after="200" w:line="276" w:lineRule="auto"/>
      <w:ind w:left="720"/>
      <w:contextualSpacing/>
    </w:pPr>
    <w:rPr>
      <w:rFonts w:ascii="Calibri" w:hAnsi="Calibri" w:eastAsia="Calibri"/>
      <w:sz w:val="22"/>
      <w:szCs w:val="22"/>
      <w:lang w:val="en-US" w:eastAsia="en-US"/>
    </w:rPr>
  </w:style>
  <w:style w:type="paragraph" w:styleId="Revision1" w:customStyle="1">
    <w:name w:val="Revision1"/>
    <w:hidden/>
    <w:uiPriority w:val="99"/>
    <w:semiHidden/>
    <w:qFormat/>
    <w:rPr>
      <w:rFonts w:ascii="Arial Narrow" w:hAnsi="Arial Narrow" w:eastAsia="Times New Roman"/>
      <w:color w:val="333399"/>
      <w:sz w:val="24"/>
      <w:szCs w:val="24"/>
    </w:rPr>
  </w:style>
  <w:style w:type="paragraph" w:styleId="CTron2tem" w:customStyle="1">
    <w:name w:val="C. Tron 2 tem"/>
    <w:basedOn w:val="cGDD1"/>
    <w:uiPriority w:val="1"/>
    <w:qFormat/>
    <w:pPr>
      <w:tabs>
        <w:tab w:val="left" w:pos="360"/>
      </w:tabs>
      <w:ind w:left="1440" w:hanging="360"/>
    </w:pPr>
  </w:style>
  <w:style w:type="paragraph" w:styleId="CVuong3" w:customStyle="1">
    <w:name w:val="C. Vuong 3"/>
    <w:link w:val="CVuong3CharChar"/>
    <w:qFormat/>
    <w:rsid w:val="00D16F62"/>
    <w:pPr>
      <w:numPr>
        <w:ilvl w:val="2"/>
        <w:numId w:val="18"/>
      </w:numPr>
      <w:tabs>
        <w:tab w:val="left" w:pos="720"/>
      </w:tabs>
      <w:spacing w:before="60"/>
      <w:jc w:val="both"/>
    </w:pPr>
    <w:rPr>
      <w:rFonts w:ascii="Arial" w:hAnsi="Arial" w:eastAsia="Times New Roman"/>
      <w:sz w:val="22"/>
      <w:szCs w:val="24"/>
    </w:rPr>
  </w:style>
  <w:style w:type="character" w:styleId="CVuong3CharChar" w:customStyle="1">
    <w:name w:val="C. Vuong 3 Char Char"/>
    <w:link w:val="CVuong3"/>
    <w:qFormat/>
    <w:rsid w:val="00D16F62"/>
    <w:rPr>
      <w:rFonts w:ascii="Arial" w:hAnsi="Arial" w:eastAsia="Times New Roman"/>
      <w:sz w:val="22"/>
      <w:szCs w:val="24"/>
    </w:rPr>
  </w:style>
  <w:style w:type="paragraph" w:styleId="CTen4" w:customStyle="1">
    <w:name w:val="C.Ten 4"/>
    <w:link w:val="CTen4CharChar"/>
    <w:uiPriority w:val="1"/>
    <w:qFormat/>
    <w:pPr>
      <w:numPr>
        <w:ilvl w:val="3"/>
        <w:numId w:val="22"/>
      </w:numPr>
      <w:spacing w:before="60" w:line="360" w:lineRule="auto"/>
      <w:jc w:val="both"/>
    </w:pPr>
    <w:rPr>
      <w:rFonts w:eastAsia="Times New Roman"/>
      <w:sz w:val="24"/>
      <w:szCs w:val="24"/>
      <w:lang w:val="fr-FR"/>
    </w:rPr>
  </w:style>
  <w:style w:type="character" w:styleId="CTen4CharChar" w:customStyle="1">
    <w:name w:val="C.Ten 4 Char Char"/>
    <w:link w:val="CTen4"/>
    <w:uiPriority w:val="1"/>
    <w:qFormat/>
    <w:rPr>
      <w:rFonts w:eastAsia="Times New Roman"/>
      <w:sz w:val="24"/>
      <w:szCs w:val="24"/>
      <w:lang w:val="fr-FR"/>
    </w:rPr>
  </w:style>
  <w:style w:type="paragraph" w:styleId="cTableNor" w:customStyle="1">
    <w:name w:val="c.Table Nor"/>
    <w:uiPriority w:val="1"/>
    <w:qFormat/>
    <w:pPr>
      <w:spacing w:before="60" w:after="60"/>
      <w:contextualSpacing/>
      <w:jc w:val="both"/>
    </w:pPr>
    <w:rPr>
      <w:rFonts w:eastAsia="Times New Roman"/>
      <w:sz w:val="24"/>
      <w:szCs w:val="24"/>
    </w:rPr>
  </w:style>
  <w:style w:type="character" w:styleId="ccharNorBIU" w:customStyle="1">
    <w:name w:val="c.char. Nor BIU"/>
    <w:qFormat/>
    <w:rPr>
      <w:rFonts w:ascii="Times New Roman" w:hAnsi="Times New Roman"/>
      <w:b/>
      <w:i/>
      <w:color w:val="auto"/>
      <w:u w:val="single"/>
    </w:rPr>
  </w:style>
  <w:style w:type="character" w:styleId="cheading4Char" w:customStyle="1">
    <w:name w:val="c.heading 4 Char"/>
    <w:link w:val="cheading4"/>
    <w:qFormat/>
    <w:rPr>
      <w:b/>
      <w:bCs/>
      <w:i/>
      <w:iCs/>
      <w:sz w:val="24"/>
      <w:szCs w:val="24"/>
      <w:lang w:val="en-AU" w:eastAsia="en-AU"/>
    </w:rPr>
  </w:style>
  <w:style w:type="character" w:styleId="FootnoteTextChar" w:customStyle="1">
    <w:name w:val="Footnote Text Char"/>
    <w:link w:val="FootnoteText"/>
    <w:uiPriority w:val="99"/>
    <w:semiHidden/>
    <w:qFormat/>
    <w:rPr>
      <w:rFonts w:ascii="Book Antiqua" w:hAnsi="Book Antiqua"/>
    </w:rPr>
  </w:style>
  <w:style w:type="paragraph" w:styleId="NormalNV" w:customStyle="1">
    <w:name w:val="NormalNV"/>
    <w:basedOn w:val="Normal"/>
    <w:qFormat/>
    <w:pPr>
      <w:tabs>
        <w:tab w:val="left" w:pos="720"/>
        <w:tab w:val="left" w:pos="2160"/>
        <w:tab w:val="right" w:leader="dot" w:pos="8640"/>
      </w:tabs>
      <w:spacing w:before="120"/>
    </w:pPr>
    <w:rPr>
      <w:snapToGrid w:val="0"/>
      <w:sz w:val="22"/>
      <w:szCs w:val="20"/>
      <w:lang w:eastAsia="en-US"/>
    </w:rPr>
  </w:style>
  <w:style w:type="paragraph" w:styleId="cGDD10" w:customStyle="1">
    <w:name w:val="c.GDD 1"/>
    <w:link w:val="cGDD1Char0"/>
    <w:qFormat/>
    <w:pPr>
      <w:tabs>
        <w:tab w:val="left" w:pos="144"/>
        <w:tab w:val="left" w:pos="810"/>
        <w:tab w:val="left" w:pos="1080"/>
        <w:tab w:val="left" w:pos="1800"/>
        <w:tab w:val="left" w:pos="1890"/>
      </w:tabs>
      <w:spacing w:before="120" w:after="120"/>
      <w:ind w:left="1800" w:hanging="360"/>
      <w:jc w:val="both"/>
    </w:pPr>
    <w:rPr>
      <w:rFonts w:eastAsia="Times New Roman"/>
      <w:sz w:val="24"/>
      <w:szCs w:val="24"/>
      <w:lang w:val="en-AU" w:eastAsia="en-AU"/>
    </w:rPr>
  </w:style>
  <w:style w:type="paragraph" w:styleId="cTron20" w:customStyle="1">
    <w:name w:val="c.Tron 2"/>
    <w:qFormat/>
    <w:pPr>
      <w:tabs>
        <w:tab w:val="left" w:pos="1495"/>
      </w:tabs>
      <w:spacing w:before="120" w:after="120"/>
      <w:ind w:left="1495" w:hanging="360"/>
      <w:jc w:val="both"/>
    </w:pPr>
    <w:rPr>
      <w:rFonts w:eastAsia="Times New Roman"/>
      <w:sz w:val="24"/>
      <w:szCs w:val="24"/>
    </w:rPr>
  </w:style>
  <w:style w:type="paragraph" w:styleId="CTick3" w:customStyle="1">
    <w:name w:val="C.Tick 3"/>
    <w:basedOn w:val="cTron20"/>
    <w:qFormat/>
    <w:pPr>
      <w:tabs>
        <w:tab w:val="clear" w:pos="1495"/>
        <w:tab w:val="left" w:pos="2160"/>
      </w:tabs>
      <w:ind w:left="2160"/>
    </w:pPr>
    <w:rPr>
      <w:lang w:val="zh-CN" w:eastAsia="zh-CN"/>
    </w:rPr>
  </w:style>
  <w:style w:type="paragraph" w:styleId="CVuong4" w:customStyle="1">
    <w:name w:val="C.Vuong 4"/>
    <w:basedOn w:val="CTick3"/>
    <w:qFormat/>
    <w:pPr>
      <w:tabs>
        <w:tab w:val="clear" w:pos="2160"/>
        <w:tab w:val="left" w:pos="2880"/>
      </w:tabs>
      <w:ind w:left="2880"/>
    </w:pPr>
  </w:style>
  <w:style w:type="paragraph" w:styleId="cSuyra" w:customStyle="1">
    <w:name w:val="c.Suy ra"/>
    <w:uiPriority w:val="1"/>
    <w:qFormat/>
    <w:pPr>
      <w:tabs>
        <w:tab w:val="left" w:pos="1800"/>
        <w:tab w:val="left" w:pos="2340"/>
      </w:tabs>
      <w:spacing w:before="60"/>
      <w:ind w:left="1800"/>
      <w:jc w:val="both"/>
    </w:pPr>
    <w:rPr>
      <w:rFonts w:eastAsia="Times New Roman"/>
      <w:sz w:val="24"/>
      <w:szCs w:val="24"/>
      <w:lang w:val="en-AU" w:eastAsia="en-AU"/>
    </w:rPr>
  </w:style>
  <w:style w:type="paragraph" w:styleId="cTronden5" w:customStyle="1">
    <w:name w:val="c.Tron den 5"/>
    <w:uiPriority w:val="1"/>
    <w:qFormat/>
    <w:pPr>
      <w:tabs>
        <w:tab w:val="left" w:pos="3600"/>
      </w:tabs>
      <w:spacing w:before="120" w:after="120"/>
      <w:ind w:left="3600" w:hanging="360"/>
      <w:jc w:val="both"/>
    </w:pPr>
    <w:rPr>
      <w:rFonts w:eastAsia="Times New Roman"/>
      <w:sz w:val="24"/>
      <w:szCs w:val="24"/>
    </w:rPr>
  </w:style>
  <w:style w:type="paragraph" w:styleId="cNormalBold" w:customStyle="1">
    <w:name w:val="c. Normal Bold"/>
    <w:uiPriority w:val="1"/>
    <w:qFormat/>
    <w:pPr>
      <w:jc w:val="both"/>
    </w:pPr>
    <w:rPr>
      <w:rFonts w:eastAsia="Times New Roman"/>
      <w:b/>
      <w:sz w:val="24"/>
      <w:szCs w:val="24"/>
    </w:rPr>
  </w:style>
  <w:style w:type="character" w:styleId="cGDD1Char0" w:customStyle="1">
    <w:name w:val="c.GDD 1 Char"/>
    <w:link w:val="cGDD10"/>
    <w:qFormat/>
    <w:rPr>
      <w:sz w:val="24"/>
      <w:szCs w:val="24"/>
      <w:lang w:val="en-AU" w:eastAsia="en-AU" w:bidi="ar-SA"/>
    </w:rPr>
  </w:style>
  <w:style w:type="character" w:styleId="Heading1Char" w:customStyle="1">
    <w:name w:val="Heading 1 Char"/>
    <w:link w:val="Heading1"/>
    <w:uiPriority w:val="9"/>
    <w:qFormat/>
    <w:rPr>
      <w:rFonts w:ascii="Arial" w:hAnsi="Arial" w:cs="Arial"/>
      <w:b/>
      <w:bCs/>
      <w:color w:val="333399"/>
      <w:kern w:val="32"/>
      <w:sz w:val="32"/>
      <w:szCs w:val="32"/>
    </w:rPr>
  </w:style>
  <w:style w:type="character" w:styleId="Heading2Char" w:customStyle="1">
    <w:name w:val="Heading 2 Char"/>
    <w:link w:val="Heading2"/>
    <w:uiPriority w:val="9"/>
    <w:qFormat/>
    <w:rPr>
      <w:rFonts w:ascii="Arial" w:hAnsi="Arial" w:cs="Arial"/>
      <w:b/>
      <w:bCs/>
      <w:i/>
      <w:iCs/>
      <w:color w:val="333399"/>
      <w:sz w:val="28"/>
      <w:szCs w:val="28"/>
    </w:rPr>
  </w:style>
  <w:style w:type="character" w:styleId="Heading3Char" w:customStyle="1">
    <w:name w:val="Heading 3 Char"/>
    <w:link w:val="Heading3"/>
    <w:uiPriority w:val="9"/>
    <w:qFormat/>
    <w:rPr>
      <w:rFonts w:ascii="Arial" w:hAnsi="Arial" w:eastAsia="Times New Roman"/>
      <w:b/>
      <w:bCs/>
      <w:sz w:val="22"/>
      <w:szCs w:val="28"/>
      <w:lang w:val="zh-CN" w:eastAsia="ja-JP"/>
    </w:rPr>
  </w:style>
  <w:style w:type="character" w:styleId="Heading4Char" w:customStyle="1">
    <w:name w:val="Heading 4 Char"/>
    <w:link w:val="Heading4"/>
    <w:uiPriority w:val="9"/>
    <w:qFormat/>
    <w:rPr>
      <w:rFonts w:ascii="Arial Narrow" w:hAnsi="Arial Narrow"/>
      <w:b/>
      <w:i/>
      <w:color w:val="333399"/>
      <w:sz w:val="24"/>
      <w:szCs w:val="24"/>
    </w:rPr>
  </w:style>
  <w:style w:type="character" w:styleId="Heading5Char" w:customStyle="1">
    <w:name w:val="Heading 5 Char"/>
    <w:link w:val="Heading5"/>
    <w:uiPriority w:val="9"/>
    <w:qFormat/>
    <w:rPr>
      <w:rFonts w:ascii="Arial Narrow" w:hAnsi="Arial Narrow"/>
      <w:b/>
      <w:color w:val="333399"/>
      <w:sz w:val="24"/>
      <w:szCs w:val="24"/>
    </w:rPr>
  </w:style>
  <w:style w:type="character" w:styleId="Heading6Char" w:customStyle="1">
    <w:name w:val="Heading 6 Char"/>
    <w:link w:val="Heading6"/>
    <w:uiPriority w:val="9"/>
    <w:qFormat/>
    <w:rPr>
      <w:rFonts w:ascii="Arial Narrow" w:hAnsi="Arial Narrow"/>
      <w:b/>
      <w:i/>
      <w:color w:val="333399"/>
      <w:sz w:val="24"/>
      <w:szCs w:val="22"/>
    </w:rPr>
  </w:style>
  <w:style w:type="character" w:styleId="Heading7Char" w:customStyle="1">
    <w:name w:val="Heading 7 Char"/>
    <w:link w:val="Heading7"/>
    <w:uiPriority w:val="9"/>
    <w:qFormat/>
    <w:rPr>
      <w:rFonts w:ascii="Arial Narrow" w:hAnsi="Arial Narrow"/>
      <w:color w:val="333399"/>
      <w:sz w:val="24"/>
    </w:rPr>
  </w:style>
  <w:style w:type="character" w:styleId="Heading8Char" w:customStyle="1">
    <w:name w:val="Heading 8 Char"/>
    <w:link w:val="Heading8"/>
    <w:uiPriority w:val="9"/>
    <w:qFormat/>
    <w:rPr>
      <w:rFonts w:ascii="Arial Narrow" w:hAnsi="Arial Narrow"/>
      <w:i/>
      <w:color w:val="333399"/>
      <w:sz w:val="24"/>
    </w:rPr>
  </w:style>
  <w:style w:type="character" w:styleId="Heading9Char" w:customStyle="1">
    <w:name w:val="Heading 9 Char"/>
    <w:link w:val="Heading9"/>
    <w:uiPriority w:val="9"/>
    <w:qFormat/>
    <w:rPr>
      <w:rFonts w:ascii="Arial Narrow" w:hAnsi="Arial Narrow"/>
      <w:b/>
      <w:i/>
      <w:color w:val="333399"/>
      <w:sz w:val="22"/>
      <w:szCs w:val="18"/>
      <w:lang w:bidi="ar-SA"/>
    </w:rPr>
  </w:style>
  <w:style w:type="character" w:styleId="Heading1Char1" w:customStyle="1">
    <w:name w:val="Heading 1 Char1"/>
    <w:uiPriority w:val="9"/>
    <w:qFormat/>
    <w:rPr>
      <w:rFonts w:ascii="Cambria" w:hAnsi="Cambria" w:eastAsia="Times New Roman" w:cs="Times New Roman"/>
      <w:b/>
      <w:bCs/>
      <w:color w:val="365F91"/>
      <w:sz w:val="28"/>
      <w:szCs w:val="28"/>
    </w:rPr>
  </w:style>
  <w:style w:type="character" w:styleId="Heading2Char1" w:customStyle="1">
    <w:name w:val="Heading 2 Char1"/>
    <w:uiPriority w:val="9"/>
    <w:semiHidden/>
    <w:qFormat/>
    <w:rPr>
      <w:rFonts w:ascii="Cambria" w:hAnsi="Cambria" w:eastAsia="Times New Roman" w:cs="Times New Roman"/>
      <w:b/>
      <w:bCs/>
      <w:color w:val="4F81BD"/>
      <w:sz w:val="26"/>
      <w:szCs w:val="26"/>
    </w:rPr>
  </w:style>
  <w:style w:type="character" w:styleId="Heading3Char1" w:customStyle="1">
    <w:name w:val="Heading 3 Char1"/>
    <w:uiPriority w:val="9"/>
    <w:semiHidden/>
    <w:qFormat/>
    <w:rPr>
      <w:rFonts w:ascii="Cambria" w:hAnsi="Cambria" w:eastAsia="Times New Roman" w:cs="Times New Roman"/>
      <w:b/>
      <w:bCs/>
      <w:color w:val="4F81BD"/>
      <w:sz w:val="24"/>
      <w:szCs w:val="24"/>
    </w:rPr>
  </w:style>
  <w:style w:type="character" w:styleId="Heading4Char1" w:customStyle="1">
    <w:name w:val="Heading 4 Char1"/>
    <w:uiPriority w:val="9"/>
    <w:semiHidden/>
    <w:qFormat/>
    <w:rPr>
      <w:rFonts w:ascii="Cambria" w:hAnsi="Cambria" w:eastAsia="Times New Roman" w:cs="Times New Roman"/>
      <w:b/>
      <w:bCs/>
      <w:i/>
      <w:iCs/>
      <w:color w:val="4F81BD"/>
      <w:sz w:val="24"/>
      <w:szCs w:val="24"/>
    </w:rPr>
  </w:style>
  <w:style w:type="character" w:styleId="Heading5Char1" w:customStyle="1">
    <w:name w:val="Heading 5 Char1"/>
    <w:uiPriority w:val="9"/>
    <w:semiHidden/>
    <w:qFormat/>
    <w:rPr>
      <w:rFonts w:ascii="Cambria" w:hAnsi="Cambria" w:eastAsia="Times New Roman" w:cs="Times New Roman"/>
      <w:color w:val="243F60"/>
      <w:sz w:val="24"/>
      <w:szCs w:val="24"/>
    </w:rPr>
  </w:style>
  <w:style w:type="character" w:styleId="Heading7Char1" w:customStyle="1">
    <w:name w:val="Heading 7 Char1"/>
    <w:uiPriority w:val="9"/>
    <w:semiHidden/>
    <w:qFormat/>
    <w:rPr>
      <w:rFonts w:ascii="Cambria" w:hAnsi="Cambria" w:eastAsia="Times New Roman" w:cs="Times New Roman"/>
      <w:i/>
      <w:iCs/>
      <w:color w:val="404040"/>
      <w:sz w:val="24"/>
      <w:szCs w:val="24"/>
    </w:rPr>
  </w:style>
  <w:style w:type="character" w:styleId="Heading8Char1" w:customStyle="1">
    <w:name w:val="Heading 8 Char1"/>
    <w:uiPriority w:val="9"/>
    <w:semiHidden/>
    <w:qFormat/>
    <w:rPr>
      <w:rFonts w:ascii="Cambria" w:hAnsi="Cambria" w:eastAsia="Times New Roman" w:cs="Times New Roman"/>
      <w:color w:val="404040"/>
    </w:rPr>
  </w:style>
  <w:style w:type="character" w:styleId="Heading9Char1" w:customStyle="1">
    <w:name w:val="Heading 9 Char1"/>
    <w:uiPriority w:val="9"/>
    <w:semiHidden/>
    <w:qFormat/>
    <w:rPr>
      <w:rFonts w:ascii="Cambria" w:hAnsi="Cambria" w:eastAsia="Times New Roman" w:cs="Times New Roman"/>
      <w:i/>
      <w:iCs/>
      <w:color w:val="404040"/>
    </w:rPr>
  </w:style>
  <w:style w:type="character" w:styleId="CommentTextChar" w:customStyle="1">
    <w:name w:val="Comment Text Char"/>
    <w:link w:val="CommentText"/>
    <w:uiPriority w:val="1"/>
    <w:semiHidden/>
    <w:qFormat/>
    <w:rPr>
      <w:sz w:val="22"/>
    </w:rPr>
  </w:style>
  <w:style w:type="character" w:styleId="HeaderChar" w:customStyle="1">
    <w:name w:val="Header Char"/>
    <w:link w:val="Header"/>
    <w:uiPriority w:val="1"/>
    <w:semiHidden/>
    <w:qFormat/>
    <w:locked/>
    <w:rPr>
      <w:rFonts w:ascii="Arial Narrow" w:hAnsi="Arial Narrow"/>
      <w:color w:val="333399"/>
      <w:sz w:val="24"/>
      <w:szCs w:val="24"/>
    </w:rPr>
  </w:style>
  <w:style w:type="character" w:styleId="HeaderChar1" w:customStyle="1">
    <w:name w:val="Header Char1"/>
    <w:uiPriority w:val="1"/>
    <w:semiHidden/>
    <w:qFormat/>
    <w:rPr>
      <w:rFonts w:ascii="Arial Narrow" w:hAnsi="Arial Narrow"/>
      <w:color w:val="333399"/>
      <w:sz w:val="24"/>
      <w:szCs w:val="24"/>
    </w:rPr>
  </w:style>
  <w:style w:type="character" w:styleId="FooterChar" w:customStyle="1">
    <w:name w:val="Footer Char"/>
    <w:link w:val="Footer"/>
    <w:uiPriority w:val="1"/>
    <w:semiHidden/>
    <w:qFormat/>
    <w:rPr>
      <w:rFonts w:ascii="Arial Narrow" w:hAnsi="Arial Narrow"/>
      <w:color w:val="333399"/>
      <w:sz w:val="24"/>
      <w:szCs w:val="24"/>
    </w:rPr>
  </w:style>
  <w:style w:type="character" w:styleId="EndnoteTextChar" w:customStyle="1">
    <w:name w:val="Endnote Text Char"/>
    <w:link w:val="EndnoteText"/>
    <w:uiPriority w:val="1"/>
    <w:semiHidden/>
    <w:qFormat/>
    <w:rPr>
      <w:rFonts w:ascii="Arial Narrow" w:hAnsi="Arial Narrow"/>
      <w:color w:val="333399"/>
    </w:rPr>
  </w:style>
  <w:style w:type="character" w:styleId="BodyText2Char" w:customStyle="1">
    <w:name w:val="Body Text 2 Char"/>
    <w:link w:val="BodyText2"/>
    <w:uiPriority w:val="1"/>
    <w:semiHidden/>
    <w:qFormat/>
    <w:rPr>
      <w:rFonts w:eastAsia="Cordia New"/>
      <w:lang w:val="en-NZ" w:eastAsia="th-TH" w:bidi="th-TH"/>
    </w:rPr>
  </w:style>
  <w:style w:type="character" w:styleId="BodyText3Char" w:customStyle="1">
    <w:name w:val="Body Text 3 Char"/>
    <w:link w:val="BodyText3"/>
    <w:uiPriority w:val="1"/>
    <w:semiHidden/>
    <w:qFormat/>
    <w:rPr>
      <w:rFonts w:ascii="Arial Narrow" w:hAnsi="Arial Narrow"/>
      <w:color w:val="333399"/>
      <w:sz w:val="16"/>
      <w:szCs w:val="16"/>
    </w:rPr>
  </w:style>
  <w:style w:type="character" w:styleId="BodyTextIndent2Char" w:customStyle="1">
    <w:name w:val="Body Text Indent 2 Char"/>
    <w:link w:val="BodyTextIndent2"/>
    <w:uiPriority w:val="1"/>
    <w:semiHidden/>
    <w:qFormat/>
    <w:rPr>
      <w:rFonts w:eastAsia="Cordia New"/>
      <w:lang w:val="en-NZ" w:eastAsia="th-TH" w:bidi="th-TH"/>
    </w:rPr>
  </w:style>
  <w:style w:type="character" w:styleId="BodyTextIndent3Char" w:customStyle="1">
    <w:name w:val="Body Text Indent 3 Char"/>
    <w:link w:val="BodyTextIndent3"/>
    <w:uiPriority w:val="1"/>
    <w:semiHidden/>
    <w:qFormat/>
    <w:rPr>
      <w:rFonts w:ascii="Arial Narrow" w:hAnsi="Arial Narrow"/>
      <w:color w:val="333399"/>
      <w:sz w:val="16"/>
      <w:szCs w:val="16"/>
    </w:rPr>
  </w:style>
  <w:style w:type="character" w:styleId="DocumentMapChar" w:customStyle="1">
    <w:name w:val="Document Map Char"/>
    <w:link w:val="DocumentMap"/>
    <w:uiPriority w:val="1"/>
    <w:semiHidden/>
    <w:qFormat/>
    <w:rPr>
      <w:rFonts w:ascii="Tahoma" w:hAnsi="Tahoma" w:cs="Tahoma"/>
      <w:color w:val="333399"/>
      <w:shd w:val="clear" w:color="auto" w:fill="000080"/>
    </w:rPr>
  </w:style>
  <w:style w:type="character" w:styleId="CommentSubjectChar" w:customStyle="1">
    <w:name w:val="Comment Subject Char"/>
    <w:link w:val="CommentSubject"/>
    <w:uiPriority w:val="1"/>
    <w:semiHidden/>
    <w:qFormat/>
    <w:rPr>
      <w:rFonts w:ascii="Arial Narrow" w:hAnsi="Arial Narrow"/>
      <w:b/>
      <w:bCs/>
      <w:color w:val="333399"/>
    </w:rPr>
  </w:style>
  <w:style w:type="character" w:styleId="BalloonTextChar" w:customStyle="1">
    <w:name w:val="Balloon Text Char"/>
    <w:link w:val="BalloonText"/>
    <w:uiPriority w:val="1"/>
    <w:semiHidden/>
    <w:qFormat/>
    <w:rPr>
      <w:rFonts w:ascii="Tahoma" w:hAnsi="Tahoma" w:cs="Tahoma"/>
      <w:color w:val="333399"/>
      <w:sz w:val="16"/>
      <w:szCs w:val="16"/>
    </w:rPr>
  </w:style>
  <w:style w:type="paragraph" w:styleId="cTen3" w:customStyle="1">
    <w:name w:val="c. Ten 3"/>
    <w:uiPriority w:val="1"/>
    <w:semiHidden/>
    <w:qFormat/>
    <w:pPr>
      <w:spacing w:before="120" w:after="120" w:line="360" w:lineRule="auto"/>
      <w:ind w:right="567"/>
      <w:jc w:val="both"/>
    </w:pPr>
    <w:rPr>
      <w:rFonts w:eastAsia="Times New Roman"/>
      <w:color w:val="0000FF"/>
      <w:sz w:val="24"/>
      <w:szCs w:val="24"/>
    </w:rPr>
  </w:style>
  <w:style w:type="paragraph" w:styleId="TableNormal11" w:customStyle="1">
    <w:name w:val="Table Normal11"/>
    <w:basedOn w:val="Normal"/>
    <w:uiPriority w:val="1"/>
    <w:semiHidden/>
    <w:qFormat/>
    <w:pPr>
      <w:spacing w:before="80" w:after="80" w:line="288" w:lineRule="auto"/>
    </w:pPr>
    <w:rPr>
      <w:rFonts w:eastAsia="MS Mincho" w:cs="Tahoma"/>
      <w:color w:val="000000"/>
      <w:lang w:eastAsia="ja-JP"/>
    </w:rPr>
  </w:style>
  <w:style w:type="paragraph" w:styleId="TOCHeading1" w:customStyle="1">
    <w:name w:val="TOC Heading1"/>
    <w:basedOn w:val="Heading1"/>
    <w:next w:val="Normal"/>
    <w:uiPriority w:val="39"/>
    <w:unhideWhenUsed/>
    <w:qFormat/>
    <w:pPr>
      <w:keepLines/>
      <w:spacing w:before="480" w:after="0" w:line="276" w:lineRule="auto"/>
      <w:jc w:val="left"/>
      <w:outlineLvl w:val="9"/>
    </w:pPr>
    <w:rPr>
      <w:rFonts w:ascii="Cambria" w:hAnsi="Cambria"/>
      <w:color w:val="365F91"/>
      <w:kern w:val="0"/>
      <w:sz w:val="28"/>
      <w:szCs w:val="28"/>
      <w:lang w:val="en-US" w:eastAsia="ja-JP"/>
    </w:rPr>
  </w:style>
  <w:style w:type="paragraph" w:styleId="msonormal0" w:customStyle="1">
    <w:name w:val="msonormal"/>
    <w:basedOn w:val="Normal"/>
    <w:qFormat/>
    <w:pPr>
      <w:spacing w:before="100" w:beforeAutospacing="1" w:after="100" w:afterAutospacing="1"/>
    </w:pPr>
    <w:rPr>
      <w:sz w:val="22"/>
      <w:lang w:val="en-US" w:eastAsia="en-US"/>
    </w:rPr>
  </w:style>
  <w:style w:type="paragraph" w:styleId="xl67" w:customStyle="1">
    <w:name w:val="xl67"/>
    <w:basedOn w:val="Normal"/>
    <w:qFormat/>
    <w:pPr>
      <w:spacing w:before="100" w:beforeAutospacing="1" w:after="100" w:afterAutospacing="1"/>
    </w:pPr>
    <w:rPr>
      <w:b/>
      <w:bCs/>
      <w:sz w:val="22"/>
      <w:lang w:val="en-US" w:eastAsia="en-US"/>
    </w:rPr>
  </w:style>
  <w:style w:type="paragraph" w:styleId="Caption11" w:customStyle="1">
    <w:name w:val="Caption11"/>
    <w:basedOn w:val="Normal"/>
    <w:uiPriority w:val="1"/>
    <w:semiHidden/>
    <w:qFormat/>
    <w:locked/>
    <w:pPr>
      <w:keepNext/>
    </w:pPr>
    <w:rPr>
      <w:rFonts w:ascii="Book Antiqua" w:hAnsi="Book Antiqua"/>
      <w:b/>
      <w:bCs/>
      <w:color w:val="000000"/>
      <w:sz w:val="26"/>
      <w:szCs w:val="20"/>
    </w:rPr>
  </w:style>
  <w:style w:type="table" w:styleId="TableGrid1" w:customStyle="1">
    <w:name w:val="Table Grid1"/>
    <w:basedOn w:val="TableNormal"/>
    <w:qFormat/>
    <w:pPr>
      <w:spacing w:before="6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2" w:customStyle="1">
    <w:name w:val="Caption2"/>
    <w:basedOn w:val="Normal"/>
    <w:uiPriority w:val="1"/>
    <w:semiHidden/>
    <w:qFormat/>
    <w:locked/>
    <w:pPr>
      <w:keepNext/>
    </w:pPr>
    <w:rPr>
      <w:rFonts w:ascii="Book Antiqua" w:hAnsi="Book Antiqua"/>
      <w:b/>
      <w:bCs/>
      <w:color w:val="000000"/>
      <w:sz w:val="26"/>
      <w:szCs w:val="20"/>
    </w:rPr>
  </w:style>
  <w:style w:type="paragraph" w:styleId="TableNormal2" w:customStyle="1">
    <w:name w:val="Table Normal2"/>
    <w:basedOn w:val="Normal"/>
    <w:uiPriority w:val="1"/>
    <w:semiHidden/>
    <w:qFormat/>
    <w:locked/>
    <w:pPr>
      <w:spacing w:before="40" w:after="40"/>
    </w:pPr>
    <w:rPr>
      <w:rFonts w:ascii="Tahoma" w:hAnsi="Tahoma" w:eastAsia="MS Mincho" w:cs="Tahoma"/>
      <w:bCs/>
      <w:color w:val="000000"/>
      <w:sz w:val="20"/>
      <w:lang w:eastAsia="ja-JP"/>
    </w:rPr>
  </w:style>
  <w:style w:type="character" w:styleId="ListParagraphChar" w:customStyle="1">
    <w:name w:val="List Paragraph Char"/>
    <w:link w:val="ListParagraph0"/>
    <w:uiPriority w:val="99"/>
    <w:qFormat/>
    <w:rPr>
      <w:rFonts w:ascii="Calibri" w:hAnsi="Calibri" w:eastAsia="Calibri"/>
      <w:sz w:val="22"/>
      <w:szCs w:val="22"/>
    </w:rPr>
  </w:style>
  <w:style w:type="paragraph" w:styleId="xl1392" w:customStyle="1">
    <w:name w:val="xl1392"/>
    <w:basedOn w:val="Normal"/>
    <w:qFormat/>
    <w:pPr>
      <w:pBdr>
        <w:top w:val="single" w:color="auto" w:sz="4" w:space="0"/>
        <w:left w:val="single" w:color="auto" w:sz="4" w:space="0"/>
        <w:bottom w:val="single" w:color="auto" w:sz="4" w:space="0"/>
        <w:right w:val="single" w:color="auto" w:sz="4" w:space="0"/>
      </w:pBdr>
      <w:spacing w:before="100" w:beforeAutospacing="1" w:after="100" w:afterAutospacing="1"/>
    </w:pPr>
    <w:rPr>
      <w:b/>
      <w:bCs/>
      <w:sz w:val="18"/>
      <w:szCs w:val="18"/>
      <w:lang w:val="en-US" w:eastAsia="en-US"/>
    </w:rPr>
  </w:style>
  <w:style w:type="character" w:styleId="apple-converted-space" w:customStyle="1">
    <w:name w:val="apple-converted-space"/>
    <w:basedOn w:val="DefaultParagraphFont"/>
    <w:qFormat/>
  </w:style>
  <w:style w:type="paragraph" w:styleId="xl63" w:customStyle="1">
    <w:name w:val="xl63"/>
    <w:basedOn w:val="Normal"/>
    <w:qFormat/>
    <w:pPr>
      <w:shd w:val="clear" w:color="000000" w:fill="7030A0"/>
      <w:spacing w:before="100" w:beforeAutospacing="1" w:after="100" w:afterAutospacing="1"/>
    </w:pPr>
    <w:rPr>
      <w:b/>
      <w:bCs/>
      <w:color w:val="FFFFFF"/>
      <w:sz w:val="22"/>
      <w:lang w:val="en-US" w:eastAsia="en-US"/>
    </w:rPr>
  </w:style>
  <w:style w:type="paragraph" w:styleId="xl64" w:customStyle="1">
    <w:name w:val="xl64"/>
    <w:basedOn w:val="Normal"/>
    <w:qFormat/>
    <w:pPr>
      <w:spacing w:before="100" w:beforeAutospacing="1" w:after="100" w:afterAutospacing="1"/>
      <w:textAlignment w:val="center"/>
    </w:pPr>
    <w:rPr>
      <w:sz w:val="22"/>
      <w:lang w:val="en-US" w:eastAsia="en-US"/>
    </w:rPr>
  </w:style>
  <w:style w:type="paragraph" w:styleId="xl65" w:customStyle="1">
    <w:name w:val="xl65"/>
    <w:basedOn w:val="Normal"/>
    <w:qFormat/>
    <w:pPr>
      <w:spacing w:before="100" w:beforeAutospacing="1" w:after="100" w:afterAutospacing="1"/>
      <w:textAlignment w:val="center"/>
    </w:pPr>
    <w:rPr>
      <w:sz w:val="22"/>
      <w:lang w:val="en-US" w:eastAsia="en-US"/>
    </w:rPr>
  </w:style>
  <w:style w:type="paragraph" w:styleId="xl66" w:customStyle="1">
    <w:name w:val="xl66"/>
    <w:basedOn w:val="Normal"/>
    <w:qFormat/>
    <w:pPr>
      <w:spacing w:before="100" w:beforeAutospacing="1" w:after="100" w:afterAutospacing="1"/>
      <w:textAlignment w:val="center"/>
    </w:pPr>
    <w:rPr>
      <w:sz w:val="22"/>
      <w:lang w:val="en-US" w:eastAsia="en-US"/>
    </w:rPr>
  </w:style>
  <w:style w:type="paragraph" w:styleId="Revision">
    <w:name w:val="Revision"/>
    <w:hidden/>
    <w:uiPriority w:val="99"/>
    <w:semiHidden/>
    <w:rsid w:val="00C109E1"/>
    <w:rPr>
      <w:rFonts w:ascii="Arial Narrow" w:hAnsi="Arial Narrow" w:eastAsia="Times New Roman"/>
      <w:color w:val="333399"/>
      <w:sz w:val="24"/>
      <w:szCs w:val="24"/>
    </w:rPr>
  </w:style>
  <w:style w:type="character" w:styleId="UnresolvedMention">
    <w:name w:val="Unresolved Mention"/>
    <w:basedOn w:val="DefaultParagraphFont"/>
    <w:uiPriority w:val="99"/>
    <w:semiHidden/>
    <w:unhideWhenUsed/>
    <w:rsid w:val="00ED048A"/>
    <w:rPr>
      <w:color w:val="605E5C"/>
      <w:shd w:val="clear" w:color="auto" w:fill="E1DFDD"/>
    </w:rPr>
  </w:style>
  <w:style w:type="table" w:styleId="GridTable4-Accent6">
    <w:name w:val="Grid Table 4 Accent 6"/>
    <w:basedOn w:val="TableNormal"/>
    <w:uiPriority w:val="49"/>
    <w:rsid w:val="00CE2376"/>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blPr/>
      <w:tcPr>
        <w:tcBorders>
          <w:top w:val="double" w:color="70AD47" w:themeColor="accent6"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5">
    <w:name w:val="Grid Table 4 Accent 5"/>
    <w:basedOn w:val="TableNormal"/>
    <w:uiPriority w:val="49"/>
    <w:rsid w:val="00CE2376"/>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3">
    <w:name w:val="Grid Table 5 Dark Accent 3"/>
    <w:basedOn w:val="TableNormal"/>
    <w:uiPriority w:val="50"/>
    <w:rsid w:val="00502DA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DEDE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28360B"/>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3-Accent5">
    <w:name w:val="List Table 3 Accent 5"/>
    <w:basedOn w:val="TableNormal"/>
    <w:uiPriority w:val="48"/>
    <w:rsid w:val="00186B27"/>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tblBorders>
    </w:tblPr>
    <w:tblStylePr w:type="firstRow">
      <w:rPr>
        <w:b/>
        <w:bCs/>
        <w:color w:val="FFFFFF" w:themeColor="background1"/>
      </w:rPr>
      <w:tblPr/>
      <w:tcPr>
        <w:shd w:val="clear" w:color="auto" w:fill="4472C4" w:themeFill="accent5"/>
      </w:tcPr>
    </w:tblStylePr>
    <w:tblStylePr w:type="lastRow">
      <w:rPr>
        <w:b/>
        <w:bCs/>
      </w:rPr>
      <w:tblPr/>
      <w:tcPr>
        <w:tcBorders>
          <w:top w:val="double" w:color="4472C4"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472C4" w:themeColor="accent5" w:sz="4" w:space="0"/>
          <w:right w:val="single" w:color="4472C4" w:themeColor="accent5" w:sz="4" w:space="0"/>
        </w:tcBorders>
      </w:tcPr>
    </w:tblStylePr>
    <w:tblStylePr w:type="band1Horz">
      <w:tblPr/>
      <w:tcPr>
        <w:tcBorders>
          <w:top w:val="single" w:color="4472C4" w:themeColor="accent5" w:sz="4" w:space="0"/>
          <w:bottom w:val="single" w:color="4472C4"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472C4" w:themeColor="accent5" w:sz="4" w:space="0"/>
          <w:left w:val="nil"/>
        </w:tcBorders>
      </w:tcPr>
    </w:tblStylePr>
    <w:tblStylePr w:type="swCell">
      <w:tblPr/>
      <w:tcPr>
        <w:tcBorders>
          <w:top w:val="double" w:color="4472C4" w:themeColor="accent5" w:sz="4" w:space="0"/>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314554">
      <w:bodyDiv w:val="1"/>
      <w:marLeft w:val="0"/>
      <w:marRight w:val="0"/>
      <w:marTop w:val="0"/>
      <w:marBottom w:val="0"/>
      <w:divBdr>
        <w:top w:val="none" w:sz="0" w:space="0" w:color="auto"/>
        <w:left w:val="none" w:sz="0" w:space="0" w:color="auto"/>
        <w:bottom w:val="none" w:sz="0" w:space="0" w:color="auto"/>
        <w:right w:val="none" w:sz="0" w:space="0" w:color="auto"/>
      </w:divBdr>
    </w:div>
    <w:div w:id="46227728">
      <w:bodyDiv w:val="1"/>
      <w:marLeft w:val="0"/>
      <w:marRight w:val="0"/>
      <w:marTop w:val="0"/>
      <w:marBottom w:val="0"/>
      <w:divBdr>
        <w:top w:val="none" w:sz="0" w:space="0" w:color="auto"/>
        <w:left w:val="none" w:sz="0" w:space="0" w:color="auto"/>
        <w:bottom w:val="none" w:sz="0" w:space="0" w:color="auto"/>
        <w:right w:val="none" w:sz="0" w:space="0" w:color="auto"/>
      </w:divBdr>
    </w:div>
    <w:div w:id="147093514">
      <w:bodyDiv w:val="1"/>
      <w:marLeft w:val="0"/>
      <w:marRight w:val="0"/>
      <w:marTop w:val="0"/>
      <w:marBottom w:val="0"/>
      <w:divBdr>
        <w:top w:val="none" w:sz="0" w:space="0" w:color="auto"/>
        <w:left w:val="none" w:sz="0" w:space="0" w:color="auto"/>
        <w:bottom w:val="none" w:sz="0" w:space="0" w:color="auto"/>
        <w:right w:val="none" w:sz="0" w:space="0" w:color="auto"/>
      </w:divBdr>
    </w:div>
    <w:div w:id="157156133">
      <w:bodyDiv w:val="1"/>
      <w:marLeft w:val="0"/>
      <w:marRight w:val="0"/>
      <w:marTop w:val="0"/>
      <w:marBottom w:val="0"/>
      <w:divBdr>
        <w:top w:val="none" w:sz="0" w:space="0" w:color="auto"/>
        <w:left w:val="none" w:sz="0" w:space="0" w:color="auto"/>
        <w:bottom w:val="none" w:sz="0" w:space="0" w:color="auto"/>
        <w:right w:val="none" w:sz="0" w:space="0" w:color="auto"/>
      </w:divBdr>
    </w:div>
    <w:div w:id="224879307">
      <w:bodyDiv w:val="1"/>
      <w:marLeft w:val="0"/>
      <w:marRight w:val="0"/>
      <w:marTop w:val="0"/>
      <w:marBottom w:val="0"/>
      <w:divBdr>
        <w:top w:val="none" w:sz="0" w:space="0" w:color="auto"/>
        <w:left w:val="none" w:sz="0" w:space="0" w:color="auto"/>
        <w:bottom w:val="none" w:sz="0" w:space="0" w:color="auto"/>
        <w:right w:val="none" w:sz="0" w:space="0" w:color="auto"/>
      </w:divBdr>
    </w:div>
    <w:div w:id="264970103">
      <w:bodyDiv w:val="1"/>
      <w:marLeft w:val="0"/>
      <w:marRight w:val="0"/>
      <w:marTop w:val="0"/>
      <w:marBottom w:val="0"/>
      <w:divBdr>
        <w:top w:val="none" w:sz="0" w:space="0" w:color="auto"/>
        <w:left w:val="none" w:sz="0" w:space="0" w:color="auto"/>
        <w:bottom w:val="none" w:sz="0" w:space="0" w:color="auto"/>
        <w:right w:val="none" w:sz="0" w:space="0" w:color="auto"/>
      </w:divBdr>
    </w:div>
    <w:div w:id="705763398">
      <w:bodyDiv w:val="1"/>
      <w:marLeft w:val="0"/>
      <w:marRight w:val="0"/>
      <w:marTop w:val="0"/>
      <w:marBottom w:val="0"/>
      <w:divBdr>
        <w:top w:val="none" w:sz="0" w:space="0" w:color="auto"/>
        <w:left w:val="none" w:sz="0" w:space="0" w:color="auto"/>
        <w:bottom w:val="none" w:sz="0" w:space="0" w:color="auto"/>
        <w:right w:val="none" w:sz="0" w:space="0" w:color="auto"/>
      </w:divBdr>
      <w:divsChild>
        <w:div w:id="302197787">
          <w:marLeft w:val="446"/>
          <w:marRight w:val="0"/>
          <w:marTop w:val="0"/>
          <w:marBottom w:val="0"/>
          <w:divBdr>
            <w:top w:val="none" w:sz="0" w:space="0" w:color="auto"/>
            <w:left w:val="none" w:sz="0" w:space="0" w:color="auto"/>
            <w:bottom w:val="none" w:sz="0" w:space="0" w:color="auto"/>
            <w:right w:val="none" w:sz="0" w:space="0" w:color="auto"/>
          </w:divBdr>
        </w:div>
        <w:div w:id="1933274856">
          <w:marLeft w:val="446"/>
          <w:marRight w:val="0"/>
          <w:marTop w:val="0"/>
          <w:marBottom w:val="0"/>
          <w:divBdr>
            <w:top w:val="none" w:sz="0" w:space="0" w:color="auto"/>
            <w:left w:val="none" w:sz="0" w:space="0" w:color="auto"/>
            <w:bottom w:val="none" w:sz="0" w:space="0" w:color="auto"/>
            <w:right w:val="none" w:sz="0" w:space="0" w:color="auto"/>
          </w:divBdr>
        </w:div>
      </w:divsChild>
    </w:div>
    <w:div w:id="750735955">
      <w:bodyDiv w:val="1"/>
      <w:marLeft w:val="0"/>
      <w:marRight w:val="0"/>
      <w:marTop w:val="0"/>
      <w:marBottom w:val="0"/>
      <w:divBdr>
        <w:top w:val="none" w:sz="0" w:space="0" w:color="auto"/>
        <w:left w:val="none" w:sz="0" w:space="0" w:color="auto"/>
        <w:bottom w:val="none" w:sz="0" w:space="0" w:color="auto"/>
        <w:right w:val="none" w:sz="0" w:space="0" w:color="auto"/>
      </w:divBdr>
    </w:div>
    <w:div w:id="829906201">
      <w:bodyDiv w:val="1"/>
      <w:marLeft w:val="0"/>
      <w:marRight w:val="0"/>
      <w:marTop w:val="0"/>
      <w:marBottom w:val="0"/>
      <w:divBdr>
        <w:top w:val="none" w:sz="0" w:space="0" w:color="auto"/>
        <w:left w:val="none" w:sz="0" w:space="0" w:color="auto"/>
        <w:bottom w:val="none" w:sz="0" w:space="0" w:color="auto"/>
        <w:right w:val="none" w:sz="0" w:space="0" w:color="auto"/>
      </w:divBdr>
      <w:divsChild>
        <w:div w:id="33967572">
          <w:marLeft w:val="1886"/>
          <w:marRight w:val="0"/>
          <w:marTop w:val="0"/>
          <w:marBottom w:val="0"/>
          <w:divBdr>
            <w:top w:val="none" w:sz="0" w:space="0" w:color="auto"/>
            <w:left w:val="none" w:sz="0" w:space="0" w:color="auto"/>
            <w:bottom w:val="none" w:sz="0" w:space="0" w:color="auto"/>
            <w:right w:val="none" w:sz="0" w:space="0" w:color="auto"/>
          </w:divBdr>
        </w:div>
        <w:div w:id="171574343">
          <w:marLeft w:val="2606"/>
          <w:marRight w:val="0"/>
          <w:marTop w:val="0"/>
          <w:marBottom w:val="0"/>
          <w:divBdr>
            <w:top w:val="none" w:sz="0" w:space="0" w:color="auto"/>
            <w:left w:val="none" w:sz="0" w:space="0" w:color="auto"/>
            <w:bottom w:val="none" w:sz="0" w:space="0" w:color="auto"/>
            <w:right w:val="none" w:sz="0" w:space="0" w:color="auto"/>
          </w:divBdr>
        </w:div>
        <w:div w:id="618755913">
          <w:marLeft w:val="2606"/>
          <w:marRight w:val="0"/>
          <w:marTop w:val="0"/>
          <w:marBottom w:val="0"/>
          <w:divBdr>
            <w:top w:val="none" w:sz="0" w:space="0" w:color="auto"/>
            <w:left w:val="none" w:sz="0" w:space="0" w:color="auto"/>
            <w:bottom w:val="none" w:sz="0" w:space="0" w:color="auto"/>
            <w:right w:val="none" w:sz="0" w:space="0" w:color="auto"/>
          </w:divBdr>
        </w:div>
        <w:div w:id="987127590">
          <w:marLeft w:val="2606"/>
          <w:marRight w:val="0"/>
          <w:marTop w:val="0"/>
          <w:marBottom w:val="0"/>
          <w:divBdr>
            <w:top w:val="none" w:sz="0" w:space="0" w:color="auto"/>
            <w:left w:val="none" w:sz="0" w:space="0" w:color="auto"/>
            <w:bottom w:val="none" w:sz="0" w:space="0" w:color="auto"/>
            <w:right w:val="none" w:sz="0" w:space="0" w:color="auto"/>
          </w:divBdr>
        </w:div>
        <w:div w:id="1548834136">
          <w:marLeft w:val="2606"/>
          <w:marRight w:val="0"/>
          <w:marTop w:val="0"/>
          <w:marBottom w:val="0"/>
          <w:divBdr>
            <w:top w:val="none" w:sz="0" w:space="0" w:color="auto"/>
            <w:left w:val="none" w:sz="0" w:space="0" w:color="auto"/>
            <w:bottom w:val="none" w:sz="0" w:space="0" w:color="auto"/>
            <w:right w:val="none" w:sz="0" w:space="0" w:color="auto"/>
          </w:divBdr>
        </w:div>
        <w:div w:id="2018580125">
          <w:marLeft w:val="2606"/>
          <w:marRight w:val="0"/>
          <w:marTop w:val="0"/>
          <w:marBottom w:val="0"/>
          <w:divBdr>
            <w:top w:val="none" w:sz="0" w:space="0" w:color="auto"/>
            <w:left w:val="none" w:sz="0" w:space="0" w:color="auto"/>
            <w:bottom w:val="none" w:sz="0" w:space="0" w:color="auto"/>
            <w:right w:val="none" w:sz="0" w:space="0" w:color="auto"/>
          </w:divBdr>
        </w:div>
        <w:div w:id="2097285265">
          <w:marLeft w:val="2606"/>
          <w:marRight w:val="0"/>
          <w:marTop w:val="0"/>
          <w:marBottom w:val="0"/>
          <w:divBdr>
            <w:top w:val="none" w:sz="0" w:space="0" w:color="auto"/>
            <w:left w:val="none" w:sz="0" w:space="0" w:color="auto"/>
            <w:bottom w:val="none" w:sz="0" w:space="0" w:color="auto"/>
            <w:right w:val="none" w:sz="0" w:space="0" w:color="auto"/>
          </w:divBdr>
        </w:div>
      </w:divsChild>
    </w:div>
    <w:div w:id="948006888">
      <w:bodyDiv w:val="1"/>
      <w:marLeft w:val="0"/>
      <w:marRight w:val="0"/>
      <w:marTop w:val="0"/>
      <w:marBottom w:val="0"/>
      <w:divBdr>
        <w:top w:val="none" w:sz="0" w:space="0" w:color="auto"/>
        <w:left w:val="none" w:sz="0" w:space="0" w:color="auto"/>
        <w:bottom w:val="none" w:sz="0" w:space="0" w:color="auto"/>
        <w:right w:val="none" w:sz="0" w:space="0" w:color="auto"/>
      </w:divBdr>
    </w:div>
    <w:div w:id="1011565936">
      <w:bodyDiv w:val="1"/>
      <w:marLeft w:val="0"/>
      <w:marRight w:val="0"/>
      <w:marTop w:val="0"/>
      <w:marBottom w:val="0"/>
      <w:divBdr>
        <w:top w:val="none" w:sz="0" w:space="0" w:color="auto"/>
        <w:left w:val="none" w:sz="0" w:space="0" w:color="auto"/>
        <w:bottom w:val="none" w:sz="0" w:space="0" w:color="auto"/>
        <w:right w:val="none" w:sz="0" w:space="0" w:color="auto"/>
      </w:divBdr>
    </w:div>
    <w:div w:id="1014840685">
      <w:bodyDiv w:val="1"/>
      <w:marLeft w:val="0"/>
      <w:marRight w:val="0"/>
      <w:marTop w:val="0"/>
      <w:marBottom w:val="0"/>
      <w:divBdr>
        <w:top w:val="none" w:sz="0" w:space="0" w:color="auto"/>
        <w:left w:val="none" w:sz="0" w:space="0" w:color="auto"/>
        <w:bottom w:val="none" w:sz="0" w:space="0" w:color="auto"/>
        <w:right w:val="none" w:sz="0" w:space="0" w:color="auto"/>
      </w:divBdr>
    </w:div>
    <w:div w:id="1163862193">
      <w:bodyDiv w:val="1"/>
      <w:marLeft w:val="0"/>
      <w:marRight w:val="0"/>
      <w:marTop w:val="0"/>
      <w:marBottom w:val="0"/>
      <w:divBdr>
        <w:top w:val="none" w:sz="0" w:space="0" w:color="auto"/>
        <w:left w:val="none" w:sz="0" w:space="0" w:color="auto"/>
        <w:bottom w:val="none" w:sz="0" w:space="0" w:color="auto"/>
        <w:right w:val="none" w:sz="0" w:space="0" w:color="auto"/>
      </w:divBdr>
    </w:div>
    <w:div w:id="1368724997">
      <w:bodyDiv w:val="1"/>
      <w:marLeft w:val="0"/>
      <w:marRight w:val="0"/>
      <w:marTop w:val="0"/>
      <w:marBottom w:val="0"/>
      <w:divBdr>
        <w:top w:val="none" w:sz="0" w:space="0" w:color="auto"/>
        <w:left w:val="none" w:sz="0" w:space="0" w:color="auto"/>
        <w:bottom w:val="none" w:sz="0" w:space="0" w:color="auto"/>
        <w:right w:val="none" w:sz="0" w:space="0" w:color="auto"/>
      </w:divBdr>
    </w:div>
    <w:div w:id="1399980572">
      <w:bodyDiv w:val="1"/>
      <w:marLeft w:val="0"/>
      <w:marRight w:val="0"/>
      <w:marTop w:val="0"/>
      <w:marBottom w:val="0"/>
      <w:divBdr>
        <w:top w:val="none" w:sz="0" w:space="0" w:color="auto"/>
        <w:left w:val="none" w:sz="0" w:space="0" w:color="auto"/>
        <w:bottom w:val="none" w:sz="0" w:space="0" w:color="auto"/>
        <w:right w:val="none" w:sz="0" w:space="0" w:color="auto"/>
      </w:divBdr>
    </w:div>
    <w:div w:id="1623926168">
      <w:bodyDiv w:val="1"/>
      <w:marLeft w:val="0"/>
      <w:marRight w:val="0"/>
      <w:marTop w:val="0"/>
      <w:marBottom w:val="0"/>
      <w:divBdr>
        <w:top w:val="none" w:sz="0" w:space="0" w:color="auto"/>
        <w:left w:val="none" w:sz="0" w:space="0" w:color="auto"/>
        <w:bottom w:val="none" w:sz="0" w:space="0" w:color="auto"/>
        <w:right w:val="none" w:sz="0" w:space="0" w:color="auto"/>
      </w:divBdr>
      <w:divsChild>
        <w:div w:id="1635020222">
          <w:marLeft w:val="0"/>
          <w:marRight w:val="0"/>
          <w:marTop w:val="0"/>
          <w:marBottom w:val="0"/>
          <w:divBdr>
            <w:top w:val="none" w:sz="0" w:space="0" w:color="auto"/>
            <w:left w:val="none" w:sz="0" w:space="0" w:color="auto"/>
            <w:bottom w:val="none" w:sz="0" w:space="0" w:color="auto"/>
            <w:right w:val="none" w:sz="0" w:space="0" w:color="auto"/>
          </w:divBdr>
          <w:divsChild>
            <w:div w:id="450168581">
              <w:marLeft w:val="0"/>
              <w:marRight w:val="0"/>
              <w:marTop w:val="0"/>
              <w:marBottom w:val="0"/>
              <w:divBdr>
                <w:top w:val="none" w:sz="0" w:space="0" w:color="auto"/>
                <w:left w:val="none" w:sz="0" w:space="0" w:color="auto"/>
                <w:bottom w:val="none" w:sz="0" w:space="0" w:color="auto"/>
                <w:right w:val="none" w:sz="0" w:space="0" w:color="auto"/>
              </w:divBdr>
              <w:divsChild>
                <w:div w:id="445539695">
                  <w:marLeft w:val="0"/>
                  <w:marRight w:val="0"/>
                  <w:marTop w:val="0"/>
                  <w:marBottom w:val="0"/>
                  <w:divBdr>
                    <w:top w:val="none" w:sz="0" w:space="0" w:color="auto"/>
                    <w:left w:val="none" w:sz="0" w:space="0" w:color="auto"/>
                    <w:bottom w:val="none" w:sz="0" w:space="0" w:color="auto"/>
                    <w:right w:val="none" w:sz="0" w:space="0" w:color="auto"/>
                  </w:divBdr>
                  <w:divsChild>
                    <w:div w:id="641346470">
                      <w:marLeft w:val="0"/>
                      <w:marRight w:val="0"/>
                      <w:marTop w:val="0"/>
                      <w:marBottom w:val="0"/>
                      <w:divBdr>
                        <w:top w:val="none" w:sz="0" w:space="0" w:color="auto"/>
                        <w:left w:val="none" w:sz="0" w:space="0" w:color="auto"/>
                        <w:bottom w:val="none" w:sz="0" w:space="0" w:color="auto"/>
                        <w:right w:val="none" w:sz="0" w:space="0" w:color="auto"/>
                      </w:divBdr>
                      <w:divsChild>
                        <w:div w:id="1620137998">
                          <w:marLeft w:val="0"/>
                          <w:marRight w:val="0"/>
                          <w:marTop w:val="0"/>
                          <w:marBottom w:val="0"/>
                          <w:divBdr>
                            <w:top w:val="none" w:sz="0" w:space="0" w:color="auto"/>
                            <w:left w:val="none" w:sz="0" w:space="0" w:color="auto"/>
                            <w:bottom w:val="none" w:sz="0" w:space="0" w:color="auto"/>
                            <w:right w:val="none" w:sz="0" w:space="0" w:color="auto"/>
                          </w:divBdr>
                          <w:divsChild>
                            <w:div w:id="1297102901">
                              <w:marLeft w:val="0"/>
                              <w:marRight w:val="0"/>
                              <w:marTop w:val="0"/>
                              <w:marBottom w:val="0"/>
                              <w:divBdr>
                                <w:top w:val="none" w:sz="0" w:space="0" w:color="auto"/>
                                <w:left w:val="none" w:sz="0" w:space="0" w:color="auto"/>
                                <w:bottom w:val="none" w:sz="0" w:space="0" w:color="auto"/>
                                <w:right w:val="none" w:sz="0" w:space="0" w:color="auto"/>
                              </w:divBdr>
                              <w:divsChild>
                                <w:div w:id="764417885">
                                  <w:marLeft w:val="0"/>
                                  <w:marRight w:val="0"/>
                                  <w:marTop w:val="0"/>
                                  <w:marBottom w:val="0"/>
                                  <w:divBdr>
                                    <w:top w:val="none" w:sz="0" w:space="0" w:color="auto"/>
                                    <w:left w:val="none" w:sz="0" w:space="0" w:color="auto"/>
                                    <w:bottom w:val="none" w:sz="0" w:space="0" w:color="auto"/>
                                    <w:right w:val="none" w:sz="0" w:space="0" w:color="auto"/>
                                  </w:divBdr>
                                  <w:divsChild>
                                    <w:div w:id="1260139028">
                                      <w:marLeft w:val="0"/>
                                      <w:marRight w:val="0"/>
                                      <w:marTop w:val="0"/>
                                      <w:marBottom w:val="0"/>
                                      <w:divBdr>
                                        <w:top w:val="none" w:sz="0" w:space="0" w:color="auto"/>
                                        <w:left w:val="none" w:sz="0" w:space="0" w:color="auto"/>
                                        <w:bottom w:val="none" w:sz="0" w:space="0" w:color="auto"/>
                                        <w:right w:val="none" w:sz="0" w:space="0" w:color="auto"/>
                                      </w:divBdr>
                                      <w:divsChild>
                                        <w:div w:id="10095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819260">
                  <w:marLeft w:val="0"/>
                  <w:marRight w:val="0"/>
                  <w:marTop w:val="0"/>
                  <w:marBottom w:val="0"/>
                  <w:divBdr>
                    <w:top w:val="none" w:sz="0" w:space="0" w:color="auto"/>
                    <w:left w:val="none" w:sz="0" w:space="0" w:color="auto"/>
                    <w:bottom w:val="none" w:sz="0" w:space="0" w:color="auto"/>
                    <w:right w:val="none" w:sz="0" w:space="0" w:color="auto"/>
                  </w:divBdr>
                  <w:divsChild>
                    <w:div w:id="2049521942">
                      <w:marLeft w:val="0"/>
                      <w:marRight w:val="0"/>
                      <w:marTop w:val="0"/>
                      <w:marBottom w:val="0"/>
                      <w:divBdr>
                        <w:top w:val="none" w:sz="0" w:space="0" w:color="auto"/>
                        <w:left w:val="none" w:sz="0" w:space="0" w:color="auto"/>
                        <w:bottom w:val="none" w:sz="0" w:space="0" w:color="auto"/>
                        <w:right w:val="none" w:sz="0" w:space="0" w:color="auto"/>
                      </w:divBdr>
                      <w:divsChild>
                        <w:div w:id="1954051033">
                          <w:marLeft w:val="0"/>
                          <w:marRight w:val="0"/>
                          <w:marTop w:val="0"/>
                          <w:marBottom w:val="0"/>
                          <w:divBdr>
                            <w:top w:val="none" w:sz="0" w:space="0" w:color="auto"/>
                            <w:left w:val="none" w:sz="0" w:space="0" w:color="auto"/>
                            <w:bottom w:val="none" w:sz="0" w:space="0" w:color="auto"/>
                            <w:right w:val="none" w:sz="0" w:space="0" w:color="auto"/>
                          </w:divBdr>
                          <w:divsChild>
                            <w:div w:id="329139948">
                              <w:marLeft w:val="30"/>
                              <w:marRight w:val="30"/>
                              <w:marTop w:val="0"/>
                              <w:marBottom w:val="30"/>
                              <w:divBdr>
                                <w:top w:val="none" w:sz="0" w:space="0" w:color="auto"/>
                                <w:left w:val="none" w:sz="0" w:space="0" w:color="auto"/>
                                <w:bottom w:val="none" w:sz="0" w:space="0" w:color="auto"/>
                                <w:right w:val="none" w:sz="0" w:space="0" w:color="auto"/>
                              </w:divBdr>
                              <w:divsChild>
                                <w:div w:id="90245020">
                                  <w:marLeft w:val="0"/>
                                  <w:marRight w:val="-15"/>
                                  <w:marTop w:val="0"/>
                                  <w:marBottom w:val="30"/>
                                  <w:divBdr>
                                    <w:top w:val="single" w:sz="6" w:space="0" w:color="F9FBFD"/>
                                    <w:left w:val="single" w:sz="6" w:space="9" w:color="F9FBFD"/>
                                    <w:bottom w:val="none" w:sz="0" w:space="0" w:color="auto"/>
                                    <w:right w:val="single" w:sz="6" w:space="5" w:color="F9FBFD"/>
                                  </w:divBdr>
                                  <w:divsChild>
                                    <w:div w:id="562831686">
                                      <w:marLeft w:val="-15"/>
                                      <w:marRight w:val="-15"/>
                                      <w:marTop w:val="0"/>
                                      <w:marBottom w:val="0"/>
                                      <w:divBdr>
                                        <w:top w:val="none" w:sz="0" w:space="0" w:color="E4E4E4"/>
                                        <w:left w:val="none" w:sz="0" w:space="0" w:color="E4E4E4"/>
                                        <w:bottom w:val="none" w:sz="0" w:space="0" w:color="E4E4E4"/>
                                        <w:right w:val="none" w:sz="0" w:space="0" w:color="E4E4E4"/>
                                      </w:divBdr>
                                      <w:divsChild>
                                        <w:div w:id="2026397123">
                                          <w:marLeft w:val="0"/>
                                          <w:marRight w:val="0"/>
                                          <w:marTop w:val="0"/>
                                          <w:marBottom w:val="0"/>
                                          <w:divBdr>
                                            <w:top w:val="none" w:sz="0" w:space="0" w:color="auto"/>
                                            <w:left w:val="none" w:sz="0" w:space="0" w:color="auto"/>
                                            <w:bottom w:val="none" w:sz="0" w:space="0" w:color="auto"/>
                                            <w:right w:val="none" w:sz="0" w:space="0" w:color="auto"/>
                                          </w:divBdr>
                                          <w:divsChild>
                                            <w:div w:id="45182762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0661011">
                                  <w:marLeft w:val="0"/>
                                  <w:marRight w:val="-15"/>
                                  <w:marTop w:val="0"/>
                                  <w:marBottom w:val="30"/>
                                  <w:divBdr>
                                    <w:top w:val="single" w:sz="6" w:space="0" w:color="F9FBFD"/>
                                    <w:left w:val="single" w:sz="6" w:space="9" w:color="F9FBFD"/>
                                    <w:bottom w:val="none" w:sz="0" w:space="0" w:color="auto"/>
                                    <w:right w:val="single" w:sz="6" w:space="5" w:color="F9FBFD"/>
                                  </w:divBdr>
                                  <w:divsChild>
                                    <w:div w:id="1285893307">
                                      <w:marLeft w:val="-15"/>
                                      <w:marRight w:val="-15"/>
                                      <w:marTop w:val="0"/>
                                      <w:marBottom w:val="0"/>
                                      <w:divBdr>
                                        <w:top w:val="none" w:sz="0" w:space="0" w:color="E4E4E4"/>
                                        <w:left w:val="none" w:sz="0" w:space="0" w:color="E4E4E4"/>
                                        <w:bottom w:val="none" w:sz="0" w:space="0" w:color="E4E4E4"/>
                                        <w:right w:val="none" w:sz="0" w:space="0" w:color="E4E4E4"/>
                                      </w:divBdr>
                                      <w:divsChild>
                                        <w:div w:id="255022228">
                                          <w:marLeft w:val="0"/>
                                          <w:marRight w:val="0"/>
                                          <w:marTop w:val="0"/>
                                          <w:marBottom w:val="0"/>
                                          <w:divBdr>
                                            <w:top w:val="none" w:sz="0" w:space="0" w:color="auto"/>
                                            <w:left w:val="none" w:sz="0" w:space="0" w:color="auto"/>
                                            <w:bottom w:val="none" w:sz="0" w:space="0" w:color="auto"/>
                                            <w:right w:val="none" w:sz="0" w:space="0" w:color="auto"/>
                                          </w:divBdr>
                                          <w:divsChild>
                                            <w:div w:id="14054109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91774431">
                                  <w:marLeft w:val="0"/>
                                  <w:marRight w:val="-15"/>
                                  <w:marTop w:val="0"/>
                                  <w:marBottom w:val="30"/>
                                  <w:divBdr>
                                    <w:top w:val="single" w:sz="6" w:space="0" w:color="F9FBFD"/>
                                    <w:left w:val="single" w:sz="6" w:space="9" w:color="F9FBFD"/>
                                    <w:bottom w:val="none" w:sz="0" w:space="0" w:color="auto"/>
                                    <w:right w:val="single" w:sz="6" w:space="5" w:color="F9FBFD"/>
                                  </w:divBdr>
                                  <w:divsChild>
                                    <w:div w:id="1364138770">
                                      <w:marLeft w:val="-15"/>
                                      <w:marRight w:val="-15"/>
                                      <w:marTop w:val="0"/>
                                      <w:marBottom w:val="0"/>
                                      <w:divBdr>
                                        <w:top w:val="none" w:sz="0" w:space="0" w:color="E4E4E4"/>
                                        <w:left w:val="none" w:sz="0" w:space="0" w:color="E4E4E4"/>
                                        <w:bottom w:val="none" w:sz="0" w:space="0" w:color="E4E4E4"/>
                                        <w:right w:val="none" w:sz="0" w:space="0" w:color="E4E4E4"/>
                                      </w:divBdr>
                                      <w:divsChild>
                                        <w:div w:id="145049333">
                                          <w:marLeft w:val="0"/>
                                          <w:marRight w:val="0"/>
                                          <w:marTop w:val="0"/>
                                          <w:marBottom w:val="0"/>
                                          <w:divBdr>
                                            <w:top w:val="none" w:sz="0" w:space="0" w:color="auto"/>
                                            <w:left w:val="none" w:sz="0" w:space="0" w:color="auto"/>
                                            <w:bottom w:val="none" w:sz="0" w:space="0" w:color="auto"/>
                                            <w:right w:val="none" w:sz="0" w:space="0" w:color="auto"/>
                                          </w:divBdr>
                                          <w:divsChild>
                                            <w:div w:id="167545630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43300988">
                                  <w:marLeft w:val="0"/>
                                  <w:marRight w:val="-15"/>
                                  <w:marTop w:val="0"/>
                                  <w:marBottom w:val="30"/>
                                  <w:divBdr>
                                    <w:top w:val="single" w:sz="6" w:space="0" w:color="F9FBFD"/>
                                    <w:left w:val="single" w:sz="6" w:space="9" w:color="F9FBFD"/>
                                    <w:bottom w:val="none" w:sz="0" w:space="0" w:color="auto"/>
                                    <w:right w:val="single" w:sz="6" w:space="5" w:color="F9FBFD"/>
                                  </w:divBdr>
                                  <w:divsChild>
                                    <w:div w:id="1294170628">
                                      <w:marLeft w:val="-15"/>
                                      <w:marRight w:val="-15"/>
                                      <w:marTop w:val="0"/>
                                      <w:marBottom w:val="0"/>
                                      <w:divBdr>
                                        <w:top w:val="none" w:sz="0" w:space="0" w:color="E4E4E4"/>
                                        <w:left w:val="none" w:sz="0" w:space="0" w:color="E4E4E4"/>
                                        <w:bottom w:val="none" w:sz="0" w:space="0" w:color="E4E4E4"/>
                                        <w:right w:val="none" w:sz="0" w:space="0" w:color="E4E4E4"/>
                                      </w:divBdr>
                                      <w:divsChild>
                                        <w:div w:id="70392709">
                                          <w:marLeft w:val="0"/>
                                          <w:marRight w:val="0"/>
                                          <w:marTop w:val="0"/>
                                          <w:marBottom w:val="0"/>
                                          <w:divBdr>
                                            <w:top w:val="none" w:sz="0" w:space="0" w:color="auto"/>
                                            <w:left w:val="none" w:sz="0" w:space="0" w:color="auto"/>
                                            <w:bottom w:val="none" w:sz="0" w:space="0" w:color="auto"/>
                                            <w:right w:val="none" w:sz="0" w:space="0" w:color="auto"/>
                                          </w:divBdr>
                                          <w:divsChild>
                                            <w:div w:id="14170175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358362585">
                                  <w:marLeft w:val="0"/>
                                  <w:marRight w:val="-15"/>
                                  <w:marTop w:val="0"/>
                                  <w:marBottom w:val="30"/>
                                  <w:divBdr>
                                    <w:top w:val="single" w:sz="6" w:space="0" w:color="F9FBFD"/>
                                    <w:left w:val="single" w:sz="6" w:space="9" w:color="F9FBFD"/>
                                    <w:bottom w:val="none" w:sz="0" w:space="0" w:color="auto"/>
                                    <w:right w:val="single" w:sz="6" w:space="5" w:color="F9FBFD"/>
                                  </w:divBdr>
                                  <w:divsChild>
                                    <w:div w:id="621113869">
                                      <w:marLeft w:val="-15"/>
                                      <w:marRight w:val="-15"/>
                                      <w:marTop w:val="0"/>
                                      <w:marBottom w:val="0"/>
                                      <w:divBdr>
                                        <w:top w:val="none" w:sz="0" w:space="0" w:color="E4E4E4"/>
                                        <w:left w:val="none" w:sz="0" w:space="0" w:color="E4E4E4"/>
                                        <w:bottom w:val="none" w:sz="0" w:space="0" w:color="E4E4E4"/>
                                        <w:right w:val="none" w:sz="0" w:space="0" w:color="E4E4E4"/>
                                      </w:divBdr>
                                      <w:divsChild>
                                        <w:div w:id="461968626">
                                          <w:marLeft w:val="0"/>
                                          <w:marRight w:val="0"/>
                                          <w:marTop w:val="0"/>
                                          <w:marBottom w:val="0"/>
                                          <w:divBdr>
                                            <w:top w:val="none" w:sz="0" w:space="0" w:color="auto"/>
                                            <w:left w:val="none" w:sz="0" w:space="0" w:color="auto"/>
                                            <w:bottom w:val="none" w:sz="0" w:space="0" w:color="auto"/>
                                            <w:right w:val="none" w:sz="0" w:space="0" w:color="auto"/>
                                          </w:divBdr>
                                          <w:divsChild>
                                            <w:div w:id="207076579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37676920">
                                  <w:marLeft w:val="0"/>
                                  <w:marRight w:val="-15"/>
                                  <w:marTop w:val="0"/>
                                  <w:marBottom w:val="30"/>
                                  <w:divBdr>
                                    <w:top w:val="single" w:sz="6" w:space="0" w:color="F9FBFD"/>
                                    <w:left w:val="single" w:sz="6" w:space="9" w:color="F9FBFD"/>
                                    <w:bottom w:val="none" w:sz="0" w:space="0" w:color="auto"/>
                                    <w:right w:val="single" w:sz="6" w:space="5" w:color="F9FBFD"/>
                                  </w:divBdr>
                                  <w:divsChild>
                                    <w:div w:id="1942763839">
                                      <w:marLeft w:val="-15"/>
                                      <w:marRight w:val="-15"/>
                                      <w:marTop w:val="0"/>
                                      <w:marBottom w:val="0"/>
                                      <w:divBdr>
                                        <w:top w:val="none" w:sz="0" w:space="0" w:color="E4E4E4"/>
                                        <w:left w:val="none" w:sz="0" w:space="0" w:color="E4E4E4"/>
                                        <w:bottom w:val="none" w:sz="0" w:space="0" w:color="E4E4E4"/>
                                        <w:right w:val="none" w:sz="0" w:space="0" w:color="E4E4E4"/>
                                      </w:divBdr>
                                      <w:divsChild>
                                        <w:div w:id="1713142325">
                                          <w:marLeft w:val="0"/>
                                          <w:marRight w:val="0"/>
                                          <w:marTop w:val="0"/>
                                          <w:marBottom w:val="0"/>
                                          <w:divBdr>
                                            <w:top w:val="none" w:sz="0" w:space="0" w:color="auto"/>
                                            <w:left w:val="none" w:sz="0" w:space="0" w:color="auto"/>
                                            <w:bottom w:val="none" w:sz="0" w:space="0" w:color="auto"/>
                                            <w:right w:val="none" w:sz="0" w:space="0" w:color="auto"/>
                                          </w:divBdr>
                                          <w:divsChild>
                                            <w:div w:id="125594001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916405893">
                                  <w:marLeft w:val="0"/>
                                  <w:marRight w:val="-15"/>
                                  <w:marTop w:val="0"/>
                                  <w:marBottom w:val="30"/>
                                  <w:divBdr>
                                    <w:top w:val="single" w:sz="6" w:space="0" w:color="F9FBFD"/>
                                    <w:left w:val="single" w:sz="6" w:space="9" w:color="F9FBFD"/>
                                    <w:bottom w:val="none" w:sz="0" w:space="0" w:color="auto"/>
                                    <w:right w:val="single" w:sz="6" w:space="5" w:color="F9FBFD"/>
                                  </w:divBdr>
                                  <w:divsChild>
                                    <w:div w:id="850723364">
                                      <w:marLeft w:val="-15"/>
                                      <w:marRight w:val="-15"/>
                                      <w:marTop w:val="0"/>
                                      <w:marBottom w:val="0"/>
                                      <w:divBdr>
                                        <w:top w:val="none" w:sz="0" w:space="0" w:color="E4E4E4"/>
                                        <w:left w:val="none" w:sz="0" w:space="0" w:color="E4E4E4"/>
                                        <w:bottom w:val="none" w:sz="0" w:space="0" w:color="E4E4E4"/>
                                        <w:right w:val="none" w:sz="0" w:space="0" w:color="E4E4E4"/>
                                      </w:divBdr>
                                      <w:divsChild>
                                        <w:div w:id="1670020203">
                                          <w:marLeft w:val="0"/>
                                          <w:marRight w:val="0"/>
                                          <w:marTop w:val="0"/>
                                          <w:marBottom w:val="0"/>
                                          <w:divBdr>
                                            <w:top w:val="none" w:sz="0" w:space="0" w:color="auto"/>
                                            <w:left w:val="none" w:sz="0" w:space="0" w:color="auto"/>
                                            <w:bottom w:val="none" w:sz="0" w:space="0" w:color="auto"/>
                                            <w:right w:val="none" w:sz="0" w:space="0" w:color="auto"/>
                                          </w:divBdr>
                                          <w:divsChild>
                                            <w:div w:id="146315927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051661037">
                                  <w:marLeft w:val="0"/>
                                  <w:marRight w:val="-15"/>
                                  <w:marTop w:val="0"/>
                                  <w:marBottom w:val="30"/>
                                  <w:divBdr>
                                    <w:top w:val="single" w:sz="6" w:space="0" w:color="F9FBFD"/>
                                    <w:left w:val="single" w:sz="6" w:space="9" w:color="F9FBFD"/>
                                    <w:bottom w:val="none" w:sz="0" w:space="0" w:color="auto"/>
                                    <w:right w:val="single" w:sz="6" w:space="5" w:color="F9FBFD"/>
                                  </w:divBdr>
                                  <w:divsChild>
                                    <w:div w:id="688218327">
                                      <w:marLeft w:val="-15"/>
                                      <w:marRight w:val="-15"/>
                                      <w:marTop w:val="0"/>
                                      <w:marBottom w:val="0"/>
                                      <w:divBdr>
                                        <w:top w:val="none" w:sz="0" w:space="0" w:color="E4E4E4"/>
                                        <w:left w:val="none" w:sz="0" w:space="0" w:color="E4E4E4"/>
                                        <w:bottom w:val="none" w:sz="0" w:space="0" w:color="E4E4E4"/>
                                        <w:right w:val="none" w:sz="0" w:space="0" w:color="E4E4E4"/>
                                      </w:divBdr>
                                      <w:divsChild>
                                        <w:div w:id="55859194">
                                          <w:marLeft w:val="0"/>
                                          <w:marRight w:val="0"/>
                                          <w:marTop w:val="0"/>
                                          <w:marBottom w:val="0"/>
                                          <w:divBdr>
                                            <w:top w:val="none" w:sz="0" w:space="0" w:color="auto"/>
                                            <w:left w:val="none" w:sz="0" w:space="0" w:color="auto"/>
                                            <w:bottom w:val="none" w:sz="0" w:space="0" w:color="auto"/>
                                            <w:right w:val="none" w:sz="0" w:space="0" w:color="auto"/>
                                          </w:divBdr>
                                          <w:divsChild>
                                            <w:div w:id="6175694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088042220">
                                  <w:marLeft w:val="0"/>
                                  <w:marRight w:val="-15"/>
                                  <w:marTop w:val="0"/>
                                  <w:marBottom w:val="30"/>
                                  <w:divBdr>
                                    <w:top w:val="single" w:sz="6" w:space="0" w:color="F9FBFD"/>
                                    <w:left w:val="single" w:sz="6" w:space="9" w:color="F9FBFD"/>
                                    <w:bottom w:val="none" w:sz="0" w:space="0" w:color="auto"/>
                                    <w:right w:val="single" w:sz="6" w:space="5" w:color="F9FBFD"/>
                                  </w:divBdr>
                                  <w:divsChild>
                                    <w:div w:id="1926914934">
                                      <w:marLeft w:val="-15"/>
                                      <w:marRight w:val="-15"/>
                                      <w:marTop w:val="0"/>
                                      <w:marBottom w:val="0"/>
                                      <w:divBdr>
                                        <w:top w:val="none" w:sz="0" w:space="0" w:color="E4E4E4"/>
                                        <w:left w:val="none" w:sz="0" w:space="0" w:color="E4E4E4"/>
                                        <w:bottom w:val="none" w:sz="0" w:space="0" w:color="E4E4E4"/>
                                        <w:right w:val="none" w:sz="0" w:space="0" w:color="E4E4E4"/>
                                      </w:divBdr>
                                      <w:divsChild>
                                        <w:div w:id="2033846252">
                                          <w:marLeft w:val="0"/>
                                          <w:marRight w:val="0"/>
                                          <w:marTop w:val="0"/>
                                          <w:marBottom w:val="0"/>
                                          <w:divBdr>
                                            <w:top w:val="none" w:sz="0" w:space="0" w:color="auto"/>
                                            <w:left w:val="none" w:sz="0" w:space="0" w:color="auto"/>
                                            <w:bottom w:val="none" w:sz="0" w:space="0" w:color="auto"/>
                                            <w:right w:val="none" w:sz="0" w:space="0" w:color="auto"/>
                                          </w:divBdr>
                                          <w:divsChild>
                                            <w:div w:id="206498325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252739074">
                                  <w:marLeft w:val="0"/>
                                  <w:marRight w:val="-15"/>
                                  <w:marTop w:val="0"/>
                                  <w:marBottom w:val="30"/>
                                  <w:divBdr>
                                    <w:top w:val="single" w:sz="6" w:space="0" w:color="F9FBFD"/>
                                    <w:left w:val="single" w:sz="6" w:space="9" w:color="F9FBFD"/>
                                    <w:bottom w:val="none" w:sz="0" w:space="0" w:color="auto"/>
                                    <w:right w:val="single" w:sz="6" w:space="5" w:color="F9FBFD"/>
                                  </w:divBdr>
                                  <w:divsChild>
                                    <w:div w:id="1082877954">
                                      <w:marLeft w:val="-15"/>
                                      <w:marRight w:val="-15"/>
                                      <w:marTop w:val="0"/>
                                      <w:marBottom w:val="0"/>
                                      <w:divBdr>
                                        <w:top w:val="none" w:sz="0" w:space="0" w:color="E4E4E4"/>
                                        <w:left w:val="none" w:sz="0" w:space="0" w:color="E4E4E4"/>
                                        <w:bottom w:val="none" w:sz="0" w:space="0" w:color="E4E4E4"/>
                                        <w:right w:val="none" w:sz="0" w:space="0" w:color="E4E4E4"/>
                                      </w:divBdr>
                                      <w:divsChild>
                                        <w:div w:id="1526867609">
                                          <w:marLeft w:val="0"/>
                                          <w:marRight w:val="0"/>
                                          <w:marTop w:val="0"/>
                                          <w:marBottom w:val="0"/>
                                          <w:divBdr>
                                            <w:top w:val="none" w:sz="0" w:space="0" w:color="auto"/>
                                            <w:left w:val="none" w:sz="0" w:space="0" w:color="auto"/>
                                            <w:bottom w:val="none" w:sz="0" w:space="0" w:color="auto"/>
                                            <w:right w:val="none" w:sz="0" w:space="0" w:color="auto"/>
                                          </w:divBdr>
                                          <w:divsChild>
                                            <w:div w:id="20679842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380547271">
                                  <w:marLeft w:val="0"/>
                                  <w:marRight w:val="-15"/>
                                  <w:marTop w:val="0"/>
                                  <w:marBottom w:val="30"/>
                                  <w:divBdr>
                                    <w:top w:val="single" w:sz="6" w:space="0" w:color="F9FBFD"/>
                                    <w:left w:val="single" w:sz="6" w:space="9" w:color="F9FBFD"/>
                                    <w:bottom w:val="none" w:sz="0" w:space="0" w:color="auto"/>
                                    <w:right w:val="single" w:sz="6" w:space="5" w:color="F9FBFD"/>
                                  </w:divBdr>
                                  <w:divsChild>
                                    <w:div w:id="698894950">
                                      <w:marLeft w:val="-15"/>
                                      <w:marRight w:val="-15"/>
                                      <w:marTop w:val="0"/>
                                      <w:marBottom w:val="0"/>
                                      <w:divBdr>
                                        <w:top w:val="none" w:sz="0" w:space="0" w:color="E4E4E4"/>
                                        <w:left w:val="none" w:sz="0" w:space="0" w:color="E4E4E4"/>
                                        <w:bottom w:val="none" w:sz="0" w:space="0" w:color="E4E4E4"/>
                                        <w:right w:val="none" w:sz="0" w:space="0" w:color="E4E4E4"/>
                                      </w:divBdr>
                                      <w:divsChild>
                                        <w:div w:id="1423647043">
                                          <w:marLeft w:val="0"/>
                                          <w:marRight w:val="0"/>
                                          <w:marTop w:val="0"/>
                                          <w:marBottom w:val="0"/>
                                          <w:divBdr>
                                            <w:top w:val="none" w:sz="0" w:space="0" w:color="auto"/>
                                            <w:left w:val="none" w:sz="0" w:space="0" w:color="auto"/>
                                            <w:bottom w:val="none" w:sz="0" w:space="0" w:color="auto"/>
                                            <w:right w:val="none" w:sz="0" w:space="0" w:color="auto"/>
                                          </w:divBdr>
                                          <w:divsChild>
                                            <w:div w:id="55693503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714579086">
                                  <w:marLeft w:val="0"/>
                                  <w:marRight w:val="-15"/>
                                  <w:marTop w:val="0"/>
                                  <w:marBottom w:val="30"/>
                                  <w:divBdr>
                                    <w:top w:val="single" w:sz="6" w:space="0" w:color="E1E9F7"/>
                                    <w:left w:val="single" w:sz="6" w:space="8" w:color="E1E9F7"/>
                                    <w:bottom w:val="none" w:sz="0" w:space="0" w:color="auto"/>
                                    <w:right w:val="single" w:sz="6" w:space="4" w:color="E1E9F7"/>
                                  </w:divBdr>
                                  <w:divsChild>
                                    <w:div w:id="1249386164">
                                      <w:marLeft w:val="-15"/>
                                      <w:marRight w:val="-15"/>
                                      <w:marTop w:val="0"/>
                                      <w:marBottom w:val="0"/>
                                      <w:divBdr>
                                        <w:top w:val="none" w:sz="0" w:space="0" w:color="D8D8D8"/>
                                        <w:left w:val="none" w:sz="0" w:space="0" w:color="D8D8D8"/>
                                        <w:bottom w:val="none" w:sz="0" w:space="0" w:color="D8D8D8"/>
                                        <w:right w:val="none" w:sz="0" w:space="0" w:color="D8D8D8"/>
                                      </w:divBdr>
                                      <w:divsChild>
                                        <w:div w:id="683018479">
                                          <w:marLeft w:val="0"/>
                                          <w:marRight w:val="0"/>
                                          <w:marTop w:val="0"/>
                                          <w:marBottom w:val="0"/>
                                          <w:divBdr>
                                            <w:top w:val="none" w:sz="0" w:space="0" w:color="auto"/>
                                            <w:left w:val="none" w:sz="0" w:space="0" w:color="auto"/>
                                            <w:bottom w:val="none" w:sz="0" w:space="0" w:color="auto"/>
                                            <w:right w:val="none" w:sz="0" w:space="0" w:color="auto"/>
                                          </w:divBdr>
                                          <w:divsChild>
                                            <w:div w:id="132685882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975595759">
                                  <w:marLeft w:val="0"/>
                                  <w:marRight w:val="-15"/>
                                  <w:marTop w:val="0"/>
                                  <w:marBottom w:val="30"/>
                                  <w:divBdr>
                                    <w:top w:val="single" w:sz="6" w:space="0" w:color="F9FBFD"/>
                                    <w:left w:val="single" w:sz="6" w:space="9" w:color="F9FBFD"/>
                                    <w:bottom w:val="none" w:sz="0" w:space="0" w:color="auto"/>
                                    <w:right w:val="single" w:sz="6" w:space="5" w:color="F9FBFD"/>
                                  </w:divBdr>
                                  <w:divsChild>
                                    <w:div w:id="1827672588">
                                      <w:marLeft w:val="-15"/>
                                      <w:marRight w:val="-15"/>
                                      <w:marTop w:val="0"/>
                                      <w:marBottom w:val="0"/>
                                      <w:divBdr>
                                        <w:top w:val="none" w:sz="0" w:space="0" w:color="E4E4E4"/>
                                        <w:left w:val="none" w:sz="0" w:space="0" w:color="E4E4E4"/>
                                        <w:bottom w:val="none" w:sz="0" w:space="0" w:color="E4E4E4"/>
                                        <w:right w:val="none" w:sz="0" w:space="0" w:color="E4E4E4"/>
                                      </w:divBdr>
                                      <w:divsChild>
                                        <w:div w:id="1410274962">
                                          <w:marLeft w:val="0"/>
                                          <w:marRight w:val="0"/>
                                          <w:marTop w:val="0"/>
                                          <w:marBottom w:val="0"/>
                                          <w:divBdr>
                                            <w:top w:val="none" w:sz="0" w:space="0" w:color="auto"/>
                                            <w:left w:val="none" w:sz="0" w:space="0" w:color="auto"/>
                                            <w:bottom w:val="none" w:sz="0" w:space="0" w:color="auto"/>
                                            <w:right w:val="none" w:sz="0" w:space="0" w:color="auto"/>
                                          </w:divBdr>
                                          <w:divsChild>
                                            <w:div w:id="177586039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76967272">
                                  <w:marLeft w:val="0"/>
                                  <w:marRight w:val="-15"/>
                                  <w:marTop w:val="0"/>
                                  <w:marBottom w:val="30"/>
                                  <w:divBdr>
                                    <w:top w:val="single" w:sz="6" w:space="0" w:color="F9FBFD"/>
                                    <w:left w:val="single" w:sz="6" w:space="9" w:color="F9FBFD"/>
                                    <w:bottom w:val="none" w:sz="0" w:space="0" w:color="auto"/>
                                    <w:right w:val="single" w:sz="6" w:space="5" w:color="F9FBFD"/>
                                  </w:divBdr>
                                  <w:divsChild>
                                    <w:div w:id="1281451535">
                                      <w:marLeft w:val="-15"/>
                                      <w:marRight w:val="-15"/>
                                      <w:marTop w:val="0"/>
                                      <w:marBottom w:val="0"/>
                                      <w:divBdr>
                                        <w:top w:val="none" w:sz="0" w:space="0" w:color="E4E4E4"/>
                                        <w:left w:val="none" w:sz="0" w:space="0" w:color="E4E4E4"/>
                                        <w:bottom w:val="none" w:sz="0" w:space="0" w:color="E4E4E4"/>
                                        <w:right w:val="none" w:sz="0" w:space="0" w:color="E4E4E4"/>
                                      </w:divBdr>
                                      <w:divsChild>
                                        <w:div w:id="503514191">
                                          <w:marLeft w:val="0"/>
                                          <w:marRight w:val="0"/>
                                          <w:marTop w:val="0"/>
                                          <w:marBottom w:val="0"/>
                                          <w:divBdr>
                                            <w:top w:val="none" w:sz="0" w:space="0" w:color="auto"/>
                                            <w:left w:val="none" w:sz="0" w:space="0" w:color="auto"/>
                                            <w:bottom w:val="none" w:sz="0" w:space="0" w:color="auto"/>
                                            <w:right w:val="none" w:sz="0" w:space="0" w:color="auto"/>
                                          </w:divBdr>
                                          <w:divsChild>
                                            <w:div w:id="65348407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8431872">
          <w:marLeft w:val="0"/>
          <w:marRight w:val="0"/>
          <w:marTop w:val="0"/>
          <w:marBottom w:val="0"/>
          <w:divBdr>
            <w:top w:val="none" w:sz="0" w:space="0" w:color="auto"/>
            <w:left w:val="none" w:sz="0" w:space="0" w:color="auto"/>
            <w:bottom w:val="none" w:sz="0" w:space="0" w:color="auto"/>
            <w:right w:val="none" w:sz="0" w:space="0" w:color="auto"/>
          </w:divBdr>
          <w:divsChild>
            <w:div w:id="645860892">
              <w:marLeft w:val="0"/>
              <w:marRight w:val="0"/>
              <w:marTop w:val="0"/>
              <w:marBottom w:val="0"/>
              <w:divBdr>
                <w:top w:val="single" w:sz="12" w:space="1" w:color="0B57D0"/>
                <w:left w:val="single" w:sz="12" w:space="2" w:color="0B57D0"/>
                <w:bottom w:val="single" w:sz="12" w:space="1" w:color="0B57D0"/>
                <w:right w:val="single" w:sz="12" w:space="2" w:color="0B57D0"/>
              </w:divBdr>
              <w:divsChild>
                <w:div w:id="70359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561767">
      <w:bodyDiv w:val="1"/>
      <w:marLeft w:val="0"/>
      <w:marRight w:val="0"/>
      <w:marTop w:val="0"/>
      <w:marBottom w:val="0"/>
      <w:divBdr>
        <w:top w:val="none" w:sz="0" w:space="0" w:color="auto"/>
        <w:left w:val="none" w:sz="0" w:space="0" w:color="auto"/>
        <w:bottom w:val="none" w:sz="0" w:space="0" w:color="auto"/>
        <w:right w:val="none" w:sz="0" w:space="0" w:color="auto"/>
      </w:divBdr>
    </w:div>
    <w:div w:id="1762069680">
      <w:bodyDiv w:val="1"/>
      <w:marLeft w:val="0"/>
      <w:marRight w:val="0"/>
      <w:marTop w:val="0"/>
      <w:marBottom w:val="0"/>
      <w:divBdr>
        <w:top w:val="none" w:sz="0" w:space="0" w:color="auto"/>
        <w:left w:val="none" w:sz="0" w:space="0" w:color="auto"/>
        <w:bottom w:val="none" w:sz="0" w:space="0" w:color="auto"/>
        <w:right w:val="none" w:sz="0" w:space="0" w:color="auto"/>
      </w:divBdr>
    </w:div>
    <w:div w:id="1764690259">
      <w:bodyDiv w:val="1"/>
      <w:marLeft w:val="0"/>
      <w:marRight w:val="0"/>
      <w:marTop w:val="0"/>
      <w:marBottom w:val="0"/>
      <w:divBdr>
        <w:top w:val="none" w:sz="0" w:space="0" w:color="auto"/>
        <w:left w:val="none" w:sz="0" w:space="0" w:color="auto"/>
        <w:bottom w:val="none" w:sz="0" w:space="0" w:color="auto"/>
        <w:right w:val="none" w:sz="0" w:space="0" w:color="auto"/>
      </w:divBdr>
      <w:divsChild>
        <w:div w:id="116337119">
          <w:marLeft w:val="446"/>
          <w:marRight w:val="0"/>
          <w:marTop w:val="0"/>
          <w:marBottom w:val="0"/>
          <w:divBdr>
            <w:top w:val="none" w:sz="0" w:space="0" w:color="auto"/>
            <w:left w:val="none" w:sz="0" w:space="0" w:color="auto"/>
            <w:bottom w:val="none" w:sz="0" w:space="0" w:color="auto"/>
            <w:right w:val="none" w:sz="0" w:space="0" w:color="auto"/>
          </w:divBdr>
        </w:div>
        <w:div w:id="246621403">
          <w:marLeft w:val="446"/>
          <w:marRight w:val="0"/>
          <w:marTop w:val="0"/>
          <w:marBottom w:val="0"/>
          <w:divBdr>
            <w:top w:val="none" w:sz="0" w:space="0" w:color="auto"/>
            <w:left w:val="none" w:sz="0" w:space="0" w:color="auto"/>
            <w:bottom w:val="none" w:sz="0" w:space="0" w:color="auto"/>
            <w:right w:val="none" w:sz="0" w:space="0" w:color="auto"/>
          </w:divBdr>
        </w:div>
        <w:div w:id="1051416798">
          <w:marLeft w:val="446"/>
          <w:marRight w:val="0"/>
          <w:marTop w:val="0"/>
          <w:marBottom w:val="0"/>
          <w:divBdr>
            <w:top w:val="none" w:sz="0" w:space="0" w:color="auto"/>
            <w:left w:val="none" w:sz="0" w:space="0" w:color="auto"/>
            <w:bottom w:val="none" w:sz="0" w:space="0" w:color="auto"/>
            <w:right w:val="none" w:sz="0" w:space="0" w:color="auto"/>
          </w:divBdr>
        </w:div>
        <w:div w:id="1459567542">
          <w:marLeft w:val="446"/>
          <w:marRight w:val="0"/>
          <w:marTop w:val="0"/>
          <w:marBottom w:val="0"/>
          <w:divBdr>
            <w:top w:val="none" w:sz="0" w:space="0" w:color="auto"/>
            <w:left w:val="none" w:sz="0" w:space="0" w:color="auto"/>
            <w:bottom w:val="none" w:sz="0" w:space="0" w:color="auto"/>
            <w:right w:val="none" w:sz="0" w:space="0" w:color="auto"/>
          </w:divBdr>
        </w:div>
        <w:div w:id="1797486436">
          <w:marLeft w:val="446"/>
          <w:marRight w:val="0"/>
          <w:marTop w:val="0"/>
          <w:marBottom w:val="0"/>
          <w:divBdr>
            <w:top w:val="none" w:sz="0" w:space="0" w:color="auto"/>
            <w:left w:val="none" w:sz="0" w:space="0" w:color="auto"/>
            <w:bottom w:val="none" w:sz="0" w:space="0" w:color="auto"/>
            <w:right w:val="none" w:sz="0" w:space="0" w:color="auto"/>
          </w:divBdr>
        </w:div>
        <w:div w:id="1969235630">
          <w:marLeft w:val="446"/>
          <w:marRight w:val="0"/>
          <w:marTop w:val="0"/>
          <w:marBottom w:val="0"/>
          <w:divBdr>
            <w:top w:val="none" w:sz="0" w:space="0" w:color="auto"/>
            <w:left w:val="none" w:sz="0" w:space="0" w:color="auto"/>
            <w:bottom w:val="none" w:sz="0" w:space="0" w:color="auto"/>
            <w:right w:val="none" w:sz="0" w:space="0" w:color="auto"/>
          </w:divBdr>
        </w:div>
      </w:divsChild>
    </w:div>
    <w:div w:id="1802261205">
      <w:bodyDiv w:val="1"/>
      <w:marLeft w:val="0"/>
      <w:marRight w:val="0"/>
      <w:marTop w:val="0"/>
      <w:marBottom w:val="0"/>
      <w:divBdr>
        <w:top w:val="none" w:sz="0" w:space="0" w:color="auto"/>
        <w:left w:val="none" w:sz="0" w:space="0" w:color="auto"/>
        <w:bottom w:val="none" w:sz="0" w:space="0" w:color="auto"/>
        <w:right w:val="none" w:sz="0" w:space="0" w:color="auto"/>
      </w:divBdr>
    </w:div>
    <w:div w:id="1871530020">
      <w:bodyDiv w:val="1"/>
      <w:marLeft w:val="0"/>
      <w:marRight w:val="0"/>
      <w:marTop w:val="0"/>
      <w:marBottom w:val="0"/>
      <w:divBdr>
        <w:top w:val="none" w:sz="0" w:space="0" w:color="auto"/>
        <w:left w:val="none" w:sz="0" w:space="0" w:color="auto"/>
        <w:bottom w:val="none" w:sz="0" w:space="0" w:color="auto"/>
        <w:right w:val="none" w:sz="0" w:space="0" w:color="auto"/>
      </w:divBdr>
    </w:div>
    <w:div w:id="1926524149">
      <w:bodyDiv w:val="1"/>
      <w:marLeft w:val="0"/>
      <w:marRight w:val="0"/>
      <w:marTop w:val="0"/>
      <w:marBottom w:val="0"/>
      <w:divBdr>
        <w:top w:val="none" w:sz="0" w:space="0" w:color="auto"/>
        <w:left w:val="none" w:sz="0" w:space="0" w:color="auto"/>
        <w:bottom w:val="none" w:sz="0" w:space="0" w:color="auto"/>
        <w:right w:val="none" w:sz="0" w:space="0" w:color="auto"/>
      </w:divBdr>
    </w:div>
    <w:div w:id="1935550789">
      <w:bodyDiv w:val="1"/>
      <w:marLeft w:val="0"/>
      <w:marRight w:val="0"/>
      <w:marTop w:val="0"/>
      <w:marBottom w:val="0"/>
      <w:divBdr>
        <w:top w:val="none" w:sz="0" w:space="0" w:color="auto"/>
        <w:left w:val="none" w:sz="0" w:space="0" w:color="auto"/>
        <w:bottom w:val="none" w:sz="0" w:space="0" w:color="auto"/>
        <w:right w:val="none" w:sz="0" w:space="0" w:color="auto"/>
      </w:divBdr>
    </w:div>
    <w:div w:id="1951471774">
      <w:bodyDiv w:val="1"/>
      <w:marLeft w:val="0"/>
      <w:marRight w:val="0"/>
      <w:marTop w:val="0"/>
      <w:marBottom w:val="0"/>
      <w:divBdr>
        <w:top w:val="none" w:sz="0" w:space="0" w:color="auto"/>
        <w:left w:val="none" w:sz="0" w:space="0" w:color="auto"/>
        <w:bottom w:val="none" w:sz="0" w:space="0" w:color="auto"/>
        <w:right w:val="none" w:sz="0" w:space="0" w:color="auto"/>
      </w:divBdr>
    </w:div>
    <w:div w:id="21237255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footer" Target="footer1.xml" Id="rId26" /><Relationship Type="http://schemas.openxmlformats.org/officeDocument/2006/relationships/image" Target="media/image28.png" Id="rId39" /><Relationship Type="http://schemas.openxmlformats.org/officeDocument/2006/relationships/image" Target="media/image12.png" Id="rId21" /><Relationship Type="http://schemas.openxmlformats.org/officeDocument/2006/relationships/image" Target="media/image23.png" Id="rId34" /><Relationship Type="http://schemas.openxmlformats.org/officeDocument/2006/relationships/image" Target="media/image31.png" Id="rId42" /><Relationship Type="http://schemas.openxmlformats.org/officeDocument/2006/relationships/image" Target="media/image36.png" Id="rId47" /><Relationship Type="http://schemas.openxmlformats.org/officeDocument/2006/relationships/fontTable" Target="fontTable.xml" Id="rId50" /><Relationship Type="http://schemas.openxmlformats.org/officeDocument/2006/relationships/footnotes" Target="footnotes.xml" Id="rId7"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image" Target="media/image18.png" Id="rId29" /><Relationship Type="http://schemas.openxmlformats.org/officeDocument/2006/relationships/image" Target="media/image3.png" Id="rId11" /><Relationship Type="http://schemas.openxmlformats.org/officeDocument/2006/relationships/image" Target="media/image15.png" Id="rId24" /><Relationship Type="http://schemas.openxmlformats.org/officeDocument/2006/relationships/image" Target="media/image21.png" Id="rId32" /><Relationship Type="http://schemas.openxmlformats.org/officeDocument/2006/relationships/image" Target="media/image26.png" Id="rId37" /><Relationship Type="http://schemas.openxmlformats.org/officeDocument/2006/relationships/image" Target="media/image29.png" Id="rId40" /><Relationship Type="http://schemas.openxmlformats.org/officeDocument/2006/relationships/image" Target="media/image34.png" Id="rId45" /><Relationship Type="http://schemas.openxmlformats.org/officeDocument/2006/relationships/customXml" Target="../customXml/item4.xml" Id="rId53" /><Relationship Type="http://schemas.openxmlformats.org/officeDocument/2006/relationships/settings" Target="settings.xml" Id="rId5" /><Relationship Type="http://schemas.openxmlformats.org/officeDocument/2006/relationships/image" Target="media/image2.png" Id="rId10" /><Relationship Type="http://schemas.openxmlformats.org/officeDocument/2006/relationships/image" Target="media/image10.png" Id="rId19" /><Relationship Type="http://schemas.openxmlformats.org/officeDocument/2006/relationships/image" Target="media/image20.png" Id="rId31" /><Relationship Type="http://schemas.openxmlformats.org/officeDocument/2006/relationships/image" Target="media/image33.png" Id="rId44" /><Relationship Type="http://schemas.openxmlformats.org/officeDocument/2006/relationships/customXml" Target="../customXml/item3.xml" Id="rId52" /><Relationship Type="http://schemas.openxmlformats.org/officeDocument/2006/relationships/styles" Target="styles.xml" Id="rId4" /><Relationship Type="http://schemas.openxmlformats.org/officeDocument/2006/relationships/image" Target="media/image1.jpeg" Id="rId9"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header" Target="header2.xml" Id="rId27"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image" Target="media/image32.png" Id="rId43" /><Relationship Type="http://schemas.openxmlformats.org/officeDocument/2006/relationships/image" Target="media/image37.png" Id="rId48" /><Relationship Type="http://schemas.openxmlformats.org/officeDocument/2006/relationships/endnotes" Target="endnotes.xml" Id="rId8" /><Relationship Type="http://schemas.openxmlformats.org/officeDocument/2006/relationships/theme" Target="theme/theme1.xml" Id="rId51" /><Relationship Type="http://schemas.openxmlformats.org/officeDocument/2006/relationships/numbering" Target="numbering.xml" Id="rId3" /><Relationship Type="http://schemas.openxmlformats.org/officeDocument/2006/relationships/hyperlink" Target="https://www.databricks.com/glossary/medallion-architecture" TargetMode="External" Id="rId12" /><Relationship Type="http://schemas.openxmlformats.org/officeDocument/2006/relationships/image" Target="media/image8.png" Id="rId17" /><Relationship Type="http://schemas.openxmlformats.org/officeDocument/2006/relationships/header" Target="header1.xml" Id="rId25" /><Relationship Type="http://schemas.openxmlformats.org/officeDocument/2006/relationships/image" Target="media/image22.png" Id="rId33" /><Relationship Type="http://schemas.openxmlformats.org/officeDocument/2006/relationships/image" Target="media/image27.png" Id="rId38" /><Relationship Type="http://schemas.openxmlformats.org/officeDocument/2006/relationships/image" Target="media/image35.png" Id="rId46" /><Relationship Type="http://schemas.openxmlformats.org/officeDocument/2006/relationships/image" Target="media/image11.png" Id="rId20" /><Relationship Type="http://schemas.openxmlformats.org/officeDocument/2006/relationships/image" Target="media/image30.png" Id="rId41" /><Relationship Type="http://schemas.openxmlformats.org/officeDocument/2006/relationships/customXml" Target="../customXml/item5.xml" Id="rId54"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image" Target="media/image17.png" Id="rId28" /><Relationship Type="http://schemas.openxmlformats.org/officeDocument/2006/relationships/image" Target="media/image25.png" Id="rId36" /><Relationship Type="http://schemas.openxmlformats.org/officeDocument/2006/relationships/image" Target="media/image38.png" Id="rId49" /></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0596ADFCD6C760458D1BBF77C798DB0A" ma:contentTypeVersion="14" ma:contentTypeDescription="Create a new document." ma:contentTypeScope="" ma:versionID="8a185a8222e8f82124d5ebfa75f3e4c5">
  <xsd:schema xmlns:xsd="http://www.w3.org/2001/XMLSchema" xmlns:xs="http://www.w3.org/2001/XMLSchema" xmlns:p="http://schemas.microsoft.com/office/2006/metadata/properties" xmlns:ns2="41416026-976b-468c-85ec-ff234d541ad3" xmlns:ns3="341b58dc-3d1c-4bc2-9598-dc0a3eeef157" targetNamespace="http://schemas.microsoft.com/office/2006/metadata/properties" ma:root="true" ma:fieldsID="390aa7d771afe982a2048fa2bb20e00c" ns2:_="" ns3:_="">
    <xsd:import namespace="41416026-976b-468c-85ec-ff234d541ad3"/>
    <xsd:import namespace="341b58dc-3d1c-4bc2-9598-dc0a3eeef1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416026-976b-468c-85ec-ff234d541a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7bc1f22-0afe-4528-8a35-df059b09726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1b58dc-3d1c-4bc2-9598-dc0a3eeef15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5779f3a-e378-48b5-abca-6bb1a6418ac8}" ma:internalName="TaxCatchAll" ma:showField="CatchAllData" ma:web="341b58dc-3d1c-4bc2-9598-dc0a3eeef1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41b58dc-3d1c-4bc2-9598-dc0a3eeef157" xsi:nil="true"/>
    <lcf76f155ced4ddcb4097134ff3c332f xmlns="41416026-976b-468c-85ec-ff234d541ad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564C5DB-A22F-4AD1-BCE7-4A658191B097}">
  <ds:schemaRefs>
    <ds:schemaRef ds:uri="http://schemas.openxmlformats.org/officeDocument/2006/bibliography"/>
  </ds:schemaRefs>
</ds:datastoreItem>
</file>

<file path=customXml/itemProps3.xml><?xml version="1.0" encoding="utf-8"?>
<ds:datastoreItem xmlns:ds="http://schemas.openxmlformats.org/officeDocument/2006/customXml" ds:itemID="{89F61D11-4181-4B5B-A702-55954388A5AE}"/>
</file>

<file path=customXml/itemProps4.xml><?xml version="1.0" encoding="utf-8"?>
<ds:datastoreItem xmlns:ds="http://schemas.openxmlformats.org/officeDocument/2006/customXml" ds:itemID="{7C9D6A2D-1291-45D4-8E4E-42AE336F771A}"/>
</file>

<file path=customXml/itemProps5.xml><?xml version="1.0" encoding="utf-8"?>
<ds:datastoreItem xmlns:ds="http://schemas.openxmlformats.org/officeDocument/2006/customXml" ds:itemID="{280C4E4A-61E8-4969-BC4D-3CC38D23F73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FSS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 template</dc:title>
  <dc:subject/>
  <dc:creator>PHAM QUANG TIEN</dc:creator>
  <keywords/>
  <lastModifiedBy>Linh Nguyen Ngoc</lastModifiedBy>
  <revision>4</revision>
  <lastPrinted>2013-10-17T00:17:00.0000000Z</lastPrinted>
  <dcterms:created xsi:type="dcterms:W3CDTF">2026-02-25T04:46:00.0000000Z</dcterms:created>
  <dcterms:modified xsi:type="dcterms:W3CDTF">2026-03-31T10:19:29.4074506Z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1537728105</vt:i4>
  </property>
  <property fmtid="{D5CDD505-2E9C-101B-9397-08002B2CF9AE}" pid="3" name="KSOProductBuildVer">
    <vt:lpwstr>1033-12.2.0.13110</vt:lpwstr>
  </property>
  <property fmtid="{D5CDD505-2E9C-101B-9397-08002B2CF9AE}" pid="4" name="ICV">
    <vt:lpwstr>955412EF80F94B54A671F622BD6BDB77_12</vt:lpwstr>
  </property>
  <property fmtid="{D5CDD505-2E9C-101B-9397-08002B2CF9AE}" pid="5" name="ContentTypeId">
    <vt:lpwstr>0x0101000596ADFCD6C760458D1BBF77C798DB0A</vt:lpwstr>
  </property>
  <property fmtid="{D5CDD505-2E9C-101B-9397-08002B2CF9AE}" pid="6" name="MediaServiceImageTags">
    <vt:lpwstr/>
  </property>
</Properties>
</file>